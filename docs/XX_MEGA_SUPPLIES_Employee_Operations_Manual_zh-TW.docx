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F464D"/>
    <w:p w14:paraId="2101EA27"/>
    <w:p w14:paraId="13DE471B"/>
    <w:p w14:paraId="4AD9BFE0"/>
    <w:p w14:paraId="6ABA34DC">
      <w:pPr>
        <w:jc w:val="center"/>
      </w:pPr>
      <w:r>
        <w:rPr>
          <w:b/>
          <w:color w:val="1A335C"/>
          <w:sz w:val="60"/>
        </w:rPr>
        <w:t>XX MEGA SUPPLIES</w:t>
      </w:r>
    </w:p>
    <w:p w14:paraId="0A6DF3BF">
      <w:pPr>
        <w:jc w:val="center"/>
      </w:pPr>
      <w:r>
        <w:rPr>
          <w:b/>
          <w:color w:val="C9A227"/>
          <w:sz w:val="36"/>
        </w:rPr>
        <w:t>員工作業手冊</w:t>
      </w:r>
    </w:p>
    <w:p w14:paraId="00D7DB67">
      <w:pPr>
        <w:jc w:val="center"/>
      </w:pPr>
      <w:r>
        <w:rPr>
          <w:sz w:val="24"/>
        </w:rPr>
        <w:t>整合管理系統 — ISO 9001 · ISO 14001 · ISO 45001 · R2v3</w:t>
      </w:r>
      <w:r>
        <w:rPr>
          <w:sz w:val="24"/>
        </w:rPr>
        <w:br w:type="textWrapping"/>
      </w:r>
      <w:r>
        <w:rPr>
          <w:sz w:val="24"/>
        </w:rPr>
        <w:t>標準作業流程圖、管制表單與逐名冊工作指導</w:t>
      </w:r>
    </w:p>
    <w:p w14:paraId="4B5FB088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04B15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D98014E">
            <w:pPr>
              <w:spacing w:line="240" w:lineRule="auto"/>
            </w:pPr>
            <w:r>
              <w:rPr>
                <w:b/>
                <w:sz w:val="19"/>
              </w:rPr>
              <w:t>文件編號</w:t>
            </w:r>
          </w:p>
        </w:tc>
        <w:tc>
          <w:tcPr>
            <w:tcW w:w="6624" w:type="dxa"/>
          </w:tcPr>
          <w:p w14:paraId="026C79B2">
            <w:pPr>
              <w:spacing w:line="240" w:lineRule="auto"/>
            </w:pPr>
            <w:r>
              <w:rPr>
                <w:sz w:val="19"/>
              </w:rPr>
              <w:t>OPS-MAN-001-TC</w:t>
            </w:r>
          </w:p>
        </w:tc>
      </w:tr>
      <w:tr w14:paraId="752B1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3D3BF77">
            <w:pPr>
              <w:spacing w:line="240" w:lineRule="auto"/>
            </w:pPr>
            <w:r>
              <w:rPr>
                <w:b/>
                <w:sz w:val="19"/>
              </w:rPr>
              <w:t>版次</w:t>
            </w:r>
          </w:p>
        </w:tc>
        <w:tc>
          <w:tcPr>
            <w:tcW w:w="6624" w:type="dxa"/>
          </w:tcPr>
          <w:p w14:paraId="43668F1F">
            <w:pPr>
              <w:spacing w:line="240" w:lineRule="auto"/>
            </w:pPr>
            <w:r>
              <w:rPr>
                <w:sz w:val="19"/>
              </w:rPr>
              <w:t>A — 繁體中文初版（含 SOP 流程圖與 IMS 文件對照）</w:t>
            </w:r>
          </w:p>
        </w:tc>
      </w:tr>
      <w:tr w14:paraId="0786B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2053093">
            <w:pPr>
              <w:spacing w:line="240" w:lineRule="auto"/>
            </w:pPr>
            <w:r>
              <w:rPr>
                <w:b/>
                <w:sz w:val="19"/>
              </w:rPr>
              <w:t>發行日期</w:t>
            </w:r>
          </w:p>
        </w:tc>
        <w:tc>
          <w:tcPr>
            <w:tcW w:w="6624" w:type="dxa"/>
          </w:tcPr>
          <w:p w14:paraId="4BF1801C">
            <w:pPr>
              <w:spacing w:line="240" w:lineRule="auto"/>
            </w:pPr>
            <w:r>
              <w:rPr>
                <w:sz w:val="19"/>
              </w:rPr>
              <w:t>2026-08-17</w:t>
            </w:r>
          </w:p>
        </w:tc>
      </w:tr>
      <w:tr w14:paraId="0A927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690F15F">
            <w:pPr>
              <w:spacing w:line="240" w:lineRule="auto"/>
            </w:pPr>
            <w:r>
              <w:rPr>
                <w:b/>
                <w:sz w:val="19"/>
              </w:rPr>
              <w:t>適用對象</w:t>
            </w:r>
          </w:p>
        </w:tc>
        <w:tc>
          <w:tcPr>
            <w:tcW w:w="6624" w:type="dxa"/>
          </w:tcPr>
          <w:p w14:paraId="7369E43D">
            <w:pPr>
              <w:spacing w:line="240" w:lineRule="auto"/>
            </w:pPr>
            <w:r>
              <w:rPr>
                <w:sz w:val="19"/>
              </w:rPr>
              <w:t>XX MEGA SUPPLIES 全體使用 NexaCrew 營運工作區之員工</w:t>
            </w:r>
          </w:p>
        </w:tc>
      </w:tr>
      <w:tr w14:paraId="00D35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FA38D05">
            <w:pPr>
              <w:spacing w:line="240" w:lineRule="auto"/>
            </w:pPr>
            <w:r>
              <w:rPr>
                <w:b/>
                <w:sz w:val="19"/>
              </w:rPr>
              <w:t>平台</w:t>
            </w:r>
          </w:p>
        </w:tc>
        <w:tc>
          <w:tcPr>
            <w:tcW w:w="6624" w:type="dxa"/>
          </w:tcPr>
          <w:p w14:paraId="027E5324">
            <w:pPr>
              <w:spacing w:line="240" w:lineRule="auto"/>
            </w:pPr>
            <w:r>
              <w:rPr>
                <w:sz w:val="19"/>
              </w:rPr>
              <w:t>NexaCrew v1.54.0+</w:t>
            </w:r>
          </w:p>
        </w:tc>
      </w:tr>
      <w:tr w14:paraId="41AF7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77AC259">
            <w:pPr>
              <w:spacing w:line="240" w:lineRule="auto"/>
            </w:pPr>
            <w:r>
              <w:rPr>
                <w:b/>
                <w:sz w:val="19"/>
              </w:rPr>
              <w:t>文件等級</w:t>
            </w:r>
          </w:p>
        </w:tc>
        <w:tc>
          <w:tcPr>
            <w:tcW w:w="6624" w:type="dxa"/>
          </w:tcPr>
          <w:p w14:paraId="2A576A9A">
            <w:pPr>
              <w:spacing w:line="240" w:lineRule="auto"/>
            </w:pPr>
            <w:r>
              <w:rPr>
                <w:sz w:val="19"/>
              </w:rPr>
              <w:t>內部 — 管制文件</w:t>
            </w:r>
          </w:p>
        </w:tc>
      </w:tr>
      <w:tr w14:paraId="2BC01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F7D32A3">
            <w:pPr>
              <w:spacing w:line="240" w:lineRule="auto"/>
            </w:pPr>
            <w:r>
              <w:rPr>
                <w:b/>
                <w:sz w:val="19"/>
              </w:rPr>
              <w:t>涵蓋名冊數</w:t>
            </w:r>
          </w:p>
        </w:tc>
        <w:tc>
          <w:tcPr>
            <w:tcW w:w="6624" w:type="dxa"/>
          </w:tcPr>
          <w:p w14:paraId="43A91155">
            <w:pPr>
              <w:spacing w:line="240" w:lineRule="auto"/>
            </w:pPr>
            <w:r>
              <w:rPr>
                <w:sz w:val="19"/>
              </w:rPr>
              <w:t>62</w:t>
            </w:r>
          </w:p>
        </w:tc>
      </w:tr>
      <w:tr w14:paraId="32A73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3048592">
            <w:pPr>
              <w:spacing w:line="240" w:lineRule="auto"/>
            </w:pPr>
            <w:r>
              <w:rPr>
                <w:b/>
                <w:sz w:val="19"/>
              </w:rPr>
              <w:t>SOP 依據文件庫</w:t>
            </w:r>
          </w:p>
        </w:tc>
        <w:tc>
          <w:tcPr>
            <w:tcW w:w="6624" w:type="dxa"/>
          </w:tcPr>
          <w:p w14:paraId="492A0519">
            <w:pPr>
              <w:spacing w:line="240" w:lineRule="auto"/>
            </w:pPr>
            <w:r>
              <w:rPr>
                <w:sz w:val="19"/>
              </w:rPr>
              <w:t>IMS 文件與表單庫（Desktop\ISO）— OP-001…008、WM-CHR-001、IM-001、R2v3 Core 1–10、附錄 A/B/C、MFI-001</w:t>
            </w:r>
          </w:p>
        </w:tc>
      </w:tr>
      <w:tr w14:paraId="5E01D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C7FD413">
            <w:pPr>
              <w:spacing w:line="240" w:lineRule="auto"/>
            </w:pPr>
            <w:r>
              <w:rPr>
                <w:b/>
                <w:sz w:val="19"/>
              </w:rPr>
              <w:t>文件主辦</w:t>
            </w:r>
          </w:p>
        </w:tc>
        <w:tc>
          <w:tcPr>
            <w:tcW w:w="6624" w:type="dxa"/>
          </w:tcPr>
          <w:p w14:paraId="3ADAD6EB">
            <w:pPr>
              <w:spacing w:line="240" w:lineRule="auto"/>
            </w:pPr>
            <w:r>
              <w:rPr>
                <w:sz w:val="19"/>
              </w:rPr>
              <w:t>品質／營運管理部</w:t>
            </w:r>
          </w:p>
        </w:tc>
      </w:tr>
      <w:tr w14:paraId="32F1F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1B0F7AD">
            <w:pPr>
              <w:spacing w:line="240" w:lineRule="auto"/>
            </w:pPr>
            <w:r>
              <w:rPr>
                <w:b/>
                <w:sz w:val="19"/>
              </w:rPr>
              <w:t>審查週期</w:t>
            </w:r>
          </w:p>
        </w:tc>
        <w:tc>
          <w:tcPr>
            <w:tcW w:w="6624" w:type="dxa"/>
          </w:tcPr>
          <w:p w14:paraId="4C7E0102">
            <w:pPr>
              <w:spacing w:line="240" w:lineRule="auto"/>
            </w:pPr>
            <w:r>
              <w:rPr>
                <w:sz w:val="19"/>
              </w:rPr>
              <w:t>每年一次，或於任何流程／軟體變更時</w:t>
            </w:r>
          </w:p>
        </w:tc>
      </w:tr>
    </w:tbl>
    <w:p w14:paraId="307724B7"/>
    <w:p w14:paraId="1814DA63">
      <w:r>
        <w:br w:type="page"/>
      </w:r>
    </w:p>
    <w:p w14:paraId="33228FBD">
      <w:pPr>
        <w:pStyle w:val="2"/>
      </w:pPr>
      <w:r>
        <w:t>1. 前言</w:t>
      </w:r>
    </w:p>
    <w:p w14:paraId="33587E56">
      <w:r>
        <w:t>本手冊為 XX MEGA SUPPLIES 全體員工於 NexaCrew 營運工作區記錄營運資訊之唯一權威工作指導。第 4 章載有各項標準作業流程（SOP）流程圖，逐步標明每個作業階段必須填寫之管制表單；第 6 章起為各名冊之逐欄位完整填寫說明。</w:t>
      </w:r>
    </w:p>
    <w:p w14:paraId="7C830774">
      <w:r>
        <w:t>每筆記錄均為整合管理系統之管制記錄（ISO 9001:2015 §7.5、ISO 14001:2015 §7.5、ISO 45001:2018 §7.5、R2v3）。記錄具可歸責性（附有您的姓名與人臉驗證）、含時間戳記、具防竄改性並受稽核。正確、及時、誠實之記錄為聘僱條件之一。</w:t>
      </w:r>
    </w:p>
    <w:p w14:paraId="0E09947D">
      <w:pPr>
        <w:pStyle w:val="3"/>
      </w:pPr>
      <w:r>
        <w:t>1.1 基本守則</w:t>
      </w:r>
    </w:p>
    <w:p w14:paraId="27F540AF">
      <w:pPr>
        <w:pStyle w:val="29"/>
      </w:pPr>
      <w:r>
        <w:t>事件發生當下即於現場工作站記錄。下班前補打整批資料視為不合格。</w:t>
      </w:r>
    </w:p>
    <w:p w14:paraId="7D6A32B3">
      <w:pPr>
        <w:pStyle w:val="29"/>
      </w:pPr>
      <w:r>
        <w:t>嚴禁猜寫編號。批號、資產編號與序號必須來自前段名冊或實體標籤 — 可掃描時務必掃描。</w:t>
      </w:r>
    </w:p>
    <w:p w14:paraId="490E4CD3">
      <w:pPr>
        <w:pStyle w:val="29"/>
      </w:pPr>
      <w:r>
        <w:t>下拉選單中的分流選項（如「送資料安全」）一經選取，系統即自動建立後續記錄 — 切勿再手動重複建立。</w:t>
      </w:r>
    </w:p>
    <w:p w14:paraId="4365BDA8">
      <w:pPr>
        <w:pStyle w:val="29"/>
      </w:pPr>
      <w:r>
        <w:t>標示 * 之欄位為必填；未填妥無法送出。</w:t>
      </w:r>
    </w:p>
    <w:p w14:paraId="25142A09">
      <w:pPr>
        <w:pStyle w:val="29"/>
      </w:pPr>
      <w:r>
        <w:t>每次送出均須經人臉驗證。嚴禁代他人送出記錄。</w:t>
      </w:r>
    </w:p>
    <w:p w14:paraId="74B2581C">
      <w:pPr>
        <w:pStyle w:val="29"/>
      </w:pPr>
      <w:r>
        <w:t>填錯以修訂（✎）更正，不得隱匿。名冊即正式記錄 — 禁止另行紙本作業。</w:t>
      </w:r>
    </w:p>
    <w:p w14:paraId="48D92713">
      <w:pPr>
        <w:pStyle w:val="29"/>
      </w:pPr>
      <w:r>
        <w:t>對資料媒體、重點物料或安全有疑慮時：停止作業、選擇保守選項、立即上報。</w:t>
      </w:r>
    </w:p>
    <w:p w14:paraId="25D56EDD">
      <w:r>
        <w:br w:type="page"/>
      </w:r>
    </w:p>
    <w:p w14:paraId="226CE3E3">
      <w:pPr>
        <w:pStyle w:val="2"/>
      </w:pPr>
      <w:r>
        <w:t>2. 系統登入與帳號</w:t>
      </w:r>
    </w:p>
    <w:p w14:paraId="2F62A814">
      <w:pPr>
        <w:pStyle w:val="29"/>
      </w:pPr>
      <w:r>
        <w:t>以工作站瀏覽器開啟公司伺服器（已加入書籤；一般為 http://&lt;伺服器&gt;:8600），使用 HR 到職時核發之個人帳號登入。</w:t>
      </w:r>
    </w:p>
    <w:p w14:paraId="6620F53C">
      <w:pPr>
        <w:pStyle w:val="29"/>
      </w:pPr>
      <w:r>
        <w:t>您的帳號僅顯示本公司之營運與資料。若畫面空白或異常，請立即回報 — 切勿於其他公司之名冊作業。</w:t>
      </w:r>
    </w:p>
    <w:p w14:paraId="2A2D2A42">
      <w:pPr>
        <w:pStyle w:val="29"/>
      </w:pPr>
      <w:r>
        <w:t>軟體更新後請按一次 Ctrl+F5 強制重新整理。</w:t>
      </w:r>
    </w:p>
    <w:p w14:paraId="610A9A4D">
      <w:pPr>
        <w:pStyle w:val="29"/>
      </w:pPr>
      <w:r>
        <w:t>送出任何記錄時，工作站攝影機將擷取您的人臉 — 此舉證明記錄出自本人，是對您的保護。攝影機被遮蔽將無法送出；嚴禁規避。</w:t>
      </w:r>
    </w:p>
    <w:p w14:paraId="065267FE">
      <w:pPr>
        <w:pStyle w:val="29"/>
      </w:pPr>
      <w:r>
        <w:t>識別證與 QR：到職時核發；用於打卡機打卡。遺失須立即通報 HR（舊 QR 立即失效）。</w:t>
      </w:r>
    </w:p>
    <w:p w14:paraId="004E1123">
      <w:pPr>
        <w:pStyle w:val="2"/>
      </w:pPr>
      <w:r>
        <w:t>3. 營運工作區導覽</w:t>
      </w:r>
    </w:p>
    <w:p w14:paraId="1C62539F">
      <w:pPr>
        <w:pStyle w:val="23"/>
      </w:pPr>
      <w:r>
        <w:t>左側導覽：名冊依類別分組（A · 收貨、B · 資產管制…）。徽章顯示未結案件數。</w:t>
      </w:r>
    </w:p>
    <w:p w14:paraId="6B9D4105">
      <w:pPr>
        <w:pStyle w:val="23"/>
      </w:pPr>
      <w:r>
        <w:t>工具列：➕ 新增記錄 · 🔎 逐欄篩選 · 狀態頁籤 · 全域搜尋 · 🖥 工作站連結（主管用）。</w:t>
      </w:r>
    </w:p>
    <w:p w14:paraId="0D2D97E9">
      <w:pPr>
        <w:pStyle w:val="23"/>
      </w:pPr>
      <w:r>
        <w:t>特殊檢視：🗺️ 庫存地圖（儲位 — 所有儲位欄位必須使用地圖代碼）、🌊 流程看板（在製狀況）、📜 營運日誌（稽核軌跡；可經聊天以任何語言查詢）。</w:t>
      </w:r>
    </w:p>
    <w:p w14:paraId="0D80F2E3">
      <w:pPr>
        <w:pStyle w:val="23"/>
      </w:pPr>
      <w:r>
        <w:t>記錄生命週期：➕ 新增 → 填寫欄位 → 送出（人臉驗證；系統自動串接並彈出提示）→ ✎ 附原因修訂 → 更新狀態 → 結案。</w:t>
      </w:r>
    </w:p>
    <w:p w14:paraId="1EFB5657">
      <w:r>
        <w:br w:type="page"/>
      </w:r>
    </w:p>
    <w:p w14:paraId="21C2E79F">
      <w:pPr>
        <w:pStyle w:val="2"/>
      </w:pPr>
      <w:r>
        <w:t>4. 標準作業流程圖 — 何時填寫哪張表單</w:t>
      </w:r>
    </w:p>
    <w:p w14:paraId="217D4116">
      <w:r>
        <w:t>下列流程圖依據公司管制 SOP 文件（IMS 文件庫）與 MFI-001 表單總索引繪製。方框為作業步驟；框內 📋 行即該步驟必須填寫之管制表單（平台名冊採用相同 FRM 編號）。圖下之 ↳ 為決策分支與系統自動串接。</w:t>
      </w:r>
    </w:p>
    <w:p w14:paraId="2A60EE1D">
      <w:pPr>
        <w:pStyle w:val="4"/>
      </w:pPr>
      <w:r>
        <w:t>SOP-A — 進貨設備收貨流程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0F3D76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28D95952">
            <w:pPr>
              <w:jc w:val="center"/>
            </w:pPr>
            <w:r>
              <w:rPr>
                <w:b/>
                <w:sz w:val="19"/>
              </w:rPr>
              <w:t>1. 貨車抵達 — 確認貨物綁紮牢固且無損壞</w:t>
            </w:r>
          </w:p>
          <w:p w14:paraId="2B094EDF">
            <w:pPr>
              <w:jc w:val="center"/>
            </w:pPr>
            <w:r>
              <w:rPr>
                <w:b/>
                <w:color w:val="8A1A1A"/>
                <w:sz w:val="17"/>
              </w:rPr>
              <w:t>📋 FRM-REC-001 / FRM-REC-002</w:t>
            </w:r>
          </w:p>
        </w:tc>
      </w:tr>
      <w:tr w14:paraId="3B69E1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27BCAD3C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3B3F8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341B5BE8">
            <w:pPr>
              <w:jc w:val="center"/>
            </w:pPr>
            <w:r>
              <w:rPr>
                <w:b/>
                <w:sz w:val="19"/>
              </w:rPr>
              <w:t>2. 編派管制批號（Lot No.）；清點棧板數並過磅</w:t>
            </w:r>
          </w:p>
          <w:p w14:paraId="4741CFC0">
            <w:pPr>
              <w:jc w:val="center"/>
            </w:pPr>
            <w:r>
              <w:rPr>
                <w:b/>
                <w:color w:val="8A1A1A"/>
                <w:sz w:val="17"/>
              </w:rPr>
              <w:t>📋 FRM-REC-001</w:t>
            </w:r>
          </w:p>
        </w:tc>
      </w:tr>
      <w:tr w14:paraId="7FB7F6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038F718D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12C5E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02F183E9">
            <w:pPr>
              <w:jc w:val="center"/>
            </w:pPr>
            <w:r>
              <w:rPr>
                <w:b/>
                <w:sz w:val="19"/>
              </w:rPr>
              <w:t>3. 篩查資料儲存媒體與重點物料（FM）</w:t>
            </w:r>
          </w:p>
          <w:p w14:paraId="6A49A804">
            <w:pPr>
              <w:jc w:val="center"/>
            </w:pPr>
            <w:r>
              <w:rPr>
                <w:b/>
                <w:color w:val="8A1A1A"/>
                <w:sz w:val="17"/>
              </w:rPr>
              <w:t>📋 FRM-REC-001</w:t>
            </w:r>
          </w:p>
        </w:tc>
      </w:tr>
      <w:tr w14:paraId="27F288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54C40C12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3E8A68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460BB0FB">
            <w:pPr>
              <w:jc w:val="center"/>
            </w:pPr>
            <w:r>
              <w:rPr>
                <w:b/>
                <w:sz w:val="19"/>
              </w:rPr>
              <w:t>4. 批次分流（資產管制／拆解／FM 儲存／資料安全）</w:t>
            </w:r>
          </w:p>
          <w:p w14:paraId="7ABC74D4">
            <w:pPr>
              <w:jc w:val="center"/>
            </w:pPr>
            <w:r>
              <w:rPr>
                <w:b/>
                <w:color w:val="8A1A1A"/>
                <w:sz w:val="17"/>
              </w:rPr>
              <w:t>📋 FRM-REC-001</w:t>
            </w:r>
          </w:p>
        </w:tc>
      </w:tr>
    </w:tbl>
    <w:p w14:paraId="31E23828"/>
    <w:p w14:paraId="0E0082BB">
      <w:r>
        <w:rPr>
          <w:color w:val="5A6472"/>
          <w:sz w:val="17"/>
        </w:rPr>
        <w:t>↳ 貨損或未綁紮 → 填 FRM-REC-003 進貨損壞報告，系統自動建立不合格品記錄（FRM-QC-002）。</w:t>
      </w:r>
    </w:p>
    <w:p w14:paraId="490EE6DE">
      <w:r>
        <w:rPr>
          <w:color w:val="5A6472"/>
          <w:sz w:val="17"/>
        </w:rPr>
        <w:t>↳ 含資料媒體選「yes」→ 系統自動建立資料安全日誌（FRM-HDD-SEC-001）— 切勿手動重複建立。</w:t>
      </w:r>
    </w:p>
    <w:p w14:paraId="5B0A85E8">
      <w:r>
        <w:rPr>
          <w:color w:val="5A6472"/>
          <w:sz w:val="17"/>
        </w:rPr>
        <w:t>↳ 含重點物料 → 系統自動建立 FM 庫存記錄（FRM-R2-FM-001）。</w:t>
      </w:r>
    </w:p>
    <w:p w14:paraId="49DD5878">
      <w:r>
        <w:rPr>
          <w:color w:val="5A6472"/>
          <w:sz w:val="17"/>
        </w:rPr>
        <w:t>↳ 客戶退貨 → 填 FRM-REC-004 客戶退貨收貨表。</w:t>
      </w:r>
    </w:p>
    <w:p w14:paraId="0A29F195"/>
    <w:p w14:paraId="04E5750A">
      <w:r>
        <w:rPr>
          <w:i/>
          <w:color w:val="5A6472"/>
          <w:sz w:val="16"/>
        </w:rPr>
        <w:t>依據文件：OP receiving practice · R2v3 Core 5/6 · MFI-001 §A</w:t>
      </w:r>
    </w:p>
    <w:p w14:paraId="083A13E5">
      <w:r>
        <w:br w:type="page"/>
      </w:r>
    </w:p>
    <w:p w14:paraId="496211E3">
      <w:pPr>
        <w:pStyle w:val="4"/>
      </w:pPr>
      <w:r>
        <w:t>SOP-B — 資產登錄與移動流程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53463A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68FE6B24">
            <w:pPr>
              <w:jc w:val="center"/>
            </w:pPr>
            <w:r>
              <w:rPr>
                <w:b/>
                <w:sz w:val="19"/>
              </w:rPr>
              <w:t>1. 逐台登錄：資產編號、廠牌型號、序號、狀況等級</w:t>
            </w:r>
          </w:p>
          <w:p w14:paraId="552DA5B4">
            <w:pPr>
              <w:jc w:val="center"/>
            </w:pPr>
            <w:r>
              <w:rPr>
                <w:b/>
                <w:color w:val="8A1A1A"/>
                <w:sz w:val="17"/>
              </w:rPr>
              <w:t>📋 FRM-AST-INV-001</w:t>
            </w:r>
          </w:p>
        </w:tc>
      </w:tr>
      <w:tr w14:paraId="09D07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18321199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473C17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476439C1">
            <w:pPr>
              <w:jc w:val="center"/>
            </w:pPr>
            <w:r>
              <w:rPr>
                <w:b/>
                <w:sz w:val="19"/>
              </w:rPr>
              <w:t>2. 於機台貼上資產標籤</w:t>
            </w:r>
          </w:p>
          <w:p w14:paraId="57E494D3">
            <w:pPr>
              <w:jc w:val="center"/>
            </w:pPr>
            <w:r>
              <w:rPr>
                <w:b/>
                <w:color w:val="8A1A1A"/>
                <w:sz w:val="17"/>
              </w:rPr>
              <w:t>📋 FRM-AST-INV-002</w:t>
            </w:r>
          </w:p>
        </w:tc>
      </w:tr>
      <w:tr w14:paraId="36405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5B1EB428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0B7BD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38B8F521">
            <w:pPr>
              <w:jc w:val="center"/>
            </w:pPr>
            <w:r>
              <w:rPr>
                <w:b/>
                <w:sz w:val="19"/>
              </w:rPr>
              <w:t>3. 上架 — 記錄倉圖儲位（排-格-層）</w:t>
            </w:r>
          </w:p>
          <w:p w14:paraId="32A8EA49">
            <w:pPr>
              <w:jc w:val="center"/>
            </w:pPr>
            <w:r>
              <w:rPr>
                <w:b/>
                <w:color w:val="8A1A1A"/>
                <w:sz w:val="17"/>
              </w:rPr>
              <w:t>📋 FRM-AST-INV-001</w:t>
            </w:r>
          </w:p>
        </w:tc>
      </w:tr>
      <w:tr w14:paraId="18C7D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25ADE1F7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5C215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7BF6F432">
            <w:pPr>
              <w:jc w:val="center"/>
            </w:pPr>
            <w:r>
              <w:rPr>
                <w:b/>
                <w:sz w:val="19"/>
              </w:rPr>
              <w:t>4. 其後每次移動／調整均須記錄</w:t>
            </w:r>
          </w:p>
          <w:p w14:paraId="32F24597">
            <w:pPr>
              <w:jc w:val="center"/>
            </w:pPr>
            <w:r>
              <w:rPr>
                <w:b/>
                <w:color w:val="8A1A1A"/>
                <w:sz w:val="17"/>
              </w:rPr>
              <w:t>📋 FRM-AST-INV-003 / FRM-AST-INV-004</w:t>
            </w:r>
          </w:p>
        </w:tc>
      </w:tr>
    </w:tbl>
    <w:p w14:paraId="6025B0FD"/>
    <w:p w14:paraId="266BF1C8">
      <w:r>
        <w:rPr>
          <w:color w:val="5A6472"/>
          <w:sz w:val="17"/>
        </w:rPr>
        <w:t>↳ 儲位必須由庫存地圖選取 — 手打儲位視為稽核缺失。</w:t>
      </w:r>
    </w:p>
    <w:p w14:paraId="32D2E7E5"/>
    <w:p w14:paraId="47B60EC2">
      <w:r>
        <w:rPr>
          <w:i/>
          <w:color w:val="5A6472"/>
          <w:sz w:val="16"/>
        </w:rPr>
        <w:t>依據文件：R2v3 Core 5 Tracking Throughput · MFI-001 §B</w:t>
      </w:r>
    </w:p>
    <w:p w14:paraId="02E578E9">
      <w:r>
        <w:br w:type="page"/>
      </w:r>
    </w:p>
    <w:p w14:paraId="11B0A187">
      <w:pPr>
        <w:pStyle w:val="4"/>
      </w:pPr>
      <w:r>
        <w:t>SOP-C — Chromebook 測試、維修、清潔與最終品檢（兩階段）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3D28F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21D69A13">
            <w:pPr>
              <w:jc w:val="center"/>
            </w:pPr>
            <w:r>
              <w:rPr>
                <w:b/>
                <w:sz w:val="19"/>
              </w:rPr>
              <w:t>1. 測試前安全檢查（ESD、電池膨脹、液損）＋清潔前損傷檢查</w:t>
            </w:r>
          </w:p>
          <w:p w14:paraId="6C9C0E06">
            <w:pPr>
              <w:jc w:val="center"/>
            </w:pPr>
            <w:r>
              <w:rPr>
                <w:b/>
                <w:color w:val="8A1A1A"/>
                <w:sz w:val="17"/>
              </w:rPr>
              <w:t>📋 FRM-CHR-TEST-001</w:t>
            </w:r>
          </w:p>
        </w:tc>
      </w:tr>
      <w:tr w14:paraId="31C67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745A3C11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0DD80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30772A16">
            <w:pPr>
              <w:jc w:val="center"/>
            </w:pPr>
            <w:r>
              <w:rPr>
                <w:b/>
                <w:sz w:val="19"/>
              </w:rPr>
              <w:t>2. 功能測試清單（鍵盤、螢幕、Wi-Fi、電池…）；必要時燒機</w:t>
            </w:r>
          </w:p>
          <w:p w14:paraId="29D96DD3">
            <w:pPr>
              <w:jc w:val="center"/>
            </w:pPr>
            <w:r>
              <w:rPr>
                <w:b/>
                <w:color w:val="8A1A1A"/>
                <w:sz w:val="17"/>
              </w:rPr>
              <w:t>📋 FRM-CHR-TEST-002 / FRM-CHR-TEST-003</w:t>
            </w:r>
          </w:p>
        </w:tc>
      </w:tr>
      <w:tr w14:paraId="07DF26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1A651618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2910F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12567644">
            <w:pPr>
              <w:jc w:val="center"/>
            </w:pPr>
            <w:r>
              <w:rPr>
                <w:b/>
                <w:sz w:val="19"/>
              </w:rPr>
              <w:t>3. 維修與零件更換；Powerwash 重置；確認 AUE 與企業註冊鎖定</w:t>
            </w:r>
          </w:p>
          <w:p w14:paraId="2A4D0100">
            <w:pPr>
              <w:jc w:val="center"/>
            </w:pPr>
            <w:r>
              <w:rPr>
                <w:b/>
                <w:color w:val="8A1A1A"/>
                <w:sz w:val="17"/>
              </w:rPr>
              <w:t>📋 FRM-CHR-TEST-001</w:t>
            </w:r>
          </w:p>
        </w:tc>
      </w:tr>
      <w:tr w14:paraId="0F40A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62F43B6B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143D7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13351DA4">
            <w:pPr>
              <w:jc w:val="center"/>
            </w:pPr>
            <w:r>
              <w:rPr>
                <w:b/>
                <w:sz w:val="19"/>
              </w:rPr>
              <w:t>4. 完成資料抹除並留存證明</w:t>
            </w:r>
          </w:p>
          <w:p w14:paraId="65B6F160">
            <w:pPr>
              <w:jc w:val="center"/>
            </w:pPr>
            <w:r>
              <w:rPr>
                <w:b/>
                <w:color w:val="8A1A1A"/>
                <w:sz w:val="17"/>
              </w:rPr>
              <w:t>📋 WIPE-004 / FRM-DATA-WIPE-006</w:t>
            </w:r>
          </w:p>
        </w:tc>
      </w:tr>
      <w:tr w14:paraId="01C07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514AD11A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4DDC1F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6A9193F5">
            <w:pPr>
              <w:jc w:val="center"/>
            </w:pPr>
            <w:r>
              <w:rPr>
                <w:b/>
                <w:sz w:val="19"/>
              </w:rPr>
              <w:t>5. 清潔與外觀整理；評定外觀等級</w:t>
            </w:r>
          </w:p>
          <w:p w14:paraId="2559D968">
            <w:pPr>
              <w:jc w:val="center"/>
            </w:pPr>
            <w:r>
              <w:rPr>
                <w:b/>
                <w:color w:val="8A1A1A"/>
                <w:sz w:val="17"/>
              </w:rPr>
              <w:t>📋 FRM-CHR-TEST-004</w:t>
            </w:r>
          </w:p>
        </w:tc>
      </w:tr>
      <w:tr w14:paraId="02F9A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42A3EB24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5101D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34DD87C2">
            <w:pPr>
              <w:jc w:val="center"/>
            </w:pPr>
            <w:r>
              <w:rPr>
                <w:b/>
                <w:sz w:val="19"/>
              </w:rPr>
              <w:t>6. 最終品檢（由獨立檢驗員執行，不得為維修／清潔本人）→ 放行</w:t>
            </w:r>
          </w:p>
          <w:p w14:paraId="5E77FDA1">
            <w:pPr>
              <w:jc w:val="center"/>
            </w:pPr>
            <w:r>
              <w:rPr>
                <w:b/>
                <w:color w:val="8A1A1A"/>
                <w:sz w:val="17"/>
              </w:rPr>
              <w:t>📋 FRM-QC-001 / FRM-CHR-TEST-005</w:t>
            </w:r>
          </w:p>
        </w:tc>
      </w:tr>
    </w:tbl>
    <w:p w14:paraId="2CC59B1E"/>
    <w:p w14:paraId="6E51AB87">
      <w:r>
        <w:rPr>
          <w:color w:val="5A6472"/>
          <w:sz w:val="17"/>
        </w:rPr>
        <w:t>↳ 企業鎖定或無法開機 → 轉零件拆用（FRM-SPARE-001）；拆用完畢之殘體 → 回收入場（FRM-RCY-001）。</w:t>
      </w:r>
    </w:p>
    <w:p w14:paraId="2AB581CF">
      <w:r>
        <w:rPr>
          <w:color w:val="5A6472"/>
          <w:sz w:val="17"/>
        </w:rPr>
        <w:t>↳ 最終品檢不合格 → 系統自動建立不合格品報告（FRM-QC-002）；依 SOP-H 處置。</w:t>
      </w:r>
    </w:p>
    <w:p w14:paraId="2FF2F667">
      <w:r>
        <w:rPr>
          <w:color w:val="5A6472"/>
          <w:sz w:val="17"/>
        </w:rPr>
        <w:t>↳ 再使用分類與仿冒品檢查依 R2v3 Core 6：FRM-REU-001／FRM-REU-002。</w:t>
      </w:r>
    </w:p>
    <w:p w14:paraId="1C1464BA"/>
    <w:p w14:paraId="0E1CDC29">
      <w:r>
        <w:rPr>
          <w:i/>
          <w:color w:val="5A6472"/>
          <w:sz w:val="16"/>
        </w:rPr>
        <w:t>依據文件：WM-CHR-001 Worker Manual · R2v3 App. C · MFI-001 §C/§J</w:t>
      </w:r>
    </w:p>
    <w:p w14:paraId="256341B6">
      <w:r>
        <w:br w:type="page"/>
      </w:r>
    </w:p>
    <w:p w14:paraId="0DB3FCBE">
      <w:pPr>
        <w:pStyle w:val="4"/>
      </w:pPr>
      <w:r>
        <w:t>SOP-D — 桌機拆解與物料分類流程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E9B3A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3DC872FE">
            <w:pPr>
              <w:jc w:val="center"/>
            </w:pPr>
            <w:r>
              <w:rPr>
                <w:b/>
                <w:sz w:val="19"/>
              </w:rPr>
              <w:t>1. 拆解機台；優先取出資料儲存媒體</w:t>
            </w:r>
          </w:p>
          <w:p w14:paraId="16D8056F">
            <w:pPr>
              <w:jc w:val="center"/>
            </w:pPr>
            <w:r>
              <w:rPr>
                <w:b/>
                <w:color w:val="8A1A1A"/>
                <w:sz w:val="17"/>
              </w:rPr>
              <w:t>📋 FRM-DTK-DIS-001</w:t>
            </w:r>
          </w:p>
        </w:tc>
      </w:tr>
      <w:tr w14:paraId="37DB4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541E39CA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09228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6294FF0D">
            <w:pPr>
              <w:jc w:val="center"/>
            </w:pPr>
            <w:r>
              <w:rPr>
                <w:b/>
                <w:sz w:val="19"/>
              </w:rPr>
              <w:t>2. 取出之媒體 → 上鎖容器 → 資料安全日誌</w:t>
            </w:r>
          </w:p>
          <w:p w14:paraId="3325395A">
            <w:pPr>
              <w:jc w:val="center"/>
            </w:pPr>
            <w:r>
              <w:rPr>
                <w:b/>
                <w:color w:val="8A1A1A"/>
                <w:sz w:val="17"/>
              </w:rPr>
              <w:t>📋 FRM-HDD-SEC-001 (auto)</w:t>
            </w:r>
          </w:p>
        </w:tc>
      </w:tr>
      <w:tr w14:paraId="7ADDD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2E58AA37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3EB693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73610DFF">
            <w:pPr>
              <w:jc w:val="center"/>
            </w:pPr>
            <w:r>
              <w:rPr>
                <w:b/>
                <w:sz w:val="19"/>
              </w:rPr>
              <w:t>3. 物料分類（金屬、塑料、電路板、FM）</w:t>
            </w:r>
          </w:p>
          <w:p w14:paraId="766D03FC">
            <w:pPr>
              <w:jc w:val="center"/>
            </w:pPr>
            <w:r>
              <w:rPr>
                <w:b/>
                <w:color w:val="8A1A1A"/>
                <w:sz w:val="17"/>
              </w:rPr>
              <w:t>📋 FRM-DTK-DIS-002</w:t>
            </w:r>
          </w:p>
        </w:tc>
      </w:tr>
      <w:tr w14:paraId="47699A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4571138B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6DF0D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1C5F68A4">
            <w:pPr>
              <w:jc w:val="center"/>
            </w:pPr>
            <w:r>
              <w:rPr>
                <w:b/>
                <w:sz w:val="19"/>
              </w:rPr>
              <w:t>4. 檢驗可再用零件；記錄廢料</w:t>
            </w:r>
          </w:p>
          <w:p w14:paraId="194EED3B">
            <w:pPr>
              <w:jc w:val="center"/>
            </w:pPr>
            <w:r>
              <w:rPr>
                <w:b/>
                <w:color w:val="8A1A1A"/>
                <w:sz w:val="17"/>
              </w:rPr>
              <w:t>📋 FRM-DTK-DIS-003 / FRM-DTK-DIS-004</w:t>
            </w:r>
          </w:p>
        </w:tc>
      </w:tr>
    </w:tbl>
    <w:p w14:paraId="2CB6E7DD"/>
    <w:p w14:paraId="29D6FBB3">
      <w:r>
        <w:rPr>
          <w:color w:val="5A6472"/>
          <w:sz w:val="17"/>
        </w:rPr>
        <w:t>↳ 電路板等重點物料僅能進入指定 FM 儲區 — 嚴禁混入一般廢棄物（R2v3 Core 8）。</w:t>
      </w:r>
    </w:p>
    <w:p w14:paraId="79E05125"/>
    <w:p w14:paraId="37A3DFEB">
      <w:r>
        <w:rPr>
          <w:i/>
          <w:color w:val="5A6472"/>
          <w:sz w:val="16"/>
        </w:rPr>
        <w:t>依據文件：MFI-001 §D · R2v3 Core 6</w:t>
      </w:r>
    </w:p>
    <w:p w14:paraId="7C31C0D4">
      <w:r>
        <w:br w:type="page"/>
      </w:r>
    </w:p>
    <w:p w14:paraId="5FFFD7A4">
      <w:pPr>
        <w:pStyle w:val="4"/>
      </w:pPr>
      <w:r>
        <w:t>SOP-E — 資料安全與委外抹除監管鏈流程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3D1BADA0"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1C61347A">
            <w:pPr>
              <w:jc w:val="center"/>
            </w:pPr>
            <w:r>
              <w:rPr>
                <w:b/>
                <w:sz w:val="19"/>
              </w:rPr>
              <w:t>1. 任何資料儲存裝置於發現當下（收貨／拆解／退貨）即登入安全日誌</w:t>
            </w:r>
          </w:p>
          <w:p w14:paraId="0CF2FC61">
            <w:pPr>
              <w:jc w:val="center"/>
            </w:pPr>
            <w:r>
              <w:rPr>
                <w:b/>
                <w:color w:val="8A1A1A"/>
                <w:sz w:val="17"/>
              </w:rPr>
              <w:t>📋 FRM-HDD-SEC-001</w:t>
            </w:r>
          </w:p>
        </w:tc>
      </w:tr>
      <w:tr w14:paraId="2B7835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4D4BDC3B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27F4B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098779C0">
            <w:pPr>
              <w:jc w:val="center"/>
            </w:pPr>
            <w:r>
              <w:rPr>
                <w:b/>
                <w:sz w:val="19"/>
              </w:rPr>
              <w:t>2. 存放上鎖籠區；進出逐次登記；定期檢查鎖具</w:t>
            </w:r>
          </w:p>
          <w:p w14:paraId="0CF4AE0D">
            <w:pPr>
              <w:jc w:val="center"/>
            </w:pPr>
            <w:r>
              <w:rPr>
                <w:b/>
                <w:color w:val="8A1A1A"/>
                <w:sz w:val="17"/>
              </w:rPr>
              <w:t>📋 FRM-HDD-SEC-002 / FRM-HDD-SEC-003</w:t>
            </w:r>
          </w:p>
        </w:tc>
      </w:tr>
      <w:tr w14:paraId="7C67E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622E62E6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71594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10334B10">
            <w:pPr>
              <w:jc w:val="center"/>
            </w:pPr>
            <w:r>
              <w:rPr>
                <w:b/>
                <w:sz w:val="19"/>
              </w:rPr>
              <w:t>3. 以監管鏈與出貨清單移交抹除承包商</w:t>
            </w:r>
          </w:p>
          <w:p w14:paraId="5ED54506">
            <w:pPr>
              <w:jc w:val="center"/>
            </w:pPr>
            <w:r>
              <w:rPr>
                <w:b/>
                <w:color w:val="8A1A1A"/>
                <w:sz w:val="17"/>
              </w:rPr>
              <w:t>📋 FRM-DATA-WIPE-001/002/003</w:t>
            </w:r>
          </w:p>
        </w:tc>
      </w:tr>
      <w:tr w14:paraId="6B834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3D569974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51146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7C9F68EA">
            <w:pPr>
              <w:jc w:val="center"/>
            </w:pPr>
            <w:r>
              <w:rPr>
                <w:b/>
                <w:sz w:val="19"/>
              </w:rPr>
              <w:t>4. 查核承包商證書；留存抹除紀錄</w:t>
            </w:r>
          </w:p>
          <w:p w14:paraId="6DDB9AA9">
            <w:pPr>
              <w:jc w:val="center"/>
            </w:pPr>
            <w:r>
              <w:rPr>
                <w:b/>
                <w:color w:val="8A1A1A"/>
                <w:sz w:val="17"/>
              </w:rPr>
              <w:t>📋 FRM-DATA-WIPE-004 / FRM-DATA-WIPE-006</w:t>
            </w:r>
          </w:p>
        </w:tc>
      </w:tr>
    </w:tbl>
    <w:p w14:paraId="164CABFB"/>
    <w:p w14:paraId="48D14CFA">
      <w:r>
        <w:rPr>
          <w:color w:val="5A6472"/>
          <w:sz w:val="17"/>
        </w:rPr>
        <w:t>↳ 媒體遺失 → 立即停止作業並上報 → 填 FRM-HDD-SEC-004 媒體遺失調查報告。</w:t>
      </w:r>
    </w:p>
    <w:p w14:paraId="108A0113">
      <w:r>
        <w:rPr>
          <w:color w:val="5A6472"/>
          <w:sz w:val="17"/>
        </w:rPr>
        <w:t>↳ 抹除異常 → 填 FRM-DATA-WIPE-005 異常報告。</w:t>
      </w:r>
    </w:p>
    <w:p w14:paraId="566E01E2"/>
    <w:p w14:paraId="621D15FA">
      <w:r>
        <w:rPr>
          <w:i/>
          <w:color w:val="5A6472"/>
          <w:sz w:val="16"/>
        </w:rPr>
        <w:t>依據文件：R2v3 Core 7 · App. B · MFI-001 §E/§F · DV-002</w:t>
      </w:r>
    </w:p>
    <w:p w14:paraId="09D84383">
      <w:r>
        <w:br w:type="page"/>
      </w:r>
    </w:p>
    <w:p w14:paraId="72531DDA">
      <w:pPr>
        <w:pStyle w:val="4"/>
      </w:pPr>
      <w:r>
        <w:t>SOP-F — 重點物料（FM）管理流程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57A712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07E2937D">
            <w:pPr>
              <w:jc w:val="center"/>
            </w:pPr>
            <w:r>
              <w:rPr>
                <w:b/>
                <w:sz w:val="19"/>
              </w:rPr>
              <w:t>1. FM 於收受或產生時登入庫存（電池／CRT／電路板／含汞LCD／太陽能板）</w:t>
            </w:r>
          </w:p>
          <w:p w14:paraId="46554E52">
            <w:pPr>
              <w:jc w:val="center"/>
            </w:pPr>
            <w:r>
              <w:rPr>
                <w:b/>
                <w:color w:val="8A1A1A"/>
                <w:sz w:val="17"/>
              </w:rPr>
              <w:t>📋 FRM-R2-FM-001</w:t>
            </w:r>
          </w:p>
        </w:tc>
      </w:tr>
      <w:tr w14:paraId="41E2D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098D2ECD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75691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27BA04F6">
            <w:pPr>
              <w:jc w:val="center"/>
            </w:pPr>
            <w:r>
              <w:rPr>
                <w:b/>
                <w:sz w:val="19"/>
              </w:rPr>
              <w:t>2. 存放指定 FM 儲區；依物料類別定期檢查</w:t>
            </w:r>
          </w:p>
          <w:p w14:paraId="0BA7888E">
            <w:pPr>
              <w:jc w:val="center"/>
            </w:pPr>
            <w:r>
              <w:rPr>
                <w:b/>
                <w:color w:val="8A1A1A"/>
                <w:sz w:val="17"/>
              </w:rPr>
              <w:t>📋 FRM-R2-FM-002…006</w:t>
            </w:r>
          </w:p>
        </w:tc>
      </w:tr>
      <w:tr w14:paraId="6955D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74B0ABCB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53610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7796105D">
            <w:pPr>
              <w:jc w:val="center"/>
            </w:pPr>
            <w:r>
              <w:rPr>
                <w:b/>
                <w:sz w:val="19"/>
              </w:rPr>
              <w:t>3. 僅可出貨予經查核之下游承包商（R2v3 附錄A 責任鏈）</w:t>
            </w:r>
          </w:p>
          <w:p w14:paraId="0830A5E6">
            <w:pPr>
              <w:jc w:val="center"/>
            </w:pPr>
            <w:r>
              <w:rPr>
                <w:b/>
                <w:color w:val="8A1A1A"/>
                <w:sz w:val="17"/>
              </w:rPr>
              <w:t>📋 FRM-R2-FM-007</w:t>
            </w:r>
          </w:p>
        </w:tc>
      </w:tr>
      <w:tr w14:paraId="12578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18CF01D1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7B901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32C0CD23">
            <w:pPr>
              <w:jc w:val="center"/>
            </w:pPr>
            <w:r>
              <w:rPr>
                <w:b/>
                <w:sz w:val="19"/>
              </w:rPr>
              <w:t>4. 追蹤下游承包商符合性</w:t>
            </w:r>
          </w:p>
          <w:p w14:paraId="7B08271C">
            <w:pPr>
              <w:jc w:val="center"/>
            </w:pPr>
            <w:r>
              <w:rPr>
                <w:b/>
                <w:color w:val="8A1A1A"/>
                <w:sz w:val="17"/>
              </w:rPr>
              <w:t>📋 FRM-R2-FM-008 / DV-001</w:t>
            </w:r>
          </w:p>
        </w:tc>
      </w:tr>
    </w:tbl>
    <w:p w14:paraId="6A01AAEE"/>
    <w:p w14:paraId="27C9E7C3">
      <w:r>
        <w:rPr>
          <w:color w:val="5A6472"/>
          <w:sz w:val="17"/>
        </w:rPr>
        <w:t>↳ 電池膨脹／損壞：立即隔離並通知環安（OP-001 電池回收作業程序）。</w:t>
      </w:r>
    </w:p>
    <w:p w14:paraId="5D1548B9">
      <w:r>
        <w:rPr>
          <w:color w:val="5A6472"/>
          <w:sz w:val="17"/>
        </w:rPr>
        <w:t>↳ 作業依據：OP-001 電池 · OP-002 CRT · OP-003 電路板 · OP-004 含汞LCD · OP-005 太陽能模組。</w:t>
      </w:r>
    </w:p>
    <w:p w14:paraId="6BA690B5"/>
    <w:p w14:paraId="2D58F123">
      <w:r>
        <w:rPr>
          <w:i/>
          <w:color w:val="5A6472"/>
          <w:sz w:val="16"/>
        </w:rPr>
        <w:t>依據文件：OP-001…OP-005 SOPs · R2v3 Core 8 · MFI-001 §G</w:t>
      </w:r>
    </w:p>
    <w:p w14:paraId="24B4F741">
      <w:r>
        <w:br w:type="page"/>
      </w:r>
    </w:p>
    <w:p w14:paraId="5AC552D0">
      <w:pPr>
        <w:pStyle w:val="4"/>
      </w:pPr>
      <w:r>
        <w:t>SOP-G — 倉儲維護與出貨流程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396CF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61289598">
            <w:pPr>
              <w:jc w:val="center"/>
            </w:pPr>
            <w:r>
              <w:rPr>
                <w:b/>
                <w:sz w:val="19"/>
              </w:rPr>
              <w:t>1. 每日倉庫與管制區巡檢（管制區禁用堆高機 — OP-006）</w:t>
            </w:r>
          </w:p>
          <w:p w14:paraId="0130A6F1">
            <w:pPr>
              <w:jc w:val="center"/>
            </w:pPr>
            <w:r>
              <w:rPr>
                <w:b/>
                <w:color w:val="8A1A1A"/>
                <w:sz w:val="17"/>
              </w:rPr>
              <w:t>📋 FRM-WHS-001/002/003</w:t>
            </w:r>
          </w:p>
        </w:tc>
      </w:tr>
      <w:tr w14:paraId="281CED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0FE5B2CE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76D7C39E"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309A5DA8">
            <w:pPr>
              <w:jc w:val="center"/>
            </w:pPr>
            <w:r>
              <w:rPr>
                <w:b/>
                <w:sz w:val="19"/>
              </w:rPr>
              <w:t>2. 清潔、溫度與蟲害紀錄；交班前整理（OP-007）</w:t>
            </w:r>
          </w:p>
          <w:p w14:paraId="6BF839E5">
            <w:pPr>
              <w:jc w:val="center"/>
            </w:pPr>
            <w:r>
              <w:rPr>
                <w:b/>
                <w:color w:val="8A1A1A"/>
                <w:sz w:val="17"/>
              </w:rPr>
              <w:t>📋 FRM-WHS-004/005/006</w:t>
            </w:r>
          </w:p>
        </w:tc>
      </w:tr>
      <w:tr w14:paraId="185BB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5AC533BD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2CD2F3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60C45EBF">
            <w:pPr>
              <w:jc w:val="center"/>
            </w:pPr>
            <w:r>
              <w:rPr>
                <w:b/>
                <w:sz w:val="19"/>
              </w:rPr>
              <w:t>3. 包裝出貨；完成包裝檢查表</w:t>
            </w:r>
          </w:p>
          <w:p w14:paraId="3E52D2F5">
            <w:pPr>
              <w:jc w:val="center"/>
            </w:pPr>
            <w:r>
              <w:rPr>
                <w:b/>
                <w:color w:val="8A1A1A"/>
                <w:sz w:val="17"/>
              </w:rPr>
              <w:t>📋 FRM-SHP-002</w:t>
            </w:r>
          </w:p>
        </w:tc>
      </w:tr>
      <w:tr w14:paraId="5C419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60EA3D9F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3A527CA6"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78640104">
            <w:pPr>
              <w:jc w:val="center"/>
            </w:pPr>
            <w:r>
              <w:rPr>
                <w:b/>
                <w:sz w:val="19"/>
              </w:rPr>
              <w:t>4. 出貨檢驗 → 出貨紀錄 → 承運人放行</w:t>
            </w:r>
          </w:p>
          <w:p w14:paraId="6EDCCDC9">
            <w:pPr>
              <w:jc w:val="center"/>
            </w:pPr>
            <w:r>
              <w:rPr>
                <w:b/>
                <w:color w:val="8A1A1A"/>
                <w:sz w:val="17"/>
              </w:rPr>
              <w:t>📋 FRM-SHP-003 / FRM-SHP-001 / FRM-SHP-004</w:t>
            </w:r>
          </w:p>
        </w:tc>
      </w:tr>
    </w:tbl>
    <w:p w14:paraId="166EE383"/>
    <w:p w14:paraId="447DDC0B">
      <w:r>
        <w:rPr>
          <w:color w:val="5A6472"/>
          <w:sz w:val="17"/>
        </w:rPr>
        <w:t>↳ FM 出貨須另附 FRM-R2-FM-007 出貨清單（SOP-F）。</w:t>
      </w:r>
    </w:p>
    <w:p w14:paraId="53B8BD9F"/>
    <w:p w14:paraId="73B7800A">
      <w:r>
        <w:rPr>
          <w:i/>
          <w:color w:val="5A6472"/>
          <w:sz w:val="16"/>
        </w:rPr>
        <w:t>依據文件：OP-006/OP-007 · R2v3 Core 9/10 · MFI-001 §H/§I</w:t>
      </w:r>
    </w:p>
    <w:p w14:paraId="2972BC90">
      <w:r>
        <w:br w:type="page"/>
      </w:r>
    </w:p>
    <w:p w14:paraId="40E48062">
      <w:pPr>
        <w:pStyle w:val="4"/>
      </w:pPr>
      <w:r>
        <w:t>SOP-H — 不合格品、客訴與矯正預防措施流程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607403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499D7F3C">
            <w:pPr>
              <w:jc w:val="center"/>
            </w:pPr>
            <w:r>
              <w:rPr>
                <w:b/>
                <w:sz w:val="19"/>
              </w:rPr>
              <w:t>1. 發現不合格品（品檢退回、損壞、程序偏離）→ 圍堵並隔離</w:t>
            </w:r>
          </w:p>
          <w:p w14:paraId="6C0E867B">
            <w:pPr>
              <w:jc w:val="center"/>
            </w:pPr>
            <w:r>
              <w:rPr>
                <w:b/>
                <w:color w:val="8A1A1A"/>
                <w:sz w:val="17"/>
              </w:rPr>
              <w:t>📋 FRM-QC-002</w:t>
            </w:r>
          </w:p>
        </w:tc>
      </w:tr>
      <w:tr w14:paraId="6DDDB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6BA045CD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1005E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2B4E4C11">
            <w:pPr>
              <w:jc w:val="center"/>
            </w:pPr>
            <w:r>
              <w:rPr>
                <w:b/>
                <w:sz w:val="19"/>
              </w:rPr>
              <w:t>2. 接獲客訴 → 登錄並關聯</w:t>
            </w:r>
          </w:p>
          <w:p w14:paraId="2BFB2C5C">
            <w:pPr>
              <w:jc w:val="center"/>
            </w:pPr>
            <w:r>
              <w:rPr>
                <w:b/>
                <w:color w:val="8A1A1A"/>
                <w:sz w:val="17"/>
              </w:rPr>
              <w:t>📋 FRM-QC-003</w:t>
            </w:r>
          </w:p>
        </w:tc>
      </w:tr>
      <w:tr w14:paraId="0ED091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5F704AEB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2750A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1768D816">
            <w:pPr>
              <w:jc w:val="center"/>
            </w:pPr>
            <w:r>
              <w:rPr>
                <w:b/>
                <w:sz w:val="19"/>
              </w:rPr>
              <w:t>3. 根因分析 → 矯正措施申請</w:t>
            </w:r>
          </w:p>
          <w:p w14:paraId="300EF36B">
            <w:pPr>
              <w:jc w:val="center"/>
            </w:pPr>
            <w:r>
              <w:rPr>
                <w:b/>
                <w:color w:val="8A1A1A"/>
                <w:sz w:val="17"/>
              </w:rPr>
              <w:t>📋 FRM-QC-004 (CAR)</w:t>
            </w:r>
          </w:p>
        </w:tc>
      </w:tr>
      <w:tr w14:paraId="19974C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239235FF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58A7C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0BFC9115">
            <w:pPr>
              <w:jc w:val="center"/>
            </w:pPr>
            <w:r>
              <w:rPr>
                <w:b/>
                <w:sz w:val="19"/>
              </w:rPr>
              <w:t>4. 必要時提出預防措施；驗證有效性；提報管理審查</w:t>
            </w:r>
          </w:p>
          <w:p w14:paraId="6EFB60FC">
            <w:pPr>
              <w:jc w:val="center"/>
            </w:pPr>
            <w:r>
              <w:rPr>
                <w:b/>
                <w:color w:val="8A1A1A"/>
                <w:sz w:val="17"/>
              </w:rPr>
              <w:t>📋 FRM-QC-005 / FRM-QC-009</w:t>
            </w:r>
          </w:p>
        </w:tc>
      </w:tr>
    </w:tbl>
    <w:p w14:paraId="5B16A107"/>
    <w:p w14:paraId="014AF771">
      <w:r>
        <w:rPr>
          <w:color w:val="5A6472"/>
          <w:sz w:val="17"/>
        </w:rPr>
        <w:t>↳ FRM-QC-002 記錄處置方式：重工／轉零件（FRM-SPARE-001）／回收（FRM-RCY-001）。</w:t>
      </w:r>
    </w:p>
    <w:p w14:paraId="094791F8"/>
    <w:p w14:paraId="174001A0">
      <w:r>
        <w:rPr>
          <w:i/>
          <w:color w:val="5A6472"/>
          <w:sz w:val="16"/>
        </w:rPr>
        <w:t>依據文件：IM-001 Nonconformity &amp; Corrective Action · ISO 9001 §8.7/§10.2</w:t>
      </w:r>
    </w:p>
    <w:p w14:paraId="2E38AB63">
      <w:r>
        <w:br w:type="page"/>
      </w:r>
    </w:p>
    <w:p w14:paraId="29B12AB5">
      <w:pPr>
        <w:pStyle w:val="4"/>
      </w:pPr>
      <w:r>
        <w:t>SOP-I — 安全事故與緊急應變流程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4F0C3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359E8B78">
            <w:pPr>
              <w:jc w:val="center"/>
            </w:pPr>
            <w:r>
              <w:rPr>
                <w:b/>
                <w:sz w:val="19"/>
              </w:rPr>
              <w:t>1. 發現危害 → 立即通報</w:t>
            </w:r>
          </w:p>
          <w:p w14:paraId="5C24A8FF">
            <w:pPr>
              <w:jc w:val="center"/>
            </w:pPr>
            <w:r>
              <w:rPr>
                <w:b/>
                <w:color w:val="8A1A1A"/>
                <w:sz w:val="17"/>
              </w:rPr>
              <w:t>📋 FRM-SAF-001 / FRM-SAF-007</w:t>
            </w:r>
          </w:p>
        </w:tc>
      </w:tr>
      <w:tr w14:paraId="3F362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6802268B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0D49F8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49F36D14">
            <w:pPr>
              <w:jc w:val="center"/>
            </w:pPr>
            <w:r>
              <w:rPr>
                <w:b/>
                <w:sz w:val="19"/>
              </w:rPr>
              <w:t>2. 人員受傷：先急救，再記錄處置</w:t>
            </w:r>
          </w:p>
          <w:p w14:paraId="54BBA139">
            <w:pPr>
              <w:jc w:val="center"/>
            </w:pPr>
            <w:r>
              <w:rPr>
                <w:b/>
                <w:color w:val="8A1A1A"/>
                <w:sz w:val="17"/>
              </w:rPr>
              <w:t>📋 FRM-SAF-005</w:t>
            </w:r>
          </w:p>
        </w:tc>
      </w:tr>
      <w:tr w14:paraId="298B4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4B180579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693E9D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2BE2C672">
            <w:pPr>
              <w:jc w:val="center"/>
            </w:pPr>
            <w:r>
              <w:rPr>
                <w:b/>
                <w:sz w:val="19"/>
              </w:rPr>
              <w:t>3. 主管進行事故調查</w:t>
            </w:r>
          </w:p>
          <w:p w14:paraId="7B634123">
            <w:pPr>
              <w:jc w:val="center"/>
            </w:pPr>
            <w:r>
              <w:rPr>
                <w:b/>
                <w:color w:val="8A1A1A"/>
                <w:sz w:val="17"/>
              </w:rPr>
              <w:t>📋 FRM-SAF-006</w:t>
            </w:r>
          </w:p>
        </w:tc>
      </w:tr>
      <w:tr w14:paraId="23018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5BD2599F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14767C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31BE3533">
            <w:pPr>
              <w:jc w:val="center"/>
            </w:pPr>
            <w:r>
              <w:rPr>
                <w:b/>
                <w:sz w:val="19"/>
              </w:rPr>
              <w:t>4. 更新風險評估；演練留存紀錄</w:t>
            </w:r>
          </w:p>
          <w:p w14:paraId="11C52292">
            <w:pPr>
              <w:jc w:val="center"/>
            </w:pPr>
            <w:r>
              <w:rPr>
                <w:b/>
                <w:color w:val="8A1A1A"/>
                <w:sz w:val="17"/>
              </w:rPr>
              <w:t>📋 FRM-SAF-002 / FRM-SAF-008</w:t>
            </w:r>
          </w:p>
        </w:tc>
      </w:tr>
    </w:tbl>
    <w:p w14:paraId="07D238EF"/>
    <w:p w14:paraId="3D8B4880">
      <w:r>
        <w:rPr>
          <w:color w:val="5A6472"/>
          <w:sz w:val="17"/>
        </w:rPr>
        <w:t>↳ 重大傷害／緊急事件：先依 OP-008 通報鏈處置 — 人員安全優先，表單其次。</w:t>
      </w:r>
    </w:p>
    <w:p w14:paraId="5F710047">
      <w:r>
        <w:rPr>
          <w:color w:val="5A6472"/>
          <w:sz w:val="17"/>
        </w:rPr>
        <w:t>↳ 日常預防：FRM-SAF-003 安全巡檢 · FRM-SAF-004 PPE 檢查 · FRM-SAF-009 廠區整潔 · FRM-SAF-010 訪客登記。</w:t>
      </w:r>
    </w:p>
    <w:p w14:paraId="0C981E6C"/>
    <w:p w14:paraId="7E170D7E">
      <w:r>
        <w:rPr>
          <w:i/>
          <w:color w:val="5A6472"/>
          <w:sz w:val="16"/>
        </w:rPr>
        <w:t>依據文件：OP-008 Emergency Response · ISO 45001 · MFI-001 §L</w:t>
      </w:r>
    </w:p>
    <w:p w14:paraId="795BD515">
      <w:r>
        <w:br w:type="page"/>
      </w:r>
    </w:p>
    <w:p w14:paraId="24AF7FA4">
      <w:pPr>
        <w:pStyle w:val="4"/>
      </w:pPr>
      <w:r>
        <w:t>SOP-J — 員工到職與訓練流程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6"/>
      </w:tblGrid>
      <w:tr w14:paraId="174D25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0862CEEB">
            <w:pPr>
              <w:jc w:val="center"/>
            </w:pPr>
            <w:r>
              <w:rPr>
                <w:b/>
                <w:sz w:val="19"/>
              </w:rPr>
              <w:t>1. 平台 HR 到職登錄（帳號＋識別證＋人臉建檔）— 多公司伺服器須選定所屬公司</w:t>
            </w:r>
          </w:p>
          <w:p w14:paraId="0F672254">
            <w:pPr>
              <w:jc w:val="center"/>
            </w:pPr>
            <w:r>
              <w:rPr>
                <w:b/>
                <w:color w:val="8A1A1A"/>
                <w:sz w:val="17"/>
              </w:rPr>
              <w:t>📋 員工到職登錄（HR 名冊）</w:t>
            </w:r>
          </w:p>
        </w:tc>
      </w:tr>
      <w:tr w14:paraId="778283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08B4ECA9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04DC9C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6DB460B1">
            <w:pPr>
              <w:jc w:val="center"/>
            </w:pPr>
            <w:r>
              <w:rPr>
                <w:b/>
                <w:sz w:val="19"/>
              </w:rPr>
              <w:t>2. 第一天完成到職導引檢查表</w:t>
            </w:r>
          </w:p>
          <w:p w14:paraId="2CBBE111">
            <w:pPr>
              <w:jc w:val="center"/>
            </w:pPr>
            <w:r>
              <w:rPr>
                <w:b/>
                <w:color w:val="8A1A1A"/>
                <w:sz w:val="17"/>
              </w:rPr>
              <w:t>📋 FRM-HR-003</w:t>
            </w:r>
          </w:p>
        </w:tc>
      </w:tr>
      <w:tr w14:paraId="782FF1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612650BD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4CCAD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4915C175">
            <w:pPr>
              <w:jc w:val="center"/>
            </w:pPr>
            <w:r>
              <w:rPr>
                <w:b/>
                <w:sz w:val="19"/>
              </w:rPr>
              <w:t>3. 完成崗位訓練並記錄；進行職能評估</w:t>
            </w:r>
          </w:p>
          <w:p w14:paraId="7D10ED41">
            <w:pPr>
              <w:jc w:val="center"/>
            </w:pPr>
            <w:r>
              <w:rPr>
                <w:b/>
                <w:color w:val="8A1A1A"/>
                <w:sz w:val="17"/>
              </w:rPr>
              <w:t>📋 FRM-HR-001 / FRM-HR-002</w:t>
            </w:r>
          </w:p>
        </w:tc>
      </w:tr>
      <w:tr w14:paraId="61A5D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36" w:type="dxa"/>
          </w:tcPr>
          <w:p w14:paraId="1D1AE1AE">
            <w:pPr>
              <w:jc w:val="center"/>
            </w:pPr>
            <w:r>
              <w:rPr>
                <w:b/>
                <w:color w:val="1A335C"/>
                <w:sz w:val="22"/>
              </w:rPr>
              <w:t>▼</w:t>
            </w:r>
          </w:p>
        </w:tc>
      </w:tr>
      <w:tr w14:paraId="7F754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624" w:type="dxa"/>
            <w:tcBorders>
              <w:top w:val="single" w:color="1A335C" w:sz="12" w:space="0"/>
              <w:left w:val="single" w:color="1A335C" w:sz="12" w:space="0"/>
              <w:bottom w:val="single" w:color="1A335C" w:sz="12" w:space="0"/>
              <w:right w:val="single" w:color="1A335C" w:sz="12" w:space="0"/>
            </w:tcBorders>
            <w:shd w:val="clear" w:color="auto" w:fill="EEF3FB"/>
          </w:tcPr>
          <w:p w14:paraId="44B7A91B">
            <w:pPr>
              <w:jc w:val="center"/>
            </w:pPr>
            <w:r>
              <w:rPr>
                <w:b/>
                <w:sz w:val="19"/>
              </w:rPr>
              <w:t>4. 維護年度訓練矩陣；簽署政策確認書</w:t>
            </w:r>
          </w:p>
          <w:p w14:paraId="5F7050AC">
            <w:pPr>
              <w:jc w:val="center"/>
            </w:pPr>
            <w:r>
              <w:rPr>
                <w:b/>
                <w:color w:val="8A1A1A"/>
                <w:sz w:val="17"/>
              </w:rPr>
              <w:t>📋 FRM-HR-004 / FRM-HR-005</w:t>
            </w:r>
          </w:p>
        </w:tc>
      </w:tr>
    </w:tbl>
    <w:p w14:paraId="6CB1DAB6"/>
    <w:p w14:paraId="23A51094">
      <w:r>
        <w:rPr>
          <w:color w:val="5A6472"/>
          <w:sz w:val="17"/>
        </w:rPr>
        <w:t>↳ 行為、出勤與紀律依 LD-004／LD-005；爭議處理依 LD-002。</w:t>
      </w:r>
    </w:p>
    <w:p w14:paraId="3898058D"/>
    <w:p w14:paraId="547C1724">
      <w:r>
        <w:rPr>
          <w:i/>
          <w:color w:val="5A6472"/>
          <w:sz w:val="16"/>
        </w:rPr>
        <w:t>依據文件：LD-004/LD-005 · MFI-001 §M · ISO 9001 §7.2</w:t>
      </w:r>
    </w:p>
    <w:p w14:paraId="165EBC07">
      <w:r>
        <w:br w:type="page"/>
      </w:r>
    </w:p>
    <w:p w14:paraId="18920BCF">
      <w:pPr>
        <w:pStyle w:val="2"/>
      </w:pPr>
      <w:r>
        <w:t>5. SOP 依據文件庫（Desktop\ISO）</w:t>
      </w:r>
    </w:p>
    <w:p w14:paraId="51A91377">
      <w:r>
        <w:t>下列管制文件為第 4 章流程圖之依據，保存於 IMS 文件／表單庫中；完整程序條文請查閱原文件。本手冊為日常執行之摘要 — 如有歧異，以 SOP 原文件為準。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5328"/>
        <w:gridCol w:w="2016"/>
      </w:tblGrid>
      <w:tr w14:paraId="10A44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  <w:shd w:val="clear" w:color="auto" w:fill="1A335C"/>
          </w:tcPr>
          <w:p w14:paraId="3797230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文件</w:t>
            </w:r>
          </w:p>
        </w:tc>
        <w:tc>
          <w:tcPr>
            <w:tcW w:w="5328" w:type="dxa"/>
            <w:shd w:val="clear" w:color="auto" w:fill="1A335C"/>
          </w:tcPr>
          <w:p w14:paraId="6BB74DD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規範內容</w:t>
            </w:r>
          </w:p>
        </w:tc>
        <w:tc>
          <w:tcPr>
            <w:tcW w:w="2016" w:type="dxa"/>
            <w:shd w:val="clear" w:color="auto" w:fill="1A335C"/>
          </w:tcPr>
          <w:p w14:paraId="118B971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對應流程</w:t>
            </w:r>
          </w:p>
        </w:tc>
      </w:tr>
      <w:tr w14:paraId="53086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40ED1C6B">
            <w:pPr>
              <w:spacing w:line="240" w:lineRule="auto"/>
            </w:pPr>
            <w:r>
              <w:rPr>
                <w:sz w:val="17"/>
              </w:rPr>
              <w:t>OP-001…OP-005</w:t>
            </w:r>
          </w:p>
        </w:tc>
        <w:tc>
          <w:tcPr>
            <w:tcW w:w="5328" w:type="dxa"/>
          </w:tcPr>
          <w:p w14:paraId="76F3D71B">
            <w:pPr>
              <w:spacing w:line="240" w:lineRule="auto"/>
            </w:pPr>
            <w:r>
              <w:rPr>
                <w:sz w:val="17"/>
              </w:rPr>
              <w:t>電池／CRT／電路板／含汞LCD／太陽能模組 回收作業程序</w:t>
            </w:r>
          </w:p>
        </w:tc>
        <w:tc>
          <w:tcPr>
            <w:tcW w:w="2016" w:type="dxa"/>
          </w:tcPr>
          <w:p w14:paraId="79FAEE6C">
            <w:pPr>
              <w:spacing w:line="240" w:lineRule="auto"/>
            </w:pPr>
            <w:r>
              <w:rPr>
                <w:sz w:val="17"/>
              </w:rPr>
              <w:t>SOP-F</w:t>
            </w:r>
          </w:p>
        </w:tc>
      </w:tr>
      <w:tr w14:paraId="39399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33AE5FB5">
            <w:pPr>
              <w:spacing w:line="240" w:lineRule="auto"/>
            </w:pPr>
            <w:r>
              <w:rPr>
                <w:sz w:val="17"/>
              </w:rPr>
              <w:t>OP-006</w:t>
            </w:r>
          </w:p>
        </w:tc>
        <w:tc>
          <w:tcPr>
            <w:tcW w:w="5328" w:type="dxa"/>
          </w:tcPr>
          <w:p w14:paraId="16C51CE0">
            <w:pPr>
              <w:spacing w:line="240" w:lineRule="auto"/>
            </w:pPr>
            <w:r>
              <w:rPr>
                <w:sz w:val="17"/>
              </w:rPr>
              <w:t>管制區作業程序（禁用堆高機）</w:t>
            </w:r>
          </w:p>
        </w:tc>
        <w:tc>
          <w:tcPr>
            <w:tcW w:w="2016" w:type="dxa"/>
          </w:tcPr>
          <w:p w14:paraId="2D89130A">
            <w:pPr>
              <w:spacing w:line="240" w:lineRule="auto"/>
            </w:pPr>
            <w:r>
              <w:rPr>
                <w:sz w:val="17"/>
              </w:rPr>
              <w:t>SOP-G</w:t>
            </w:r>
          </w:p>
        </w:tc>
      </w:tr>
      <w:tr w14:paraId="1B674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5F4D4F4B">
            <w:pPr>
              <w:spacing w:line="240" w:lineRule="auto"/>
            </w:pPr>
            <w:r>
              <w:rPr>
                <w:sz w:val="17"/>
              </w:rPr>
              <w:t>OP-007</w:t>
            </w:r>
          </w:p>
        </w:tc>
        <w:tc>
          <w:tcPr>
            <w:tcW w:w="5328" w:type="dxa"/>
          </w:tcPr>
          <w:p w14:paraId="01554E09">
            <w:pPr>
              <w:spacing w:line="240" w:lineRule="auto"/>
            </w:pPr>
            <w:r>
              <w:rPr>
                <w:sz w:val="17"/>
              </w:rPr>
              <w:t>廠區整潔與交班清理</w:t>
            </w:r>
          </w:p>
        </w:tc>
        <w:tc>
          <w:tcPr>
            <w:tcW w:w="2016" w:type="dxa"/>
          </w:tcPr>
          <w:p w14:paraId="55E25407">
            <w:pPr>
              <w:spacing w:line="240" w:lineRule="auto"/>
            </w:pPr>
            <w:r>
              <w:rPr>
                <w:sz w:val="17"/>
              </w:rPr>
              <w:t>SOP-G</w:t>
            </w:r>
          </w:p>
        </w:tc>
      </w:tr>
      <w:tr w14:paraId="41035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1E485831">
            <w:pPr>
              <w:spacing w:line="240" w:lineRule="auto"/>
            </w:pPr>
            <w:r>
              <w:rPr>
                <w:sz w:val="17"/>
              </w:rPr>
              <w:t>OP-008</w:t>
            </w:r>
          </w:p>
        </w:tc>
        <w:tc>
          <w:tcPr>
            <w:tcW w:w="5328" w:type="dxa"/>
          </w:tcPr>
          <w:p w14:paraId="63AF6B33">
            <w:pPr>
              <w:spacing w:line="240" w:lineRule="auto"/>
            </w:pPr>
            <w:r>
              <w:rPr>
                <w:sz w:val="17"/>
              </w:rPr>
              <w:t>緊急應變與傷害通報</w:t>
            </w:r>
          </w:p>
        </w:tc>
        <w:tc>
          <w:tcPr>
            <w:tcW w:w="2016" w:type="dxa"/>
          </w:tcPr>
          <w:p w14:paraId="65D181A9">
            <w:pPr>
              <w:spacing w:line="240" w:lineRule="auto"/>
            </w:pPr>
            <w:r>
              <w:rPr>
                <w:sz w:val="17"/>
              </w:rPr>
              <w:t>SOP-I</w:t>
            </w:r>
          </w:p>
        </w:tc>
      </w:tr>
      <w:tr w14:paraId="10E12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5C0F502D">
            <w:pPr>
              <w:spacing w:line="240" w:lineRule="auto"/>
            </w:pPr>
            <w:r>
              <w:rPr>
                <w:sz w:val="17"/>
              </w:rPr>
              <w:t>WM-CHR-001</w:t>
            </w:r>
          </w:p>
        </w:tc>
        <w:tc>
          <w:tcPr>
            <w:tcW w:w="5328" w:type="dxa"/>
          </w:tcPr>
          <w:p w14:paraId="39132422">
            <w:pPr>
              <w:spacing w:line="240" w:lineRule="auto"/>
            </w:pPr>
            <w:r>
              <w:rPr>
                <w:sz w:val="17"/>
              </w:rPr>
              <w:t>Chromebook 整新作業員手冊</w:t>
            </w:r>
          </w:p>
        </w:tc>
        <w:tc>
          <w:tcPr>
            <w:tcW w:w="2016" w:type="dxa"/>
          </w:tcPr>
          <w:p w14:paraId="0840CB25">
            <w:pPr>
              <w:spacing w:line="240" w:lineRule="auto"/>
            </w:pPr>
            <w:r>
              <w:rPr>
                <w:sz w:val="17"/>
              </w:rPr>
              <w:t>SOP-C</w:t>
            </w:r>
          </w:p>
        </w:tc>
      </w:tr>
      <w:tr w14:paraId="0D012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45C7A06B">
            <w:pPr>
              <w:spacing w:line="240" w:lineRule="auto"/>
            </w:pPr>
            <w:r>
              <w:rPr>
                <w:sz w:val="17"/>
              </w:rPr>
              <w:t>IM-001</w:t>
            </w:r>
          </w:p>
        </w:tc>
        <w:tc>
          <w:tcPr>
            <w:tcW w:w="5328" w:type="dxa"/>
          </w:tcPr>
          <w:p w14:paraId="7E0A66EF">
            <w:pPr>
              <w:spacing w:line="240" w:lineRule="auto"/>
            </w:pPr>
            <w:r>
              <w:rPr>
                <w:sz w:val="17"/>
              </w:rPr>
              <w:t>不合格與矯正措施程序</w:t>
            </w:r>
          </w:p>
        </w:tc>
        <w:tc>
          <w:tcPr>
            <w:tcW w:w="2016" w:type="dxa"/>
          </w:tcPr>
          <w:p w14:paraId="7ACC3B39">
            <w:pPr>
              <w:spacing w:line="240" w:lineRule="auto"/>
            </w:pPr>
            <w:r>
              <w:rPr>
                <w:sz w:val="17"/>
              </w:rPr>
              <w:t>SOP-H</w:t>
            </w:r>
          </w:p>
        </w:tc>
      </w:tr>
      <w:tr w14:paraId="4169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2EDBD0AF">
            <w:pPr>
              <w:spacing w:line="240" w:lineRule="auto"/>
            </w:pPr>
            <w:r>
              <w:rPr>
                <w:sz w:val="17"/>
              </w:rPr>
              <w:t>LD-001…LD-005</w:t>
            </w:r>
          </w:p>
        </w:tc>
        <w:tc>
          <w:tcPr>
            <w:tcW w:w="5328" w:type="dxa"/>
          </w:tcPr>
          <w:p w14:paraId="53750C38">
            <w:pPr>
              <w:spacing w:line="240" w:lineRule="auto"/>
            </w:pPr>
            <w:r>
              <w:rPr>
                <w:sz w:val="17"/>
              </w:rPr>
              <w:t>領導階層：職責、爭議處理、組織架構、行為準則、出勤政策</w:t>
            </w:r>
          </w:p>
        </w:tc>
        <w:tc>
          <w:tcPr>
            <w:tcW w:w="2016" w:type="dxa"/>
          </w:tcPr>
          <w:p w14:paraId="22D44DDD">
            <w:pPr>
              <w:spacing w:line="240" w:lineRule="auto"/>
            </w:pPr>
            <w:r>
              <w:rPr>
                <w:sz w:val="17"/>
              </w:rPr>
              <w:t>SOP-J</w:t>
            </w:r>
          </w:p>
        </w:tc>
      </w:tr>
      <w:tr w14:paraId="03C58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0B4A36F2">
            <w:pPr>
              <w:spacing w:line="240" w:lineRule="auto"/>
            </w:pPr>
            <w:r>
              <w:rPr>
                <w:sz w:val="17"/>
              </w:rPr>
              <w:t>SP-001…SP-004</w:t>
            </w:r>
          </w:p>
        </w:tc>
        <w:tc>
          <w:tcPr>
            <w:tcW w:w="5328" w:type="dxa"/>
          </w:tcPr>
          <w:p w14:paraId="42A04E88">
            <w:pPr>
              <w:spacing w:line="240" w:lineRule="auto"/>
            </w:pPr>
            <w:r>
              <w:rPr>
                <w:sz w:val="17"/>
              </w:rPr>
              <w:t>支援：福利設施、WeChat 溝通程序、每日回報、耗材採購</w:t>
            </w:r>
          </w:p>
        </w:tc>
        <w:tc>
          <w:tcPr>
            <w:tcW w:w="2016" w:type="dxa"/>
          </w:tcPr>
          <w:p w14:paraId="5A80E9C1">
            <w:pPr>
              <w:spacing w:line="240" w:lineRule="auto"/>
            </w:pPr>
            <w:r>
              <w:rPr>
                <w:sz w:val="17"/>
              </w:rPr>
              <w:t>一般</w:t>
            </w:r>
          </w:p>
        </w:tc>
      </w:tr>
      <w:tr w14:paraId="5A2DE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78A2D245">
            <w:pPr>
              <w:spacing w:line="240" w:lineRule="auto"/>
            </w:pPr>
            <w:r>
              <w:rPr>
                <w:sz w:val="17"/>
              </w:rPr>
              <w:t>PE-001/PE-002</w:t>
            </w:r>
          </w:p>
        </w:tc>
        <w:tc>
          <w:tcPr>
            <w:tcW w:w="5328" w:type="dxa"/>
          </w:tcPr>
          <w:p w14:paraId="46A00985">
            <w:pPr>
              <w:spacing w:line="240" w:lineRule="auto"/>
            </w:pPr>
            <w:r>
              <w:rPr>
                <w:sz w:val="17"/>
              </w:rPr>
              <w:t>監測量測計畫；品檢抽查與成品標準</w:t>
            </w:r>
          </w:p>
        </w:tc>
        <w:tc>
          <w:tcPr>
            <w:tcW w:w="2016" w:type="dxa"/>
          </w:tcPr>
          <w:p w14:paraId="53EB899A">
            <w:pPr>
              <w:spacing w:line="240" w:lineRule="auto"/>
            </w:pPr>
            <w:r>
              <w:rPr>
                <w:sz w:val="17"/>
              </w:rPr>
              <w:t>SOP-C / SOP-H</w:t>
            </w:r>
          </w:p>
        </w:tc>
      </w:tr>
      <w:tr w14:paraId="1EDD9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52E57BE3">
            <w:pPr>
              <w:spacing w:line="240" w:lineRule="auto"/>
            </w:pPr>
            <w:r>
              <w:rPr>
                <w:sz w:val="17"/>
              </w:rPr>
              <w:t>R2v3 Core 1–10</w:t>
            </w:r>
          </w:p>
        </w:tc>
        <w:tc>
          <w:tcPr>
            <w:tcW w:w="5328" w:type="dxa"/>
          </w:tcPr>
          <w:p w14:paraId="5381081D">
            <w:pPr>
              <w:spacing w:line="240" w:lineRule="auto"/>
            </w:pPr>
            <w:r>
              <w:rPr>
                <w:sz w:val="17"/>
              </w:rPr>
              <w:t>範圍、管理層級、環安衛、法規、追蹤、分類、資料安全、重點物料、設施、運輸</w:t>
            </w:r>
          </w:p>
        </w:tc>
        <w:tc>
          <w:tcPr>
            <w:tcW w:w="2016" w:type="dxa"/>
          </w:tcPr>
          <w:p w14:paraId="7D45ED93">
            <w:pPr>
              <w:spacing w:line="240" w:lineRule="auto"/>
            </w:pPr>
            <w:r>
              <w:rPr>
                <w:sz w:val="17"/>
              </w:rPr>
              <w:t>全部</w:t>
            </w:r>
          </w:p>
        </w:tc>
      </w:tr>
      <w:tr w14:paraId="4F483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169780AB">
            <w:pPr>
              <w:spacing w:line="240" w:lineRule="auto"/>
            </w:pPr>
            <w:r>
              <w:rPr>
                <w:sz w:val="17"/>
              </w:rPr>
              <w:t>R2v3 App. A/B/C</w:t>
            </w:r>
          </w:p>
        </w:tc>
        <w:tc>
          <w:tcPr>
            <w:tcW w:w="5328" w:type="dxa"/>
          </w:tcPr>
          <w:p w14:paraId="12F4BE05">
            <w:pPr>
              <w:spacing w:line="240" w:lineRule="auto"/>
            </w:pPr>
            <w:r>
              <w:rPr>
                <w:sz w:val="17"/>
              </w:rPr>
              <w:t>下游回收責任鏈 · 資料抹除 · 測試與維修</w:t>
            </w:r>
          </w:p>
        </w:tc>
        <w:tc>
          <w:tcPr>
            <w:tcW w:w="2016" w:type="dxa"/>
          </w:tcPr>
          <w:p w14:paraId="12076981">
            <w:pPr>
              <w:spacing w:line="240" w:lineRule="auto"/>
            </w:pPr>
            <w:r>
              <w:rPr>
                <w:sz w:val="17"/>
              </w:rPr>
              <w:t>SOP-E / SOP-F / SOP-C</w:t>
            </w:r>
          </w:p>
        </w:tc>
      </w:tr>
      <w:tr w14:paraId="28F17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68BD987A">
            <w:pPr>
              <w:spacing w:line="240" w:lineRule="auto"/>
            </w:pPr>
            <w:r>
              <w:rPr>
                <w:sz w:val="17"/>
              </w:rPr>
              <w:t>MFI-001</w:t>
            </w:r>
          </w:p>
        </w:tc>
        <w:tc>
          <w:tcPr>
            <w:tcW w:w="5328" w:type="dxa"/>
          </w:tcPr>
          <w:p w14:paraId="77F9B148">
            <w:pPr>
              <w:spacing w:line="240" w:lineRule="auto"/>
            </w:pPr>
            <w:r>
              <w:rPr>
                <w:sz w:val="17"/>
              </w:rPr>
              <w:t>表單總索引 — 本手冊引用之 A–M 系列表單</w:t>
            </w:r>
          </w:p>
        </w:tc>
        <w:tc>
          <w:tcPr>
            <w:tcW w:w="2016" w:type="dxa"/>
          </w:tcPr>
          <w:p w14:paraId="559BBE66">
            <w:pPr>
              <w:spacing w:line="240" w:lineRule="auto"/>
            </w:pPr>
            <w:r>
              <w:rPr>
                <w:sz w:val="17"/>
              </w:rPr>
              <w:t>全部</w:t>
            </w:r>
          </w:p>
        </w:tc>
      </w:tr>
      <w:tr w14:paraId="14E9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16" w:type="dxa"/>
          </w:tcPr>
          <w:p w14:paraId="3B2131B7">
            <w:pPr>
              <w:spacing w:line="240" w:lineRule="auto"/>
            </w:pPr>
            <w:r>
              <w:rPr>
                <w:sz w:val="17"/>
              </w:rPr>
              <w:t>DV-001/DV-002</w:t>
            </w:r>
          </w:p>
        </w:tc>
        <w:tc>
          <w:tcPr>
            <w:tcW w:w="5328" w:type="dxa"/>
          </w:tcPr>
          <w:p w14:paraId="1D03A338">
            <w:pPr>
              <w:spacing w:line="240" w:lineRule="auto"/>
            </w:pPr>
            <w:r>
              <w:rPr>
                <w:sz w:val="17"/>
              </w:rPr>
              <w:t>下游承包商紀錄（Hoi Tong Intl · E-Waste Security）</w:t>
            </w:r>
          </w:p>
        </w:tc>
        <w:tc>
          <w:tcPr>
            <w:tcW w:w="2016" w:type="dxa"/>
          </w:tcPr>
          <w:p w14:paraId="6E5DB348">
            <w:pPr>
              <w:spacing w:line="240" w:lineRule="auto"/>
            </w:pPr>
            <w:r>
              <w:rPr>
                <w:sz w:val="17"/>
              </w:rPr>
              <w:t>SOP-E / SOP-F</w:t>
            </w:r>
          </w:p>
        </w:tc>
      </w:tr>
    </w:tbl>
    <w:p w14:paraId="09ACEEC5"/>
    <w:p w14:paraId="0F54992D">
      <w:r>
        <w:br w:type="page"/>
      </w:r>
    </w:p>
    <w:p w14:paraId="677A768C">
      <w:pPr>
        <w:pStyle w:val="2"/>
      </w:pPr>
      <w:r>
        <w:t>6. 名冊總覽</w:t>
      </w:r>
    </w:p>
    <w:p w14:paraId="02E039D1">
      <w:r>
        <w:t>營運工作區共含 62 個管制名冊。名冊與欄位名稱於軟體中以英文顯示（正式名稱，對應 FRM 編號）；軟體介面提供即時翻譯。詳細欄位說明見後續章節。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5184"/>
        <w:gridCol w:w="2304"/>
      </w:tblGrid>
      <w:tr w14:paraId="12F09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  <w:shd w:val="clear" w:color="auto" w:fill="1A335C"/>
          </w:tcPr>
          <w:p w14:paraId="2D4032D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類別</w:t>
            </w:r>
          </w:p>
        </w:tc>
        <w:tc>
          <w:tcPr>
            <w:tcW w:w="5184" w:type="dxa"/>
            <w:shd w:val="clear" w:color="auto" w:fill="1A335C"/>
          </w:tcPr>
          <w:p w14:paraId="66829B0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名冊（管制表單）</w:t>
            </w:r>
          </w:p>
        </w:tc>
        <w:tc>
          <w:tcPr>
            <w:tcW w:w="2304" w:type="dxa"/>
            <w:shd w:val="clear" w:color="auto" w:fill="1A335C"/>
          </w:tcPr>
          <w:p w14:paraId="4161C5E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ISO / R2</w:t>
            </w:r>
          </w:p>
        </w:tc>
      </w:tr>
      <w:tr w14:paraId="4DBA4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919D49">
            <w:pPr>
              <w:spacing w:line="240" w:lineRule="auto"/>
            </w:pPr>
            <w:r>
              <w:rPr>
                <w:sz w:val="17"/>
              </w:rPr>
              <w:t>A · RECEIVING</w:t>
            </w:r>
          </w:p>
        </w:tc>
        <w:tc>
          <w:tcPr>
            <w:tcW w:w="5184" w:type="dxa"/>
          </w:tcPr>
          <w:p w14:paraId="2CE0554B">
            <w:pPr>
              <w:spacing w:line="240" w:lineRule="auto"/>
            </w:pPr>
            <w:r>
              <w:rPr>
                <w:sz w:val="17"/>
              </w:rPr>
              <w:t>Incoming Equipment Receiving (FRM-REC-001)</w:t>
            </w:r>
          </w:p>
        </w:tc>
        <w:tc>
          <w:tcPr>
            <w:tcW w:w="2304" w:type="dxa"/>
          </w:tcPr>
          <w:p w14:paraId="07B2F729">
            <w:pPr>
              <w:spacing w:line="240" w:lineRule="auto"/>
            </w:pPr>
            <w:r>
              <w:rPr>
                <w:sz w:val="17"/>
              </w:rPr>
              <w:t>14001 §8.1·9001 §8.6·R2 Core 6</w:t>
            </w:r>
          </w:p>
        </w:tc>
      </w:tr>
      <w:tr w14:paraId="4B187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C221FC7">
            <w:pPr>
              <w:spacing w:line="240" w:lineRule="auto"/>
            </w:pPr>
            <w:r>
              <w:rPr>
                <w:sz w:val="17"/>
              </w:rPr>
              <w:t>B · ASSET CONTROL</w:t>
            </w:r>
          </w:p>
        </w:tc>
        <w:tc>
          <w:tcPr>
            <w:tcW w:w="5184" w:type="dxa"/>
          </w:tcPr>
          <w:p w14:paraId="28DF687F">
            <w:pPr>
              <w:spacing w:line="240" w:lineRule="auto"/>
            </w:pPr>
            <w:r>
              <w:rPr>
                <w:sz w:val="17"/>
              </w:rPr>
              <w:t>Asset Registration &amp; Inventory (FRM-AST-INV-001)</w:t>
            </w:r>
          </w:p>
        </w:tc>
        <w:tc>
          <w:tcPr>
            <w:tcW w:w="2304" w:type="dxa"/>
          </w:tcPr>
          <w:p w14:paraId="58BEBD2A">
            <w:pPr>
              <w:spacing w:line="240" w:lineRule="auto"/>
            </w:pPr>
            <w:r>
              <w:rPr>
                <w:sz w:val="17"/>
              </w:rPr>
              <w:t>9001 §8.5.4·R2 Core 5</w:t>
            </w:r>
          </w:p>
        </w:tc>
      </w:tr>
      <w:tr w14:paraId="3DF06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7A34B6">
            <w:pPr>
              <w:spacing w:line="240" w:lineRule="auto"/>
            </w:pPr>
            <w:r>
              <w:rPr>
                <w:sz w:val="17"/>
              </w:rPr>
              <w:t>C · TESTING &amp; REPAIR</w:t>
            </w:r>
          </w:p>
        </w:tc>
        <w:tc>
          <w:tcPr>
            <w:tcW w:w="5184" w:type="dxa"/>
          </w:tcPr>
          <w:p w14:paraId="176BD230">
            <w:pPr>
              <w:spacing w:line="240" w:lineRule="auto"/>
            </w:pPr>
            <w:r>
              <w:rPr>
                <w:sz w:val="17"/>
              </w:rPr>
              <w:t>Chromebook Testing &amp; Repair (FRM-CHR-TEST-001)</w:t>
            </w:r>
          </w:p>
        </w:tc>
        <w:tc>
          <w:tcPr>
            <w:tcW w:w="2304" w:type="dxa"/>
          </w:tcPr>
          <w:p w14:paraId="420B75C8">
            <w:pPr>
              <w:spacing w:line="240" w:lineRule="auto"/>
            </w:pPr>
            <w:r>
              <w:rPr>
                <w:sz w:val="17"/>
              </w:rPr>
              <w:t>9001 §8.6·R2 App. C</w:t>
            </w:r>
          </w:p>
        </w:tc>
      </w:tr>
      <w:tr w14:paraId="48FE3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370AE9">
            <w:pPr>
              <w:spacing w:line="240" w:lineRule="auto"/>
            </w:pPr>
            <w:r>
              <w:rPr>
                <w:sz w:val="17"/>
              </w:rPr>
              <w:t>C · TESTING &amp; REPAIR</w:t>
            </w:r>
          </w:p>
        </w:tc>
        <w:tc>
          <w:tcPr>
            <w:tcW w:w="5184" w:type="dxa"/>
          </w:tcPr>
          <w:p w14:paraId="6FB408A9">
            <w:pPr>
              <w:spacing w:line="240" w:lineRule="auto"/>
            </w:pPr>
            <w:r>
              <w:rPr>
                <w:sz w:val="17"/>
              </w:rPr>
              <w:t>Spare Parts Harvest &amp; Usage (FRM-SPARE-001)</w:t>
            </w:r>
          </w:p>
        </w:tc>
        <w:tc>
          <w:tcPr>
            <w:tcW w:w="2304" w:type="dxa"/>
          </w:tcPr>
          <w:p w14:paraId="59CAF0AE">
            <w:pPr>
              <w:spacing w:line="240" w:lineRule="auto"/>
            </w:pPr>
            <w:r>
              <w:rPr>
                <w:sz w:val="17"/>
              </w:rPr>
              <w:t>9001 §8.5.4·R2 App. C·Core 5</w:t>
            </w:r>
          </w:p>
        </w:tc>
      </w:tr>
      <w:tr w14:paraId="05458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E0B455">
            <w:pPr>
              <w:spacing w:line="240" w:lineRule="auto"/>
            </w:pPr>
            <w:r>
              <w:rPr>
                <w:sz w:val="17"/>
              </w:rPr>
              <w:t>C · TESTING &amp; REPAIR</w:t>
            </w:r>
          </w:p>
        </w:tc>
        <w:tc>
          <w:tcPr>
            <w:tcW w:w="5184" w:type="dxa"/>
          </w:tcPr>
          <w:p w14:paraId="6A67A329">
            <w:pPr>
              <w:spacing w:line="240" w:lineRule="auto"/>
            </w:pPr>
            <w:r>
              <w:rPr>
                <w:sz w:val="17"/>
              </w:rPr>
              <w:t>Reuse Evaluation &amp; Categorization (FRM-REU-001)</w:t>
            </w:r>
          </w:p>
        </w:tc>
        <w:tc>
          <w:tcPr>
            <w:tcW w:w="2304" w:type="dxa"/>
          </w:tcPr>
          <w:p w14:paraId="1377CBBF">
            <w:pPr>
              <w:spacing w:line="240" w:lineRule="auto"/>
            </w:pPr>
            <w:r>
              <w:rPr>
                <w:sz w:val="17"/>
              </w:rPr>
              <w:t>R2 Core 6·App. C</w:t>
            </w:r>
          </w:p>
        </w:tc>
      </w:tr>
      <w:tr w14:paraId="48B49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ADCEAF">
            <w:pPr>
              <w:spacing w:line="240" w:lineRule="auto"/>
            </w:pPr>
            <w:r>
              <w:rPr>
                <w:sz w:val="17"/>
              </w:rPr>
              <w:t>C · TESTING &amp; REPAIR</w:t>
            </w:r>
          </w:p>
        </w:tc>
        <w:tc>
          <w:tcPr>
            <w:tcW w:w="5184" w:type="dxa"/>
          </w:tcPr>
          <w:p w14:paraId="516B0453">
            <w:pPr>
              <w:spacing w:line="240" w:lineRule="auto"/>
            </w:pPr>
            <w:r>
              <w:rPr>
                <w:sz w:val="17"/>
              </w:rPr>
              <w:t>Brand Protection &amp; Counterfeit Control (FRM-REU-002)</w:t>
            </w:r>
          </w:p>
        </w:tc>
        <w:tc>
          <w:tcPr>
            <w:tcW w:w="2304" w:type="dxa"/>
          </w:tcPr>
          <w:p w14:paraId="57498CBD">
            <w:pPr>
              <w:spacing w:line="240" w:lineRule="auto"/>
            </w:pPr>
            <w:r>
              <w:rPr>
                <w:sz w:val="17"/>
              </w:rPr>
              <w:t>R2 REC·9001 §8.4</w:t>
            </w:r>
          </w:p>
        </w:tc>
      </w:tr>
      <w:tr w14:paraId="00375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D7E5E4B">
            <w:pPr>
              <w:spacing w:line="240" w:lineRule="auto"/>
            </w:pPr>
            <w:r>
              <w:rPr>
                <w:sz w:val="17"/>
              </w:rPr>
              <w:t>J · QUALITY (ISO 9001)</w:t>
            </w:r>
          </w:p>
        </w:tc>
        <w:tc>
          <w:tcPr>
            <w:tcW w:w="5184" w:type="dxa"/>
          </w:tcPr>
          <w:p w14:paraId="7C828F26">
            <w:pPr>
              <w:spacing w:line="240" w:lineRule="auto"/>
            </w:pPr>
            <w:r>
              <w:rPr>
                <w:sz w:val="17"/>
              </w:rPr>
              <w:t>Final QC Inspection &amp; Release — post-cleaning (FRM-QC-001)</w:t>
            </w:r>
          </w:p>
        </w:tc>
        <w:tc>
          <w:tcPr>
            <w:tcW w:w="2304" w:type="dxa"/>
          </w:tcPr>
          <w:p w14:paraId="0380D339">
            <w:pPr>
              <w:spacing w:line="240" w:lineRule="auto"/>
            </w:pPr>
            <w:r>
              <w:rPr>
                <w:sz w:val="17"/>
              </w:rPr>
              <w:t>9001 §8.6·R2 App. C</w:t>
            </w:r>
          </w:p>
        </w:tc>
      </w:tr>
      <w:tr w14:paraId="7C24B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01CA01">
            <w:pPr>
              <w:spacing w:line="240" w:lineRule="auto"/>
            </w:pPr>
            <w:r>
              <w:rPr>
                <w:sz w:val="17"/>
              </w:rPr>
              <w:t>J · QUALITY (ISO 9001)</w:t>
            </w:r>
          </w:p>
        </w:tc>
        <w:tc>
          <w:tcPr>
            <w:tcW w:w="5184" w:type="dxa"/>
          </w:tcPr>
          <w:p w14:paraId="145D80C5">
            <w:pPr>
              <w:spacing w:line="240" w:lineRule="auto"/>
            </w:pPr>
            <w:r>
              <w:rPr>
                <w:sz w:val="17"/>
              </w:rPr>
              <w:t>Nonconforming Output Control (FRM-QC-002)</w:t>
            </w:r>
          </w:p>
        </w:tc>
        <w:tc>
          <w:tcPr>
            <w:tcW w:w="2304" w:type="dxa"/>
          </w:tcPr>
          <w:p w14:paraId="2BB48216">
            <w:pPr>
              <w:spacing w:line="240" w:lineRule="auto"/>
            </w:pPr>
            <w:r>
              <w:rPr>
                <w:sz w:val="17"/>
              </w:rPr>
              <w:t>9001 §8.7·R2 Core 5</w:t>
            </w:r>
          </w:p>
        </w:tc>
      </w:tr>
      <w:tr w14:paraId="77F02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9A7077">
            <w:pPr>
              <w:spacing w:line="240" w:lineRule="auto"/>
            </w:pPr>
            <w:r>
              <w:rPr>
                <w:sz w:val="17"/>
              </w:rPr>
              <w:t>J · QUALITY (ISO 9001)</w:t>
            </w:r>
          </w:p>
        </w:tc>
        <w:tc>
          <w:tcPr>
            <w:tcW w:w="5184" w:type="dxa"/>
          </w:tcPr>
          <w:p w14:paraId="15DC64B2">
            <w:pPr>
              <w:spacing w:line="240" w:lineRule="auto"/>
            </w:pPr>
            <w:r>
              <w:rPr>
                <w:sz w:val="17"/>
              </w:rPr>
              <w:t>Returns / RMA &amp; Post-Delivery (FRM-QC-003)</w:t>
            </w:r>
          </w:p>
        </w:tc>
        <w:tc>
          <w:tcPr>
            <w:tcW w:w="2304" w:type="dxa"/>
          </w:tcPr>
          <w:p w14:paraId="6E47C950">
            <w:pPr>
              <w:spacing w:line="240" w:lineRule="auto"/>
            </w:pPr>
            <w:r>
              <w:rPr>
                <w:sz w:val="17"/>
              </w:rPr>
              <w:t>9001 §8.5.5·R2 Core 7</w:t>
            </w:r>
          </w:p>
        </w:tc>
      </w:tr>
      <w:tr w14:paraId="36CFE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671B02">
            <w:pPr>
              <w:spacing w:line="240" w:lineRule="auto"/>
            </w:pPr>
            <w:r>
              <w:rPr>
                <w:sz w:val="17"/>
              </w:rPr>
              <w:t>D · DISMANTLING</w:t>
            </w:r>
          </w:p>
        </w:tc>
        <w:tc>
          <w:tcPr>
            <w:tcW w:w="5184" w:type="dxa"/>
          </w:tcPr>
          <w:p w14:paraId="1E84EC7B">
            <w:pPr>
              <w:spacing w:line="240" w:lineRule="auto"/>
            </w:pPr>
            <w:r>
              <w:rPr>
                <w:sz w:val="17"/>
              </w:rPr>
              <w:t>Desktop Dismantling Record (FRM-DTK-DIS-001)</w:t>
            </w:r>
          </w:p>
        </w:tc>
        <w:tc>
          <w:tcPr>
            <w:tcW w:w="2304" w:type="dxa"/>
          </w:tcPr>
          <w:p w14:paraId="465C17F1">
            <w:pPr>
              <w:spacing w:line="240" w:lineRule="auto"/>
            </w:pPr>
            <w:r>
              <w:rPr>
                <w:sz w:val="17"/>
              </w:rPr>
              <w:t>14001 §8.1·R2 Core 6</w:t>
            </w:r>
          </w:p>
        </w:tc>
      </w:tr>
      <w:tr w14:paraId="4277C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DFA643">
            <w:pPr>
              <w:spacing w:line="240" w:lineRule="auto"/>
            </w:pPr>
            <w:r>
              <w:rPr>
                <w:sz w:val="17"/>
              </w:rPr>
              <w:t>E · DATA SECURITY</w:t>
            </w:r>
          </w:p>
        </w:tc>
        <w:tc>
          <w:tcPr>
            <w:tcW w:w="5184" w:type="dxa"/>
          </w:tcPr>
          <w:p w14:paraId="7765C745">
            <w:pPr>
              <w:spacing w:line="240" w:lineRule="auto"/>
            </w:pPr>
            <w:r>
              <w:rPr>
                <w:sz w:val="17"/>
              </w:rPr>
              <w:t>Data-Bearing Media Security Log (FRM-HDD-SEC-001)</w:t>
            </w:r>
          </w:p>
        </w:tc>
        <w:tc>
          <w:tcPr>
            <w:tcW w:w="2304" w:type="dxa"/>
          </w:tcPr>
          <w:p w14:paraId="22A37264">
            <w:pPr>
              <w:spacing w:line="240" w:lineRule="auto"/>
            </w:pPr>
            <w:r>
              <w:rPr>
                <w:sz w:val="17"/>
              </w:rPr>
              <w:t>R2 Core 7·27001 §A.7.14</w:t>
            </w:r>
          </w:p>
        </w:tc>
      </w:tr>
      <w:tr w14:paraId="56A72D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BB7144">
            <w:pPr>
              <w:spacing w:line="240" w:lineRule="auto"/>
            </w:pPr>
            <w:r>
              <w:rPr>
                <w:sz w:val="17"/>
              </w:rPr>
              <w:t>E · DATA SECURITY</w:t>
            </w:r>
          </w:p>
        </w:tc>
        <w:tc>
          <w:tcPr>
            <w:tcW w:w="5184" w:type="dxa"/>
          </w:tcPr>
          <w:p w14:paraId="677928A8">
            <w:pPr>
              <w:spacing w:line="240" w:lineRule="auto"/>
            </w:pPr>
            <w:r>
              <w:rPr>
                <w:sz w:val="17"/>
              </w:rPr>
              <w:t>Secure Area Access &amp; Security Check (FRM-HDD-SEC-002)</w:t>
            </w:r>
          </w:p>
        </w:tc>
        <w:tc>
          <w:tcPr>
            <w:tcW w:w="2304" w:type="dxa"/>
          </w:tcPr>
          <w:p w14:paraId="33044E39">
            <w:pPr>
              <w:spacing w:line="240" w:lineRule="auto"/>
            </w:pPr>
            <w:r>
              <w:rPr>
                <w:sz w:val="17"/>
              </w:rPr>
              <w:t>R2 Core 7·27001 §A.7.2</w:t>
            </w:r>
          </w:p>
        </w:tc>
      </w:tr>
      <w:tr w14:paraId="68E09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44A9F7">
            <w:pPr>
              <w:spacing w:line="240" w:lineRule="auto"/>
            </w:pPr>
            <w:r>
              <w:rPr>
                <w:sz w:val="17"/>
              </w:rPr>
              <w:t>F · DATA SANITIZATION</w:t>
            </w:r>
          </w:p>
        </w:tc>
        <w:tc>
          <w:tcPr>
            <w:tcW w:w="5184" w:type="dxa"/>
          </w:tcPr>
          <w:p w14:paraId="592B4EA8">
            <w:pPr>
              <w:spacing w:line="240" w:lineRule="auto"/>
            </w:pPr>
            <w:r>
              <w:rPr>
                <w:sz w:val="17"/>
              </w:rPr>
              <w:t>Outsourced Data Sanitization (FRM-DATA-WIPE-001)</w:t>
            </w:r>
          </w:p>
        </w:tc>
        <w:tc>
          <w:tcPr>
            <w:tcW w:w="2304" w:type="dxa"/>
          </w:tcPr>
          <w:p w14:paraId="086018E9">
            <w:pPr>
              <w:spacing w:line="240" w:lineRule="auto"/>
            </w:pPr>
            <w:r>
              <w:rPr>
                <w:sz w:val="17"/>
              </w:rPr>
              <w:t>R2 App. B·NIST 800-88</w:t>
            </w:r>
          </w:p>
        </w:tc>
      </w:tr>
      <w:tr w14:paraId="16644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F721C2F">
            <w:pPr>
              <w:spacing w:line="240" w:lineRule="auto"/>
            </w:pPr>
            <w:r>
              <w:rPr>
                <w:sz w:val="17"/>
              </w:rPr>
              <w:t>F · DATA SANITIZATION</w:t>
            </w:r>
          </w:p>
        </w:tc>
        <w:tc>
          <w:tcPr>
            <w:tcW w:w="5184" w:type="dxa"/>
          </w:tcPr>
          <w:p w14:paraId="01F74DAB">
            <w:pPr>
              <w:spacing w:line="240" w:lineRule="auto"/>
            </w:pPr>
            <w:r>
              <w:rPr>
                <w:sz w:val="17"/>
              </w:rPr>
              <w:t>Sanitization Verification Sampling (FRM-DATA-WIPE-006)</w:t>
            </w:r>
          </w:p>
        </w:tc>
        <w:tc>
          <w:tcPr>
            <w:tcW w:w="2304" w:type="dxa"/>
          </w:tcPr>
          <w:p w14:paraId="30E240F3">
            <w:pPr>
              <w:spacing w:line="240" w:lineRule="auto"/>
            </w:pPr>
            <w:r>
              <w:rPr>
                <w:sz w:val="17"/>
              </w:rPr>
              <w:t>R2 App. B(5)·NIST 800-88</w:t>
            </w:r>
          </w:p>
        </w:tc>
      </w:tr>
      <w:tr w14:paraId="0C95A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CB31528">
            <w:pPr>
              <w:spacing w:line="240" w:lineRule="auto"/>
            </w:pPr>
            <w:r>
              <w:rPr>
                <w:sz w:val="17"/>
              </w:rPr>
              <w:t>G · FOCUS MATERIALS (R2)</w:t>
            </w:r>
          </w:p>
        </w:tc>
        <w:tc>
          <w:tcPr>
            <w:tcW w:w="5184" w:type="dxa"/>
          </w:tcPr>
          <w:p w14:paraId="3BE78910">
            <w:pPr>
              <w:spacing w:line="240" w:lineRule="auto"/>
            </w:pPr>
            <w:r>
              <w:rPr>
                <w:sz w:val="17"/>
              </w:rPr>
              <w:t>Focus Material Inventory (FRM-R2-FM-001)</w:t>
            </w:r>
          </w:p>
        </w:tc>
        <w:tc>
          <w:tcPr>
            <w:tcW w:w="2304" w:type="dxa"/>
          </w:tcPr>
          <w:p w14:paraId="75820A92">
            <w:pPr>
              <w:spacing w:line="240" w:lineRule="auto"/>
            </w:pPr>
            <w:r>
              <w:rPr>
                <w:sz w:val="17"/>
              </w:rPr>
              <w:t>14001 §8.1·R2 Core 8</w:t>
            </w:r>
          </w:p>
        </w:tc>
      </w:tr>
      <w:tr w14:paraId="33A981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78F375">
            <w:pPr>
              <w:spacing w:line="240" w:lineRule="auto"/>
            </w:pPr>
            <w:r>
              <w:rPr>
                <w:sz w:val="17"/>
              </w:rPr>
              <w:t>G · FOCUS MATERIALS (R2)</w:t>
            </w:r>
          </w:p>
        </w:tc>
        <w:tc>
          <w:tcPr>
            <w:tcW w:w="5184" w:type="dxa"/>
          </w:tcPr>
          <w:p w14:paraId="596F8811">
            <w:pPr>
              <w:spacing w:line="240" w:lineRule="auto"/>
            </w:pPr>
            <w:r>
              <w:rPr>
                <w:sz w:val="17"/>
              </w:rPr>
              <w:t>Downstream Vendor Tracking (FRM-R2-FM-008)</w:t>
            </w:r>
          </w:p>
        </w:tc>
        <w:tc>
          <w:tcPr>
            <w:tcW w:w="2304" w:type="dxa"/>
          </w:tcPr>
          <w:p w14:paraId="10DEF514">
            <w:pPr>
              <w:spacing w:line="240" w:lineRule="auto"/>
            </w:pPr>
            <w:r>
              <w:rPr>
                <w:sz w:val="17"/>
              </w:rPr>
              <w:t>R2 App. A·Core 5</w:t>
            </w:r>
          </w:p>
        </w:tc>
      </w:tr>
      <w:tr w14:paraId="22771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274200">
            <w:pPr>
              <w:spacing w:line="240" w:lineRule="auto"/>
            </w:pPr>
            <w:r>
              <w:rPr>
                <w:sz w:val="17"/>
              </w:rPr>
              <w:t>M · RECYCLE PROCESS (R2)</w:t>
            </w:r>
          </w:p>
        </w:tc>
        <w:tc>
          <w:tcPr>
            <w:tcW w:w="5184" w:type="dxa"/>
          </w:tcPr>
          <w:p w14:paraId="2B6FD9AB">
            <w:pPr>
              <w:spacing w:line="240" w:lineRule="auto"/>
            </w:pPr>
            <w:r>
              <w:rPr>
                <w:sz w:val="17"/>
              </w:rPr>
              <w:t>Recycle Process Intake &amp; Segregation (FRM-RCY-001)</w:t>
            </w:r>
          </w:p>
        </w:tc>
        <w:tc>
          <w:tcPr>
            <w:tcW w:w="2304" w:type="dxa"/>
          </w:tcPr>
          <w:p w14:paraId="19C73EA4">
            <w:pPr>
              <w:spacing w:line="240" w:lineRule="auto"/>
            </w:pPr>
            <w:r>
              <w:rPr>
                <w:sz w:val="17"/>
              </w:rPr>
              <w:t>14001 §8.1·45001 §8.1·R2 Core 6</w:t>
            </w:r>
          </w:p>
        </w:tc>
      </w:tr>
      <w:tr w14:paraId="7EB64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B194B21">
            <w:pPr>
              <w:spacing w:line="240" w:lineRule="auto"/>
            </w:pPr>
            <w:r>
              <w:rPr>
                <w:sz w:val="17"/>
              </w:rPr>
              <w:t>M · RECYCLE PROCESS (R2)</w:t>
            </w:r>
          </w:p>
        </w:tc>
        <w:tc>
          <w:tcPr>
            <w:tcW w:w="5184" w:type="dxa"/>
          </w:tcPr>
          <w:p w14:paraId="1F7605CD">
            <w:pPr>
              <w:spacing w:line="240" w:lineRule="auto"/>
            </w:pPr>
            <w:r>
              <w:rPr>
                <w:sz w:val="17"/>
              </w:rPr>
              <w:t>Recycle Storage Inventory &amp; Inspection (FRM-RCY-002)</w:t>
            </w:r>
          </w:p>
        </w:tc>
        <w:tc>
          <w:tcPr>
            <w:tcW w:w="2304" w:type="dxa"/>
          </w:tcPr>
          <w:p w14:paraId="1F24685D">
            <w:pPr>
              <w:spacing w:line="240" w:lineRule="auto"/>
            </w:pPr>
            <w:r>
              <w:rPr>
                <w:sz w:val="17"/>
              </w:rPr>
              <w:t>14001 §8.1·45001 §8.1·R2 Core 8/9</w:t>
            </w:r>
          </w:p>
        </w:tc>
      </w:tr>
      <w:tr w14:paraId="76042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60" w:type="dxa"/>
          </w:tcPr>
          <w:p w14:paraId="43A4BAE7">
            <w:pPr>
              <w:spacing w:line="240" w:lineRule="auto"/>
            </w:pPr>
            <w:r>
              <w:rPr>
                <w:sz w:val="17"/>
              </w:rPr>
              <w:t>M · RECYCLE PROCESS (R2)</w:t>
            </w:r>
          </w:p>
        </w:tc>
        <w:tc>
          <w:tcPr>
            <w:tcW w:w="5184" w:type="dxa"/>
          </w:tcPr>
          <w:p w14:paraId="344D92DD">
            <w:pPr>
              <w:spacing w:line="240" w:lineRule="auto"/>
            </w:pPr>
            <w:r>
              <w:rPr>
                <w:sz w:val="17"/>
              </w:rPr>
              <w:t>Downstream Outbound Shipment (FRM-RCY-003)</w:t>
            </w:r>
          </w:p>
        </w:tc>
        <w:tc>
          <w:tcPr>
            <w:tcW w:w="2304" w:type="dxa"/>
          </w:tcPr>
          <w:p w14:paraId="1F8A8EB4">
            <w:pPr>
              <w:spacing w:line="240" w:lineRule="auto"/>
            </w:pPr>
            <w:r>
              <w:rPr>
                <w:sz w:val="17"/>
              </w:rPr>
              <w:t>9001 §8.5.1·R2 Core 10·App. A</w:t>
            </w:r>
          </w:p>
        </w:tc>
      </w:tr>
      <w:tr w14:paraId="6B36F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CE234D">
            <w:pPr>
              <w:spacing w:line="240" w:lineRule="auto"/>
            </w:pPr>
            <w:r>
              <w:rPr>
                <w:sz w:val="17"/>
              </w:rPr>
              <w:t>I · SHIPPING</w:t>
            </w:r>
          </w:p>
        </w:tc>
        <w:tc>
          <w:tcPr>
            <w:tcW w:w="5184" w:type="dxa"/>
          </w:tcPr>
          <w:p w14:paraId="47F0C702">
            <w:pPr>
              <w:spacing w:line="240" w:lineRule="auto"/>
            </w:pPr>
            <w:r>
              <w:rPr>
                <w:sz w:val="17"/>
              </w:rPr>
              <w:t>Shipment Record (FRM-SHP-001)</w:t>
            </w:r>
          </w:p>
        </w:tc>
        <w:tc>
          <w:tcPr>
            <w:tcW w:w="2304" w:type="dxa"/>
          </w:tcPr>
          <w:p w14:paraId="3D521FAF">
            <w:pPr>
              <w:spacing w:line="240" w:lineRule="auto"/>
            </w:pPr>
            <w:r>
              <w:rPr>
                <w:sz w:val="17"/>
              </w:rPr>
              <w:t>9001 §8.5.1·R2 Core 10</w:t>
            </w:r>
          </w:p>
        </w:tc>
      </w:tr>
      <w:tr w14:paraId="2A75B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7B918B">
            <w:pPr>
              <w:spacing w:line="240" w:lineRule="auto"/>
            </w:pPr>
            <w:r>
              <w:rPr>
                <w:sz w:val="17"/>
              </w:rPr>
              <w:t>H · WAREHOUSE</w:t>
            </w:r>
          </w:p>
        </w:tc>
        <w:tc>
          <w:tcPr>
            <w:tcW w:w="5184" w:type="dxa"/>
          </w:tcPr>
          <w:p w14:paraId="328053CD">
            <w:pPr>
              <w:spacing w:line="240" w:lineRule="auto"/>
            </w:pPr>
            <w:r>
              <w:rPr>
                <w:sz w:val="17"/>
              </w:rPr>
              <w:t>Warehouse Daily Inspection (FRM-WHS-001)</w:t>
            </w:r>
          </w:p>
        </w:tc>
        <w:tc>
          <w:tcPr>
            <w:tcW w:w="2304" w:type="dxa"/>
          </w:tcPr>
          <w:p w14:paraId="6628611F">
            <w:pPr>
              <w:spacing w:line="240" w:lineRule="auto"/>
            </w:pPr>
            <w:r>
              <w:rPr>
                <w:sz w:val="17"/>
              </w:rPr>
              <w:t>45001 §8.1·R2 Core 9</w:t>
            </w:r>
          </w:p>
        </w:tc>
      </w:tr>
      <w:tr w14:paraId="1E91D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B08EDB">
            <w:pPr>
              <w:spacing w:line="240" w:lineRule="auto"/>
            </w:pPr>
            <w:r>
              <w:rPr>
                <w:sz w:val="17"/>
              </w:rPr>
              <w:t>K · ENVIRONMENTAL (ISO 14001)</w:t>
            </w:r>
          </w:p>
        </w:tc>
        <w:tc>
          <w:tcPr>
            <w:tcW w:w="5184" w:type="dxa"/>
          </w:tcPr>
          <w:p w14:paraId="165178F2">
            <w:pPr>
              <w:spacing w:line="240" w:lineRule="auto"/>
            </w:pPr>
            <w:r>
              <w:rPr>
                <w:sz w:val="17"/>
              </w:rPr>
              <w:t>Waste &amp; Hazardous Disposal (FRM-ENV-002/003)</w:t>
            </w:r>
          </w:p>
        </w:tc>
        <w:tc>
          <w:tcPr>
            <w:tcW w:w="2304" w:type="dxa"/>
          </w:tcPr>
          <w:p w14:paraId="000BB644">
            <w:pPr>
              <w:spacing w:line="240" w:lineRule="auto"/>
            </w:pPr>
            <w:r>
              <w:rPr>
                <w:sz w:val="17"/>
              </w:rPr>
              <w:t>14001 §8.1</w:t>
            </w:r>
          </w:p>
        </w:tc>
      </w:tr>
      <w:tr w14:paraId="4A4F7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B3E840">
            <w:pPr>
              <w:spacing w:line="240" w:lineRule="auto"/>
            </w:pPr>
            <w:r>
              <w:rPr>
                <w:sz w:val="17"/>
              </w:rPr>
              <w:t>K · ENVIRONMENTAL (ISO 14001)</w:t>
            </w:r>
          </w:p>
        </w:tc>
        <w:tc>
          <w:tcPr>
            <w:tcW w:w="5184" w:type="dxa"/>
          </w:tcPr>
          <w:p w14:paraId="794713CD">
            <w:pPr>
              <w:spacing w:line="240" w:lineRule="auto"/>
            </w:pPr>
            <w:r>
              <w:rPr>
                <w:sz w:val="17"/>
              </w:rPr>
              <w:t>Environmental Monitoring (FRM-ENV-006/007)</w:t>
            </w:r>
          </w:p>
        </w:tc>
        <w:tc>
          <w:tcPr>
            <w:tcW w:w="2304" w:type="dxa"/>
          </w:tcPr>
          <w:p w14:paraId="780478A2">
            <w:pPr>
              <w:spacing w:line="240" w:lineRule="auto"/>
            </w:pPr>
            <w:r>
              <w:rPr>
                <w:sz w:val="17"/>
              </w:rPr>
              <w:t>14001 §6.1.2·9.1.1</w:t>
            </w:r>
          </w:p>
        </w:tc>
      </w:tr>
      <w:tr w14:paraId="7A24B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804A40">
            <w:pPr>
              <w:spacing w:line="240" w:lineRule="auto"/>
            </w:pPr>
            <w:r>
              <w:rPr>
                <w:sz w:val="17"/>
              </w:rPr>
              <w:t>L · SAFETY (ISO 45001)</w:t>
            </w:r>
          </w:p>
        </w:tc>
        <w:tc>
          <w:tcPr>
            <w:tcW w:w="5184" w:type="dxa"/>
          </w:tcPr>
          <w:p w14:paraId="096ABADC">
            <w:pPr>
              <w:spacing w:line="240" w:lineRule="auto"/>
            </w:pPr>
            <w:r>
              <w:rPr>
                <w:sz w:val="17"/>
              </w:rPr>
              <w:t>Safety Incident &amp; Near-Miss (FRM-SAF-006/007)</w:t>
            </w:r>
          </w:p>
        </w:tc>
        <w:tc>
          <w:tcPr>
            <w:tcW w:w="2304" w:type="dxa"/>
          </w:tcPr>
          <w:p w14:paraId="3A224886">
            <w:pPr>
              <w:spacing w:line="240" w:lineRule="auto"/>
            </w:pPr>
            <w:r>
              <w:rPr>
                <w:sz w:val="17"/>
              </w:rPr>
              <w:t>45001 §10.2·R2 Core 3</w:t>
            </w:r>
          </w:p>
        </w:tc>
      </w:tr>
      <w:tr w14:paraId="0579A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1D1A60">
            <w:pPr>
              <w:spacing w:line="240" w:lineRule="auto"/>
            </w:pPr>
            <w:r>
              <w:rPr>
                <w:sz w:val="17"/>
              </w:rPr>
              <w:t>K · ENVIRONMENTAL (ISO 14001)</w:t>
            </w:r>
          </w:p>
        </w:tc>
        <w:tc>
          <w:tcPr>
            <w:tcW w:w="5184" w:type="dxa"/>
          </w:tcPr>
          <w:p w14:paraId="0FCCF14B">
            <w:pPr>
              <w:spacing w:line="240" w:lineRule="auto"/>
            </w:pPr>
            <w:r>
              <w:rPr>
                <w:sz w:val="17"/>
              </w:rPr>
              <w:t>Permit, License &amp; Legal Register</w:t>
            </w:r>
          </w:p>
        </w:tc>
        <w:tc>
          <w:tcPr>
            <w:tcW w:w="2304" w:type="dxa"/>
          </w:tcPr>
          <w:p w14:paraId="3BC1CEC9">
            <w:pPr>
              <w:spacing w:line="240" w:lineRule="auto"/>
            </w:pPr>
            <w:r>
              <w:rPr>
                <w:sz w:val="17"/>
              </w:rPr>
              <w:t>14001 §6.1.3·R2 Core 4</w:t>
            </w:r>
          </w:p>
        </w:tc>
      </w:tr>
      <w:tr w14:paraId="48A2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F1B0A4">
            <w:pPr>
              <w:spacing w:line="240" w:lineRule="auto"/>
            </w:pPr>
            <w:r>
              <w:rPr>
                <w:sz w:val="17"/>
              </w:rPr>
              <w:t>K · ENVIRONMENTAL (ISO 14001)</w:t>
            </w:r>
          </w:p>
        </w:tc>
        <w:tc>
          <w:tcPr>
            <w:tcW w:w="5184" w:type="dxa"/>
          </w:tcPr>
          <w:p w14:paraId="31050560">
            <w:pPr>
              <w:spacing w:line="240" w:lineRule="auto"/>
            </w:pPr>
            <w:r>
              <w:rPr>
                <w:sz w:val="17"/>
              </w:rPr>
              <w:t>Environmental Aspects &amp; Impacts Register (FRM-ENV-001)</w:t>
            </w:r>
          </w:p>
        </w:tc>
        <w:tc>
          <w:tcPr>
            <w:tcW w:w="2304" w:type="dxa"/>
          </w:tcPr>
          <w:p w14:paraId="655BFBEA">
            <w:pPr>
              <w:spacing w:line="240" w:lineRule="auto"/>
            </w:pPr>
            <w:r>
              <w:rPr>
                <w:sz w:val="17"/>
              </w:rPr>
              <w:t>14001 §6.1.2</w:t>
            </w:r>
          </w:p>
        </w:tc>
      </w:tr>
      <w:tr w14:paraId="11311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7C1BEF">
            <w:pPr>
              <w:spacing w:line="240" w:lineRule="auto"/>
            </w:pPr>
            <w:r>
              <w:rPr>
                <w:sz w:val="17"/>
              </w:rPr>
              <w:t>K · ENVIRONMENTAL (ISO 14001)</w:t>
            </w:r>
          </w:p>
        </w:tc>
        <w:tc>
          <w:tcPr>
            <w:tcW w:w="5184" w:type="dxa"/>
          </w:tcPr>
          <w:p w14:paraId="421A2163">
            <w:pPr>
              <w:spacing w:line="240" w:lineRule="auto"/>
            </w:pPr>
            <w:r>
              <w:rPr>
                <w:sz w:val="17"/>
              </w:rPr>
              <w:t>Compliance Obligations Evaluation (FRM-ENV-004)</w:t>
            </w:r>
          </w:p>
        </w:tc>
        <w:tc>
          <w:tcPr>
            <w:tcW w:w="2304" w:type="dxa"/>
          </w:tcPr>
          <w:p w14:paraId="7B89391E">
            <w:pPr>
              <w:spacing w:line="240" w:lineRule="auto"/>
            </w:pPr>
            <w:r>
              <w:rPr>
                <w:sz w:val="17"/>
              </w:rPr>
              <w:t>14001 §9.1.2·45001 §9.1.2·R2 Core 4</w:t>
            </w:r>
          </w:p>
        </w:tc>
      </w:tr>
      <w:tr w14:paraId="6974A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960B91">
            <w:pPr>
              <w:spacing w:line="240" w:lineRule="auto"/>
            </w:pPr>
            <w:r>
              <w:rPr>
                <w:sz w:val="17"/>
              </w:rPr>
              <w:t>L · SAFETY (ISO 45001)</w:t>
            </w:r>
          </w:p>
        </w:tc>
        <w:tc>
          <w:tcPr>
            <w:tcW w:w="5184" w:type="dxa"/>
          </w:tcPr>
          <w:p w14:paraId="059E1028">
            <w:pPr>
              <w:spacing w:line="240" w:lineRule="auto"/>
            </w:pPr>
            <w:r>
              <w:rPr>
                <w:sz w:val="17"/>
              </w:rPr>
              <w:t>Hazard Identification &amp; JHA (FRM-SAF-002)</w:t>
            </w:r>
          </w:p>
        </w:tc>
        <w:tc>
          <w:tcPr>
            <w:tcW w:w="2304" w:type="dxa"/>
          </w:tcPr>
          <w:p w14:paraId="1AABF0E5">
            <w:pPr>
              <w:spacing w:line="240" w:lineRule="auto"/>
            </w:pPr>
            <w:r>
              <w:rPr>
                <w:sz w:val="17"/>
              </w:rPr>
              <w:t>45001 §6.1.2·R2 Core 3</w:t>
            </w:r>
          </w:p>
        </w:tc>
      </w:tr>
      <w:tr w14:paraId="09514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DF9D4AC">
            <w:pPr>
              <w:spacing w:line="240" w:lineRule="auto"/>
            </w:pPr>
            <w:r>
              <w:rPr>
                <w:sz w:val="17"/>
              </w:rPr>
              <w:t>L · SAFETY (ISO 45001)</w:t>
            </w:r>
          </w:p>
        </w:tc>
        <w:tc>
          <w:tcPr>
            <w:tcW w:w="5184" w:type="dxa"/>
          </w:tcPr>
          <w:p w14:paraId="61B50B7C">
            <w:pPr>
              <w:spacing w:line="240" w:lineRule="auto"/>
            </w:pPr>
            <w:r>
              <w:rPr>
                <w:sz w:val="17"/>
              </w:rPr>
              <w:t>Emergency Preparedness &amp; Drill Log (FRM-SAF-009)</w:t>
            </w:r>
          </w:p>
        </w:tc>
        <w:tc>
          <w:tcPr>
            <w:tcW w:w="2304" w:type="dxa"/>
          </w:tcPr>
          <w:p w14:paraId="47DBACC3">
            <w:pPr>
              <w:spacing w:line="240" w:lineRule="auto"/>
            </w:pPr>
            <w:r>
              <w:rPr>
                <w:sz w:val="17"/>
              </w:rPr>
              <w:t>14001 §8.2·45001 §8.2·R2 Core 3</w:t>
            </w:r>
          </w:p>
        </w:tc>
      </w:tr>
      <w:tr w14:paraId="2594B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3BB34AA">
            <w:pPr>
              <w:spacing w:line="240" w:lineRule="auto"/>
            </w:pPr>
            <w:r>
              <w:rPr>
                <w:sz w:val="17"/>
              </w:rPr>
              <w:t>L · SAFETY (ISO 45001)</w:t>
            </w:r>
          </w:p>
        </w:tc>
        <w:tc>
          <w:tcPr>
            <w:tcW w:w="5184" w:type="dxa"/>
          </w:tcPr>
          <w:p w14:paraId="5A0C6D7D">
            <w:pPr>
              <w:spacing w:line="240" w:lineRule="auto"/>
            </w:pPr>
            <w:r>
              <w:rPr>
                <w:sz w:val="17"/>
              </w:rPr>
              <w:t>PPE Issue &amp; Inspection (FRM-SAF-003)</w:t>
            </w:r>
          </w:p>
        </w:tc>
        <w:tc>
          <w:tcPr>
            <w:tcW w:w="2304" w:type="dxa"/>
          </w:tcPr>
          <w:p w14:paraId="48DA23D2">
            <w:pPr>
              <w:spacing w:line="240" w:lineRule="auto"/>
            </w:pPr>
            <w:r>
              <w:rPr>
                <w:sz w:val="17"/>
              </w:rPr>
              <w:t>45001 §8.1</w:t>
            </w:r>
          </w:p>
        </w:tc>
      </w:tr>
      <w:tr w14:paraId="277BC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B78786E">
            <w:pPr>
              <w:spacing w:line="240" w:lineRule="auto"/>
            </w:pPr>
            <w:r>
              <w:rPr>
                <w:sz w:val="17"/>
              </w:rPr>
              <w:t>L · SAFETY (ISO 45001)</w:t>
            </w:r>
          </w:p>
        </w:tc>
        <w:tc>
          <w:tcPr>
            <w:tcW w:w="5184" w:type="dxa"/>
          </w:tcPr>
          <w:p w14:paraId="49933EA7">
            <w:pPr>
              <w:spacing w:line="240" w:lineRule="auto"/>
            </w:pPr>
            <w:r>
              <w:rPr>
                <w:sz w:val="17"/>
              </w:rPr>
              <w:t>Contractor &amp; Visitor EHS Control (FRM-SAF-010)</w:t>
            </w:r>
          </w:p>
        </w:tc>
        <w:tc>
          <w:tcPr>
            <w:tcW w:w="2304" w:type="dxa"/>
          </w:tcPr>
          <w:p w14:paraId="3169D31C">
            <w:pPr>
              <w:spacing w:line="240" w:lineRule="auto"/>
            </w:pPr>
            <w:r>
              <w:rPr>
                <w:sz w:val="17"/>
              </w:rPr>
              <w:t>45001 §8.1.4</w:t>
            </w:r>
          </w:p>
        </w:tc>
      </w:tr>
      <w:tr w14:paraId="1B491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A7A132">
            <w:pPr>
              <w:spacing w:line="240" w:lineRule="auto"/>
            </w:pPr>
            <w:r>
              <w:rPr>
                <w:sz w:val="17"/>
              </w:rPr>
              <w:t>L · SAFETY (ISO 45001)</w:t>
            </w:r>
          </w:p>
        </w:tc>
        <w:tc>
          <w:tcPr>
            <w:tcW w:w="5184" w:type="dxa"/>
          </w:tcPr>
          <w:p w14:paraId="07D248EB">
            <w:pPr>
              <w:spacing w:line="240" w:lineRule="auto"/>
            </w:pPr>
            <w:r>
              <w:rPr>
                <w:sz w:val="17"/>
              </w:rPr>
              <w:t>Worker Consultation &amp; Safety Committee (FRM-SAF-008)</w:t>
            </w:r>
          </w:p>
        </w:tc>
        <w:tc>
          <w:tcPr>
            <w:tcW w:w="2304" w:type="dxa"/>
          </w:tcPr>
          <w:p w14:paraId="4EA1C95A">
            <w:pPr>
              <w:spacing w:line="240" w:lineRule="auto"/>
            </w:pPr>
            <w:r>
              <w:rPr>
                <w:sz w:val="17"/>
              </w:rPr>
              <w:t>45001 §5.4</w:t>
            </w:r>
          </w:p>
        </w:tc>
      </w:tr>
      <w:tr w14:paraId="5702C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AE97261">
            <w:pPr>
              <w:spacing w:line="240" w:lineRule="auto"/>
            </w:pPr>
            <w:r>
              <w:rPr>
                <w:sz w:val="17"/>
              </w:rPr>
              <w:t>L · SAFETY (ISO 45001)</w:t>
            </w:r>
          </w:p>
        </w:tc>
        <w:tc>
          <w:tcPr>
            <w:tcW w:w="5184" w:type="dxa"/>
          </w:tcPr>
          <w:p w14:paraId="57E23E12">
            <w:pPr>
              <w:spacing w:line="240" w:lineRule="auto"/>
            </w:pPr>
            <w:r>
              <w:rPr>
                <w:sz w:val="17"/>
              </w:rPr>
              <w:t>Occupational Health Surveillance (FRM-SAF-011)</w:t>
            </w:r>
          </w:p>
        </w:tc>
        <w:tc>
          <w:tcPr>
            <w:tcW w:w="2304" w:type="dxa"/>
          </w:tcPr>
          <w:p w14:paraId="35096AC2">
            <w:pPr>
              <w:spacing w:line="240" w:lineRule="auto"/>
            </w:pPr>
            <w:r>
              <w:rPr>
                <w:sz w:val="17"/>
              </w:rPr>
              <w:t>45001 §9.1.1·§7.4</w:t>
            </w:r>
          </w:p>
        </w:tc>
      </w:tr>
      <w:tr w14:paraId="79AA9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B5992F7">
            <w:pPr>
              <w:spacing w:line="240" w:lineRule="auto"/>
            </w:pPr>
            <w:r>
              <w:rPr>
                <w:sz w:val="17"/>
              </w:rPr>
              <w:t>N · MANAGEMENT SYSTEM (IMS)</w:t>
            </w:r>
          </w:p>
        </w:tc>
        <w:tc>
          <w:tcPr>
            <w:tcW w:w="5184" w:type="dxa"/>
          </w:tcPr>
          <w:p w14:paraId="550FE008">
            <w:pPr>
              <w:spacing w:line="240" w:lineRule="auto"/>
            </w:pPr>
            <w:r>
              <w:rPr>
                <w:sz w:val="17"/>
              </w:rPr>
              <w:t>Management Review (FRM-IMS-001)</w:t>
            </w:r>
          </w:p>
        </w:tc>
        <w:tc>
          <w:tcPr>
            <w:tcW w:w="2304" w:type="dxa"/>
          </w:tcPr>
          <w:p w14:paraId="4C9EC73B">
            <w:pPr>
              <w:spacing w:line="240" w:lineRule="auto"/>
            </w:pPr>
            <w:r>
              <w:rPr>
                <w:sz w:val="17"/>
              </w:rPr>
              <w:t>9001·14001·45001 §9.3·R2 Core 1</w:t>
            </w:r>
          </w:p>
        </w:tc>
      </w:tr>
      <w:tr w14:paraId="2A5DD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D74A94A">
            <w:pPr>
              <w:spacing w:line="240" w:lineRule="auto"/>
            </w:pPr>
            <w:r>
              <w:rPr>
                <w:sz w:val="17"/>
              </w:rPr>
              <w:t>N · MANAGEMENT SYSTEM (IMS)</w:t>
            </w:r>
          </w:p>
        </w:tc>
        <w:tc>
          <w:tcPr>
            <w:tcW w:w="5184" w:type="dxa"/>
          </w:tcPr>
          <w:p w14:paraId="3D255D47">
            <w:pPr>
              <w:spacing w:line="240" w:lineRule="auto"/>
            </w:pPr>
            <w:r>
              <w:rPr>
                <w:sz w:val="17"/>
              </w:rPr>
              <w:t>Quality / EHS Objectives &amp; KPI (FRM-IMS-002)</w:t>
            </w:r>
          </w:p>
        </w:tc>
        <w:tc>
          <w:tcPr>
            <w:tcW w:w="2304" w:type="dxa"/>
          </w:tcPr>
          <w:p w14:paraId="0B3C5B3F">
            <w:pPr>
              <w:spacing w:line="240" w:lineRule="auto"/>
            </w:pPr>
            <w:r>
              <w:rPr>
                <w:sz w:val="17"/>
              </w:rPr>
              <w:t>9001·14001·45001 §6.2</w:t>
            </w:r>
          </w:p>
        </w:tc>
      </w:tr>
      <w:tr w14:paraId="5CCF7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F389D2">
            <w:pPr>
              <w:spacing w:line="240" w:lineRule="auto"/>
            </w:pPr>
            <w:r>
              <w:rPr>
                <w:sz w:val="17"/>
              </w:rPr>
              <w:t>N · MANAGEMENT SYSTEM (IMS)</w:t>
            </w:r>
          </w:p>
        </w:tc>
        <w:tc>
          <w:tcPr>
            <w:tcW w:w="5184" w:type="dxa"/>
          </w:tcPr>
          <w:p w14:paraId="49556018">
            <w:pPr>
              <w:spacing w:line="240" w:lineRule="auto"/>
            </w:pPr>
            <w:r>
              <w:rPr>
                <w:sz w:val="17"/>
              </w:rPr>
              <w:t>Calibration &amp; Equipment Maintenance (FRM-IMS-003)</w:t>
            </w:r>
          </w:p>
        </w:tc>
        <w:tc>
          <w:tcPr>
            <w:tcW w:w="2304" w:type="dxa"/>
          </w:tcPr>
          <w:p w14:paraId="6EF1B92D">
            <w:pPr>
              <w:spacing w:line="240" w:lineRule="auto"/>
            </w:pPr>
            <w:r>
              <w:rPr>
                <w:sz w:val="17"/>
              </w:rPr>
              <w:t>9001 §7.1.5</w:t>
            </w:r>
          </w:p>
        </w:tc>
      </w:tr>
      <w:tr w14:paraId="0B30B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06AE0C4">
            <w:pPr>
              <w:spacing w:line="240" w:lineRule="auto"/>
            </w:pPr>
            <w:r>
              <w:rPr>
                <w:sz w:val="17"/>
              </w:rPr>
              <w:t>N · MANAGEMENT SYSTEM (IMS)</w:t>
            </w:r>
          </w:p>
        </w:tc>
        <w:tc>
          <w:tcPr>
            <w:tcW w:w="5184" w:type="dxa"/>
          </w:tcPr>
          <w:p w14:paraId="40F92D6E">
            <w:pPr>
              <w:spacing w:line="240" w:lineRule="auto"/>
            </w:pPr>
            <w:r>
              <w:rPr>
                <w:sz w:val="17"/>
              </w:rPr>
              <w:t>R2 Material Balance &amp; Throughput (FRM-IMS-004)</w:t>
            </w:r>
          </w:p>
        </w:tc>
        <w:tc>
          <w:tcPr>
            <w:tcW w:w="2304" w:type="dxa"/>
          </w:tcPr>
          <w:p w14:paraId="5CA059CF">
            <w:pPr>
              <w:spacing w:line="240" w:lineRule="auto"/>
            </w:pPr>
            <w:r>
              <w:rPr>
                <w:sz w:val="17"/>
              </w:rPr>
              <w:t>R2 Core 5</w:t>
            </w:r>
          </w:p>
        </w:tc>
      </w:tr>
      <w:tr w14:paraId="58DFB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810E639">
            <w:pPr>
              <w:spacing w:line="240" w:lineRule="auto"/>
            </w:pPr>
            <w:r>
              <w:rPr>
                <w:sz w:val="17"/>
              </w:rPr>
              <w:t>N · MANAGEMENT SYSTEM (IMS)</w:t>
            </w:r>
          </w:p>
        </w:tc>
        <w:tc>
          <w:tcPr>
            <w:tcW w:w="5184" w:type="dxa"/>
          </w:tcPr>
          <w:p w14:paraId="018FF530">
            <w:pPr>
              <w:spacing w:line="240" w:lineRule="auto"/>
            </w:pPr>
            <w:r>
              <w:rPr>
                <w:sz w:val="17"/>
              </w:rPr>
              <w:t>Insurance &amp; Closure Plan (FRM-IMS-005)</w:t>
            </w:r>
          </w:p>
        </w:tc>
        <w:tc>
          <w:tcPr>
            <w:tcW w:w="2304" w:type="dxa"/>
          </w:tcPr>
          <w:p w14:paraId="3F2393BE">
            <w:pPr>
              <w:spacing w:line="240" w:lineRule="auto"/>
            </w:pPr>
            <w:r>
              <w:rPr>
                <w:sz w:val="17"/>
              </w:rPr>
              <w:t>R2 Core 4</w:t>
            </w:r>
          </w:p>
        </w:tc>
      </w:tr>
      <w:tr w14:paraId="4AB62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ACEC5D">
            <w:pPr>
              <w:spacing w:line="240" w:lineRule="auto"/>
            </w:pPr>
            <w:r>
              <w:rPr>
                <w:sz w:val="17"/>
              </w:rPr>
              <w:t>N · MANAGEMENT SYSTEM (IMS)</w:t>
            </w:r>
          </w:p>
        </w:tc>
        <w:tc>
          <w:tcPr>
            <w:tcW w:w="5184" w:type="dxa"/>
          </w:tcPr>
          <w:p w14:paraId="723E9261">
            <w:pPr>
              <w:spacing w:line="240" w:lineRule="auto"/>
            </w:pPr>
            <w:r>
              <w:rPr>
                <w:sz w:val="17"/>
              </w:rPr>
              <w:t>Customer Complaint &amp; Feedback (FRM-IMS-006)</w:t>
            </w:r>
          </w:p>
        </w:tc>
        <w:tc>
          <w:tcPr>
            <w:tcW w:w="2304" w:type="dxa"/>
          </w:tcPr>
          <w:p w14:paraId="2B3732B3">
            <w:pPr>
              <w:spacing w:line="240" w:lineRule="auto"/>
            </w:pPr>
            <w:r>
              <w:rPr>
                <w:sz w:val="17"/>
              </w:rPr>
              <w:t>9001 §9.1.2·10.2</w:t>
            </w:r>
          </w:p>
        </w:tc>
      </w:tr>
      <w:tr w14:paraId="53413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040BFE">
            <w:pPr>
              <w:spacing w:line="240" w:lineRule="auto"/>
            </w:pPr>
            <w:r>
              <w:rPr>
                <w:sz w:val="17"/>
              </w:rPr>
              <w:t>N · MANAGEMENT SYSTEM (IMS)</w:t>
            </w:r>
          </w:p>
        </w:tc>
        <w:tc>
          <w:tcPr>
            <w:tcW w:w="5184" w:type="dxa"/>
          </w:tcPr>
          <w:p w14:paraId="3AED60D4">
            <w:pPr>
              <w:spacing w:line="240" w:lineRule="auto"/>
            </w:pPr>
            <w:r>
              <w:rPr>
                <w:sz w:val="17"/>
              </w:rPr>
              <w:t>Upstream Supplier Evaluation (FRM-IMS-007)</w:t>
            </w:r>
          </w:p>
        </w:tc>
        <w:tc>
          <w:tcPr>
            <w:tcW w:w="2304" w:type="dxa"/>
          </w:tcPr>
          <w:p w14:paraId="7225DA97">
            <w:pPr>
              <w:spacing w:line="240" w:lineRule="auto"/>
            </w:pPr>
            <w:r>
              <w:rPr>
                <w:sz w:val="17"/>
              </w:rPr>
              <w:t>9001 §8.4·R2 Core 5</w:t>
            </w:r>
          </w:p>
        </w:tc>
      </w:tr>
      <w:tr w14:paraId="4CFCD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43AE4E">
            <w:pPr>
              <w:spacing w:line="240" w:lineRule="auto"/>
            </w:pPr>
            <w:r>
              <w:rPr>
                <w:sz w:val="17"/>
              </w:rPr>
              <w:t>N · MANAGEMENT SYSTEM (IMS)</w:t>
            </w:r>
          </w:p>
        </w:tc>
        <w:tc>
          <w:tcPr>
            <w:tcW w:w="5184" w:type="dxa"/>
          </w:tcPr>
          <w:p w14:paraId="490623B3">
            <w:pPr>
              <w:spacing w:line="240" w:lineRule="auto"/>
            </w:pPr>
            <w:r>
              <w:rPr>
                <w:sz w:val="17"/>
              </w:rPr>
              <w:t>Management of Change (FRM-IMS-008)</w:t>
            </w:r>
          </w:p>
        </w:tc>
        <w:tc>
          <w:tcPr>
            <w:tcW w:w="2304" w:type="dxa"/>
          </w:tcPr>
          <w:p w14:paraId="683A49CF">
            <w:pPr>
              <w:spacing w:line="240" w:lineRule="auto"/>
            </w:pPr>
            <w:r>
              <w:rPr>
                <w:sz w:val="17"/>
              </w:rPr>
              <w:t>9001 §6.3·14001 §8.1·45001 §8.1.3</w:t>
            </w:r>
          </w:p>
        </w:tc>
      </w:tr>
      <w:tr w14:paraId="53423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B34DAA">
            <w:pPr>
              <w:spacing w:line="240" w:lineRule="auto"/>
            </w:pPr>
            <w:r>
              <w:rPr>
                <w:sz w:val="17"/>
              </w:rPr>
              <w:t>N · MANAGEMENT SYSTEM (IMS)</w:t>
            </w:r>
          </w:p>
        </w:tc>
        <w:tc>
          <w:tcPr>
            <w:tcW w:w="5184" w:type="dxa"/>
          </w:tcPr>
          <w:p w14:paraId="169252F8">
            <w:pPr>
              <w:spacing w:line="240" w:lineRule="auto"/>
            </w:pPr>
            <w:r>
              <w:rPr>
                <w:sz w:val="17"/>
              </w:rPr>
              <w:t>Internal &amp; External Communication Log (FRM-IMS-009)</w:t>
            </w:r>
          </w:p>
        </w:tc>
        <w:tc>
          <w:tcPr>
            <w:tcW w:w="2304" w:type="dxa"/>
          </w:tcPr>
          <w:p w14:paraId="6D9E66B0">
            <w:pPr>
              <w:spacing w:line="240" w:lineRule="auto"/>
            </w:pPr>
            <w:r>
              <w:rPr>
                <w:sz w:val="17"/>
              </w:rPr>
              <w:t>9001·14001·45001 §7.4</w:t>
            </w:r>
          </w:p>
        </w:tc>
      </w:tr>
      <w:tr w14:paraId="1C345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C4F99F2">
            <w:pPr>
              <w:spacing w:line="240" w:lineRule="auto"/>
            </w:pPr>
            <w:r>
              <w:rPr>
                <w:sz w:val="17"/>
              </w:rPr>
              <w:t>N · MANAGEMENT SYSTEM (IMS)</w:t>
            </w:r>
          </w:p>
        </w:tc>
        <w:tc>
          <w:tcPr>
            <w:tcW w:w="5184" w:type="dxa"/>
          </w:tcPr>
          <w:p w14:paraId="01240FF5">
            <w:pPr>
              <w:spacing w:line="240" w:lineRule="auto"/>
            </w:pPr>
            <w:r>
              <w:rPr>
                <w:sz w:val="17"/>
              </w:rPr>
              <w:t>Competency &amp; Authorization Matrix (FRM-IMS-010)</w:t>
            </w:r>
          </w:p>
        </w:tc>
        <w:tc>
          <w:tcPr>
            <w:tcW w:w="2304" w:type="dxa"/>
          </w:tcPr>
          <w:p w14:paraId="04C618C6">
            <w:pPr>
              <w:spacing w:line="240" w:lineRule="auto"/>
            </w:pPr>
            <w:r>
              <w:rPr>
                <w:sz w:val="17"/>
              </w:rPr>
              <w:t>9001·14001·45001 §7.2·R2 Core 7</w:t>
            </w:r>
          </w:p>
        </w:tc>
      </w:tr>
      <w:tr w14:paraId="11352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EC4138F">
            <w:pPr>
              <w:spacing w:line="240" w:lineRule="auto"/>
            </w:pPr>
            <w:r>
              <w:rPr>
                <w:sz w:val="17"/>
              </w:rPr>
              <w:t>SALES</w:t>
            </w:r>
          </w:p>
        </w:tc>
        <w:tc>
          <w:tcPr>
            <w:tcW w:w="5184" w:type="dxa"/>
          </w:tcPr>
          <w:p w14:paraId="3B3BA30B">
            <w:pPr>
              <w:spacing w:line="240" w:lineRule="auto"/>
            </w:pPr>
            <w:r>
              <w:rPr>
                <w:sz w:val="17"/>
              </w:rPr>
              <w:t>POS / Sales Register</w:t>
            </w:r>
          </w:p>
        </w:tc>
        <w:tc>
          <w:tcPr>
            <w:tcW w:w="2304" w:type="dxa"/>
          </w:tcPr>
          <w:p w14:paraId="6E917831">
            <w:pPr>
              <w:spacing w:line="240" w:lineRule="auto"/>
            </w:pPr>
            <w:r>
              <w:rPr>
                <w:sz w:val="17"/>
              </w:rPr>
              <w:t>9001 §8.2</w:t>
            </w:r>
          </w:p>
        </w:tc>
      </w:tr>
      <w:tr w14:paraId="49D96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3A502F">
            <w:pPr>
              <w:spacing w:line="240" w:lineRule="auto"/>
            </w:pPr>
            <w:r>
              <w:rPr>
                <w:sz w:val="17"/>
              </w:rPr>
              <w:t>SALES</w:t>
            </w:r>
          </w:p>
        </w:tc>
        <w:tc>
          <w:tcPr>
            <w:tcW w:w="5184" w:type="dxa"/>
          </w:tcPr>
          <w:p w14:paraId="0DDA27BE">
            <w:pPr>
              <w:spacing w:line="240" w:lineRule="auto"/>
            </w:pPr>
            <w:r>
              <w:rPr>
                <w:sz w:val="17"/>
              </w:rPr>
              <w:t>Customer Directory (CRM)</w:t>
            </w:r>
          </w:p>
        </w:tc>
        <w:tc>
          <w:tcPr>
            <w:tcW w:w="2304" w:type="dxa"/>
          </w:tcPr>
          <w:p w14:paraId="4DB99512">
            <w:pPr>
              <w:spacing w:line="240" w:lineRule="auto"/>
            </w:pPr>
            <w:r>
              <w:rPr>
                <w:sz w:val="17"/>
              </w:rPr>
              <w:t>9001 §8.2.1</w:t>
            </w:r>
          </w:p>
        </w:tc>
      </w:tr>
      <w:tr w14:paraId="79427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58DF50">
            <w:pPr>
              <w:spacing w:line="240" w:lineRule="auto"/>
            </w:pPr>
            <w:r>
              <w:rPr>
                <w:sz w:val="17"/>
              </w:rPr>
              <w:t>SALES</w:t>
            </w:r>
          </w:p>
        </w:tc>
        <w:tc>
          <w:tcPr>
            <w:tcW w:w="5184" w:type="dxa"/>
          </w:tcPr>
          <w:p w14:paraId="266C1EA4">
            <w:pPr>
              <w:spacing w:line="240" w:lineRule="auto"/>
            </w:pPr>
            <w:r>
              <w:rPr>
                <w:sz w:val="17"/>
              </w:rPr>
              <w:t>Invoicing (A/R)</w:t>
            </w:r>
          </w:p>
        </w:tc>
        <w:tc>
          <w:tcPr>
            <w:tcW w:w="2304" w:type="dxa"/>
          </w:tcPr>
          <w:p w14:paraId="6E3F7CB7">
            <w:pPr>
              <w:spacing w:line="240" w:lineRule="auto"/>
            </w:pPr>
            <w:r>
              <w:rPr>
                <w:sz w:val="17"/>
              </w:rPr>
              <w:t>9001 §8.2·7.5</w:t>
            </w:r>
          </w:p>
        </w:tc>
      </w:tr>
      <w:tr w14:paraId="6EECC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750DAB3">
            <w:pPr>
              <w:spacing w:line="240" w:lineRule="auto"/>
            </w:pPr>
            <w:r>
              <w:rPr>
                <w:sz w:val="17"/>
              </w:rPr>
              <w:t>SALES</w:t>
            </w:r>
          </w:p>
        </w:tc>
        <w:tc>
          <w:tcPr>
            <w:tcW w:w="5184" w:type="dxa"/>
          </w:tcPr>
          <w:p w14:paraId="00B8535F">
            <w:pPr>
              <w:spacing w:line="240" w:lineRule="auto"/>
            </w:pPr>
            <w:r>
              <w:rPr>
                <w:sz w:val="17"/>
              </w:rPr>
              <w:t>Quotations / Estimates</w:t>
            </w:r>
          </w:p>
        </w:tc>
        <w:tc>
          <w:tcPr>
            <w:tcW w:w="2304" w:type="dxa"/>
          </w:tcPr>
          <w:p w14:paraId="0D217A84">
            <w:pPr>
              <w:spacing w:line="240" w:lineRule="auto"/>
            </w:pPr>
            <w:r>
              <w:rPr>
                <w:sz w:val="17"/>
              </w:rPr>
              <w:t>9001 §8.2.3</w:t>
            </w:r>
          </w:p>
        </w:tc>
      </w:tr>
      <w:tr w14:paraId="7AA7B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BD53B0">
            <w:pPr>
              <w:spacing w:line="240" w:lineRule="auto"/>
            </w:pPr>
            <w:r>
              <w:rPr>
                <w:sz w:val="17"/>
              </w:rPr>
              <w:t>SUPPLY</w:t>
            </w:r>
          </w:p>
        </w:tc>
        <w:tc>
          <w:tcPr>
            <w:tcW w:w="5184" w:type="dxa"/>
          </w:tcPr>
          <w:p w14:paraId="11CE93C9">
            <w:pPr>
              <w:spacing w:line="240" w:lineRule="auto"/>
            </w:pPr>
            <w:r>
              <w:rPr>
                <w:sz w:val="17"/>
              </w:rPr>
              <w:t>Inventory Management</w:t>
            </w:r>
          </w:p>
        </w:tc>
        <w:tc>
          <w:tcPr>
            <w:tcW w:w="2304" w:type="dxa"/>
          </w:tcPr>
          <w:p w14:paraId="6780EB42">
            <w:pPr>
              <w:spacing w:line="240" w:lineRule="auto"/>
            </w:pPr>
            <w:r>
              <w:rPr>
                <w:sz w:val="17"/>
              </w:rPr>
              <w:t>9001 §8.5.4</w:t>
            </w:r>
          </w:p>
        </w:tc>
      </w:tr>
      <w:tr w14:paraId="67EEB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5B27BA">
            <w:pPr>
              <w:spacing w:line="240" w:lineRule="auto"/>
            </w:pPr>
            <w:r>
              <w:rPr>
                <w:sz w:val="17"/>
              </w:rPr>
              <w:t>SUPPLY</w:t>
            </w:r>
          </w:p>
        </w:tc>
        <w:tc>
          <w:tcPr>
            <w:tcW w:w="5184" w:type="dxa"/>
          </w:tcPr>
          <w:p w14:paraId="6CB0A21A">
            <w:pPr>
              <w:spacing w:line="240" w:lineRule="auto"/>
            </w:pPr>
            <w:r>
              <w:rPr>
                <w:sz w:val="17"/>
              </w:rPr>
              <w:t>Purchase Orders (A/P)</w:t>
            </w:r>
          </w:p>
        </w:tc>
        <w:tc>
          <w:tcPr>
            <w:tcW w:w="2304" w:type="dxa"/>
          </w:tcPr>
          <w:p w14:paraId="54871A30">
            <w:pPr>
              <w:spacing w:line="240" w:lineRule="auto"/>
            </w:pPr>
            <w:r>
              <w:rPr>
                <w:sz w:val="17"/>
              </w:rPr>
              <w:t>9001 §8.4</w:t>
            </w:r>
          </w:p>
        </w:tc>
      </w:tr>
      <w:tr w14:paraId="28016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4A1776B">
            <w:pPr>
              <w:spacing w:line="240" w:lineRule="auto"/>
            </w:pPr>
            <w:r>
              <w:rPr>
                <w:sz w:val="17"/>
              </w:rPr>
              <w:t>HR</w:t>
            </w:r>
          </w:p>
        </w:tc>
        <w:tc>
          <w:tcPr>
            <w:tcW w:w="5184" w:type="dxa"/>
          </w:tcPr>
          <w:p w14:paraId="1F6A1493">
            <w:pPr>
              <w:spacing w:line="240" w:lineRule="auto"/>
            </w:pPr>
            <w:r>
              <w:rPr>
                <w:sz w:val="17"/>
              </w:rPr>
              <w:t>Employee Enrollment (HR)</w:t>
            </w:r>
          </w:p>
        </w:tc>
        <w:tc>
          <w:tcPr>
            <w:tcW w:w="2304" w:type="dxa"/>
          </w:tcPr>
          <w:p w14:paraId="350ECA9E">
            <w:pPr>
              <w:spacing w:line="240" w:lineRule="auto"/>
            </w:pPr>
            <w:r>
              <w:rPr>
                <w:sz w:val="17"/>
              </w:rPr>
              <w:t>9001·45001 §7.2</w:t>
            </w:r>
          </w:p>
        </w:tc>
      </w:tr>
      <w:tr w14:paraId="4061E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CA7076">
            <w:pPr>
              <w:spacing w:line="240" w:lineRule="auto"/>
            </w:pPr>
            <w:r>
              <w:rPr>
                <w:sz w:val="17"/>
              </w:rPr>
              <w:t>HR</w:t>
            </w:r>
          </w:p>
        </w:tc>
        <w:tc>
          <w:tcPr>
            <w:tcW w:w="5184" w:type="dxa"/>
          </w:tcPr>
          <w:p w14:paraId="34FEBD43">
            <w:pPr>
              <w:spacing w:line="240" w:lineRule="auto"/>
            </w:pPr>
            <w:r>
              <w:rPr>
                <w:sz w:val="17"/>
              </w:rPr>
              <w:t>Timesheets &amp; Attendance</w:t>
            </w:r>
          </w:p>
        </w:tc>
        <w:tc>
          <w:tcPr>
            <w:tcW w:w="2304" w:type="dxa"/>
          </w:tcPr>
          <w:p w14:paraId="1B25DBEA">
            <w:pPr>
              <w:spacing w:line="240" w:lineRule="auto"/>
            </w:pPr>
            <w:r>
              <w:rPr>
                <w:sz w:val="17"/>
              </w:rPr>
              <w:t>45001 §7.2</w:t>
            </w:r>
          </w:p>
        </w:tc>
      </w:tr>
      <w:tr w14:paraId="10181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28E11D">
            <w:pPr>
              <w:spacing w:line="240" w:lineRule="auto"/>
            </w:pPr>
            <w:r>
              <w:rPr>
                <w:sz w:val="17"/>
              </w:rPr>
              <w:t>HR</w:t>
            </w:r>
          </w:p>
        </w:tc>
        <w:tc>
          <w:tcPr>
            <w:tcW w:w="5184" w:type="dxa"/>
          </w:tcPr>
          <w:p w14:paraId="6D1A8475">
            <w:pPr>
              <w:spacing w:line="240" w:lineRule="auto"/>
            </w:pPr>
            <w:r>
              <w:rPr>
                <w:sz w:val="17"/>
              </w:rPr>
              <w:t>Employee Injury Register</w:t>
            </w:r>
          </w:p>
        </w:tc>
        <w:tc>
          <w:tcPr>
            <w:tcW w:w="2304" w:type="dxa"/>
          </w:tcPr>
          <w:p w14:paraId="71F8F6DF">
            <w:pPr>
              <w:spacing w:line="240" w:lineRule="auto"/>
            </w:pPr>
            <w:r>
              <w:rPr>
                <w:sz w:val="17"/>
              </w:rPr>
              <w:t>45001 §10.2 · OSHA 300</w:t>
            </w:r>
          </w:p>
        </w:tc>
      </w:tr>
      <w:tr w14:paraId="799FF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B7F498">
            <w:pPr>
              <w:spacing w:line="240" w:lineRule="auto"/>
            </w:pPr>
            <w:r>
              <w:rPr>
                <w:sz w:val="17"/>
              </w:rPr>
              <w:t>HR</w:t>
            </w:r>
          </w:p>
        </w:tc>
        <w:tc>
          <w:tcPr>
            <w:tcW w:w="5184" w:type="dxa"/>
          </w:tcPr>
          <w:p w14:paraId="62958B7B">
            <w:pPr>
              <w:spacing w:line="240" w:lineRule="auto"/>
            </w:pPr>
            <w:r>
              <w:rPr>
                <w:sz w:val="17"/>
              </w:rPr>
              <w:t>Employee Violation / Disciplinary Log</w:t>
            </w:r>
          </w:p>
        </w:tc>
        <w:tc>
          <w:tcPr>
            <w:tcW w:w="2304" w:type="dxa"/>
          </w:tcPr>
          <w:p w14:paraId="5DFE78F7">
            <w:pPr>
              <w:spacing w:line="240" w:lineRule="auto"/>
            </w:pPr>
            <w:r>
              <w:rPr>
                <w:sz w:val="17"/>
              </w:rPr>
              <w:t>9001 §7.3·45001 §5.4</w:t>
            </w:r>
          </w:p>
        </w:tc>
      </w:tr>
      <w:tr w14:paraId="18FB0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E36EF79">
            <w:pPr>
              <w:spacing w:line="240" w:lineRule="auto"/>
            </w:pPr>
            <w:r>
              <w:rPr>
                <w:sz w:val="17"/>
              </w:rPr>
              <w:t>HR</w:t>
            </w:r>
          </w:p>
        </w:tc>
        <w:tc>
          <w:tcPr>
            <w:tcW w:w="5184" w:type="dxa"/>
          </w:tcPr>
          <w:p w14:paraId="0E4BA603">
            <w:pPr>
              <w:spacing w:line="240" w:lineRule="auto"/>
            </w:pPr>
            <w:r>
              <w:rPr>
                <w:sz w:val="17"/>
              </w:rPr>
              <w:t>Employee Quit / Separation Register</w:t>
            </w:r>
          </w:p>
        </w:tc>
        <w:tc>
          <w:tcPr>
            <w:tcW w:w="2304" w:type="dxa"/>
          </w:tcPr>
          <w:p w14:paraId="3D8F917E">
            <w:pPr>
              <w:spacing w:line="240" w:lineRule="auto"/>
            </w:pPr>
            <w:r>
              <w:rPr>
                <w:sz w:val="17"/>
              </w:rPr>
              <w:t>9001 §7.2·7.5</w:t>
            </w:r>
          </w:p>
        </w:tc>
      </w:tr>
      <w:tr w14:paraId="1DF25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363E485">
            <w:pPr>
              <w:spacing w:line="240" w:lineRule="auto"/>
            </w:pPr>
            <w:r>
              <w:rPr>
                <w:sz w:val="17"/>
              </w:rPr>
              <w:t>FINANCE</w:t>
            </w:r>
          </w:p>
        </w:tc>
        <w:tc>
          <w:tcPr>
            <w:tcW w:w="5184" w:type="dxa"/>
          </w:tcPr>
          <w:p w14:paraId="5AEEB072">
            <w:pPr>
              <w:spacing w:line="240" w:lineRule="auto"/>
            </w:pPr>
            <w:r>
              <w:rPr>
                <w:sz w:val="17"/>
              </w:rPr>
              <w:t>Chart of Accounts (GAAP)</w:t>
            </w:r>
          </w:p>
        </w:tc>
        <w:tc>
          <w:tcPr>
            <w:tcW w:w="2304" w:type="dxa"/>
          </w:tcPr>
          <w:p w14:paraId="2B3383E2">
            <w:pPr>
              <w:spacing w:line="240" w:lineRule="auto"/>
            </w:pPr>
            <w:r>
              <w:rPr>
                <w:sz w:val="17"/>
              </w:rPr>
              <w:t>9001 §7.5</w:t>
            </w:r>
          </w:p>
        </w:tc>
      </w:tr>
      <w:tr w14:paraId="74F42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01188E">
            <w:pPr>
              <w:spacing w:line="240" w:lineRule="auto"/>
            </w:pPr>
            <w:r>
              <w:rPr>
                <w:sz w:val="17"/>
              </w:rPr>
              <w:t>FINANCE</w:t>
            </w:r>
          </w:p>
        </w:tc>
        <w:tc>
          <w:tcPr>
            <w:tcW w:w="5184" w:type="dxa"/>
          </w:tcPr>
          <w:p w14:paraId="09B7ED07">
            <w:pPr>
              <w:spacing w:line="240" w:lineRule="auto"/>
            </w:pPr>
            <w:r>
              <w:rPr>
                <w:sz w:val="17"/>
              </w:rPr>
              <w:t>General Ledger (Double-Entry)</w:t>
            </w:r>
          </w:p>
        </w:tc>
        <w:tc>
          <w:tcPr>
            <w:tcW w:w="2304" w:type="dxa"/>
          </w:tcPr>
          <w:p w14:paraId="0B9EDFC4">
            <w:pPr>
              <w:spacing w:line="240" w:lineRule="auto"/>
            </w:pPr>
            <w:r>
              <w:rPr>
                <w:sz w:val="17"/>
              </w:rPr>
              <w:t>9001 §7.5</w:t>
            </w:r>
          </w:p>
        </w:tc>
      </w:tr>
      <w:tr w14:paraId="1B36C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95B1716">
            <w:pPr>
              <w:spacing w:line="240" w:lineRule="auto"/>
            </w:pPr>
            <w:r>
              <w:rPr>
                <w:sz w:val="17"/>
              </w:rPr>
              <w:t>FINANCE</w:t>
            </w:r>
          </w:p>
        </w:tc>
        <w:tc>
          <w:tcPr>
            <w:tcW w:w="5184" w:type="dxa"/>
          </w:tcPr>
          <w:p w14:paraId="4E3AECEF">
            <w:pPr>
              <w:spacing w:line="240" w:lineRule="auto"/>
            </w:pPr>
            <w:r>
              <w:rPr>
                <w:sz w:val="17"/>
              </w:rPr>
              <w:t>Expense Tracking</w:t>
            </w:r>
          </w:p>
        </w:tc>
        <w:tc>
          <w:tcPr>
            <w:tcW w:w="2304" w:type="dxa"/>
          </w:tcPr>
          <w:p w14:paraId="5994A260">
            <w:pPr>
              <w:spacing w:line="240" w:lineRule="auto"/>
            </w:pPr>
            <w:r>
              <w:rPr>
                <w:sz w:val="17"/>
              </w:rPr>
              <w:t>9001 §7.5</w:t>
            </w:r>
          </w:p>
        </w:tc>
      </w:tr>
      <w:tr w14:paraId="23770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A7EB3D9">
            <w:pPr>
              <w:spacing w:line="240" w:lineRule="auto"/>
            </w:pPr>
            <w:r>
              <w:rPr>
                <w:sz w:val="17"/>
              </w:rPr>
              <w:t>COMPLIANCE</w:t>
            </w:r>
          </w:p>
        </w:tc>
        <w:tc>
          <w:tcPr>
            <w:tcW w:w="5184" w:type="dxa"/>
          </w:tcPr>
          <w:p w14:paraId="3057679C">
            <w:pPr>
              <w:spacing w:line="240" w:lineRule="auto"/>
            </w:pPr>
            <w:r>
              <w:rPr>
                <w:sz w:val="17"/>
              </w:rPr>
              <w:t>CAPA — Corrective &amp; Preventive Actions</w:t>
            </w:r>
          </w:p>
        </w:tc>
        <w:tc>
          <w:tcPr>
            <w:tcW w:w="2304" w:type="dxa"/>
          </w:tcPr>
          <w:p w14:paraId="61ACD8B2">
            <w:pPr>
              <w:spacing w:line="240" w:lineRule="auto"/>
            </w:pPr>
            <w:r>
              <w:rPr>
                <w:sz w:val="17"/>
              </w:rPr>
              <w:t>9001 §10.2</w:t>
            </w:r>
          </w:p>
        </w:tc>
      </w:tr>
      <w:tr w14:paraId="42F56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2DF2499">
            <w:pPr>
              <w:spacing w:line="240" w:lineRule="auto"/>
            </w:pPr>
            <w:r>
              <w:rPr>
                <w:sz w:val="17"/>
              </w:rPr>
              <w:t>COMPLIANCE</w:t>
            </w:r>
          </w:p>
        </w:tc>
        <w:tc>
          <w:tcPr>
            <w:tcW w:w="5184" w:type="dxa"/>
          </w:tcPr>
          <w:p w14:paraId="49371759">
            <w:pPr>
              <w:spacing w:line="240" w:lineRule="auto"/>
            </w:pPr>
            <w:r>
              <w:rPr>
                <w:sz w:val="17"/>
              </w:rPr>
              <w:t>Internal Audit Programme</w:t>
            </w:r>
          </w:p>
        </w:tc>
        <w:tc>
          <w:tcPr>
            <w:tcW w:w="2304" w:type="dxa"/>
          </w:tcPr>
          <w:p w14:paraId="7E1DB8C2">
            <w:pPr>
              <w:spacing w:line="240" w:lineRule="auto"/>
            </w:pPr>
            <w:r>
              <w:rPr>
                <w:sz w:val="17"/>
              </w:rPr>
              <w:t>9001 §9.2</w:t>
            </w:r>
          </w:p>
        </w:tc>
      </w:tr>
      <w:tr w14:paraId="79FDF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69E00A1">
            <w:pPr>
              <w:spacing w:line="240" w:lineRule="auto"/>
            </w:pPr>
            <w:r>
              <w:rPr>
                <w:sz w:val="17"/>
              </w:rPr>
              <w:t>COMPLIANCE</w:t>
            </w:r>
          </w:p>
        </w:tc>
        <w:tc>
          <w:tcPr>
            <w:tcW w:w="5184" w:type="dxa"/>
          </w:tcPr>
          <w:p w14:paraId="7CC58762">
            <w:pPr>
              <w:spacing w:line="240" w:lineRule="auto"/>
            </w:pPr>
            <w:r>
              <w:rPr>
                <w:sz w:val="17"/>
              </w:rPr>
              <w:t>Risk &amp; Opportunity Register</w:t>
            </w:r>
          </w:p>
        </w:tc>
        <w:tc>
          <w:tcPr>
            <w:tcW w:w="2304" w:type="dxa"/>
          </w:tcPr>
          <w:p w14:paraId="40981002">
            <w:pPr>
              <w:spacing w:line="240" w:lineRule="auto"/>
            </w:pPr>
            <w:r>
              <w:rPr>
                <w:sz w:val="17"/>
              </w:rPr>
              <w:t>9001 §6.1·45001 §6.1</w:t>
            </w:r>
          </w:p>
        </w:tc>
      </w:tr>
      <w:tr w14:paraId="38A86E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248F8B">
            <w:pPr>
              <w:spacing w:line="240" w:lineRule="auto"/>
            </w:pPr>
            <w:r>
              <w:rPr>
                <w:sz w:val="17"/>
              </w:rPr>
              <w:t>COMPLIANCE</w:t>
            </w:r>
          </w:p>
        </w:tc>
        <w:tc>
          <w:tcPr>
            <w:tcW w:w="5184" w:type="dxa"/>
          </w:tcPr>
          <w:p w14:paraId="190682AF">
            <w:pPr>
              <w:spacing w:line="240" w:lineRule="auto"/>
            </w:pPr>
            <w:r>
              <w:rPr>
                <w:sz w:val="17"/>
              </w:rPr>
              <w:t>Competence &amp; Training Matrix</w:t>
            </w:r>
          </w:p>
        </w:tc>
        <w:tc>
          <w:tcPr>
            <w:tcW w:w="2304" w:type="dxa"/>
          </w:tcPr>
          <w:p w14:paraId="4C7C5724">
            <w:pPr>
              <w:spacing w:line="240" w:lineRule="auto"/>
            </w:pPr>
            <w:r>
              <w:rPr>
                <w:sz w:val="17"/>
              </w:rPr>
              <w:t>9001 §7.2·45001 §7.2</w:t>
            </w:r>
          </w:p>
        </w:tc>
      </w:tr>
      <w:tr w14:paraId="6681F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6F1F3AE">
            <w:pPr>
              <w:spacing w:line="240" w:lineRule="auto"/>
            </w:pPr>
            <w:r>
              <w:rPr>
                <w:sz w:val="17"/>
              </w:rPr>
              <w:t>COMPLIANCE</w:t>
            </w:r>
          </w:p>
        </w:tc>
        <w:tc>
          <w:tcPr>
            <w:tcW w:w="5184" w:type="dxa"/>
          </w:tcPr>
          <w:p w14:paraId="286FB173">
            <w:pPr>
              <w:spacing w:line="240" w:lineRule="auto"/>
            </w:pPr>
            <w:r>
              <w:rPr>
                <w:sz w:val="17"/>
              </w:rPr>
              <w:t>Controlled Document Register</w:t>
            </w:r>
          </w:p>
        </w:tc>
        <w:tc>
          <w:tcPr>
            <w:tcW w:w="2304" w:type="dxa"/>
          </w:tcPr>
          <w:p w14:paraId="1A4061CD">
            <w:pPr>
              <w:spacing w:line="240" w:lineRule="auto"/>
            </w:pPr>
            <w:r>
              <w:rPr>
                <w:sz w:val="17"/>
              </w:rPr>
              <w:t>9001 §7.5</w:t>
            </w:r>
          </w:p>
        </w:tc>
      </w:tr>
    </w:tbl>
    <w:p w14:paraId="1DA15759"/>
    <w:p w14:paraId="37E6C00D">
      <w:r>
        <w:br w:type="page"/>
      </w:r>
    </w:p>
    <w:p w14:paraId="2FC1C0F7">
      <w:pPr>
        <w:pStyle w:val="2"/>
      </w:pPr>
      <w:r>
        <w:t>7. A · RECEIVING</w:t>
      </w:r>
    </w:p>
    <w:p w14:paraId="13DF7BDD">
      <w:pPr>
        <w:pStyle w:val="3"/>
      </w:pPr>
      <w:r>
        <w:t>📥 Incoming Equipment Receiving (FRM-REC-001)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64BE1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9C71C50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09E83507">
            <w:pPr>
              <w:spacing w:line="240" w:lineRule="auto"/>
            </w:pPr>
            <w:r>
              <w:rPr>
                <w:sz w:val="19"/>
              </w:rPr>
              <w:t>inbound</w:t>
            </w:r>
          </w:p>
        </w:tc>
      </w:tr>
      <w:tr w14:paraId="502AA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66C9C66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5A562F7E">
            <w:pPr>
              <w:spacing w:line="240" w:lineRule="auto"/>
            </w:pPr>
            <w:r>
              <w:rPr>
                <w:sz w:val="19"/>
              </w:rPr>
              <w:t>14001 §8.1·9001 §8.6·R2 Core 6</w:t>
            </w:r>
          </w:p>
        </w:tc>
      </w:tr>
      <w:tr w14:paraId="540DA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7D70616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7CB6DB4A">
            <w:pPr>
              <w:spacing w:line="240" w:lineRule="auto"/>
            </w:pPr>
            <w:r>
              <w:rPr>
                <w:sz w:val="19"/>
              </w:rPr>
              <w:t>A · RECEIVING</w:t>
            </w:r>
          </w:p>
        </w:tc>
      </w:tr>
    </w:tbl>
    <w:p w14:paraId="3CAB7286"/>
    <w:p w14:paraId="4D921381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26062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02291E6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4531C0F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2793A81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2F8ABA9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0989E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0EA8F12">
            <w:pPr>
              <w:spacing w:line="240" w:lineRule="auto"/>
            </w:pPr>
            <w:r>
              <w:rPr>
                <w:sz w:val="17"/>
              </w:rPr>
              <w:t>Lot No. assigned</w:t>
            </w:r>
          </w:p>
        </w:tc>
        <w:tc>
          <w:tcPr>
            <w:tcW w:w="1872" w:type="dxa"/>
          </w:tcPr>
          <w:p w14:paraId="21E2CEEC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644641B6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1D187EE0">
            <w:pPr>
              <w:spacing w:line="240" w:lineRule="auto"/>
            </w:pPr>
            <w:r>
              <w:rPr>
                <w:sz w:val="17"/>
              </w:rPr>
              <w:t>使用收貨（FRM-REC-001）核發之管制批號，嚴禁自行編造。</w:t>
            </w:r>
          </w:p>
        </w:tc>
      </w:tr>
      <w:tr w14:paraId="652CC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B3EEE77">
            <w:pPr>
              <w:spacing w:line="240" w:lineRule="auto"/>
            </w:pPr>
            <w:r>
              <w:rPr>
                <w:sz w:val="17"/>
              </w:rPr>
              <w:t>Receiving date</w:t>
            </w:r>
          </w:p>
        </w:tc>
        <w:tc>
          <w:tcPr>
            <w:tcW w:w="1872" w:type="dxa"/>
          </w:tcPr>
          <w:p w14:paraId="392E39D0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31490598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86CEC91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29D3B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94BC460">
            <w:pPr>
              <w:spacing w:line="240" w:lineRule="auto"/>
            </w:pPr>
            <w:r>
              <w:rPr>
                <w:sz w:val="17"/>
              </w:rPr>
              <w:t>Supplier / Customer</w:t>
            </w:r>
          </w:p>
        </w:tc>
        <w:tc>
          <w:tcPr>
            <w:tcW w:w="1872" w:type="dxa"/>
          </w:tcPr>
          <w:p w14:paraId="3481D374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A7C845D">
            <w:pPr>
              <w:spacing w:line="240" w:lineRule="auto"/>
            </w:pPr>
          </w:p>
        </w:tc>
        <w:tc>
          <w:tcPr>
            <w:tcW w:w="4608" w:type="dxa"/>
          </w:tcPr>
          <w:p w14:paraId="63E438F7">
            <w:pPr>
              <w:spacing w:line="240" w:lineRule="auto"/>
            </w:pPr>
          </w:p>
        </w:tc>
      </w:tr>
      <w:tr w14:paraId="0D360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13786D74">
            <w:pPr>
              <w:spacing w:line="240" w:lineRule="auto"/>
            </w:pPr>
            <w:r>
              <w:rPr>
                <w:sz w:val="17"/>
              </w:rPr>
              <w:t>Carrier</w:t>
            </w:r>
          </w:p>
        </w:tc>
        <w:tc>
          <w:tcPr>
            <w:tcW w:w="1872" w:type="dxa"/>
          </w:tcPr>
          <w:p w14:paraId="32AFC5C9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7DFBB9EA">
            <w:pPr>
              <w:spacing w:line="240" w:lineRule="auto"/>
            </w:pPr>
          </w:p>
        </w:tc>
        <w:tc>
          <w:tcPr>
            <w:tcW w:w="4608" w:type="dxa"/>
          </w:tcPr>
          <w:p w14:paraId="327FFDE6">
            <w:pPr>
              <w:spacing w:line="240" w:lineRule="auto"/>
            </w:pPr>
          </w:p>
        </w:tc>
      </w:tr>
      <w:tr w14:paraId="4BC4C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5362965F">
            <w:pPr>
              <w:spacing w:line="240" w:lineRule="auto"/>
            </w:pPr>
            <w:r>
              <w:rPr>
                <w:sz w:val="17"/>
              </w:rPr>
              <w:t>PO / Ref No.</w:t>
            </w:r>
          </w:p>
        </w:tc>
        <w:tc>
          <w:tcPr>
            <w:tcW w:w="1872" w:type="dxa"/>
          </w:tcPr>
          <w:p w14:paraId="0196C6FB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28C53858">
            <w:pPr>
              <w:spacing w:line="240" w:lineRule="auto"/>
            </w:pPr>
          </w:p>
        </w:tc>
        <w:tc>
          <w:tcPr>
            <w:tcW w:w="4608" w:type="dxa"/>
          </w:tcPr>
          <w:p w14:paraId="124D2060">
            <w:pPr>
              <w:spacing w:line="240" w:lineRule="auto"/>
            </w:pPr>
          </w:p>
        </w:tc>
      </w:tr>
      <w:tr w14:paraId="72401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35B58AE7">
            <w:pPr>
              <w:spacing w:line="240" w:lineRule="auto"/>
            </w:pPr>
            <w:r>
              <w:rPr>
                <w:sz w:val="17"/>
              </w:rPr>
              <w:t>Equipment type(s)</w:t>
            </w:r>
          </w:p>
        </w:tc>
        <w:tc>
          <w:tcPr>
            <w:tcW w:w="1872" w:type="dxa"/>
          </w:tcPr>
          <w:p w14:paraId="223B58E2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3565B8F6">
            <w:pPr>
              <w:spacing w:line="240" w:lineRule="auto"/>
            </w:pPr>
          </w:p>
        </w:tc>
        <w:tc>
          <w:tcPr>
            <w:tcW w:w="4608" w:type="dxa"/>
          </w:tcPr>
          <w:p w14:paraId="2A6CE8C8">
            <w:pPr>
              <w:spacing w:line="240" w:lineRule="auto"/>
            </w:pPr>
          </w:p>
        </w:tc>
      </w:tr>
      <w:tr w14:paraId="64731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9EA6D6F">
            <w:pPr>
              <w:spacing w:line="240" w:lineRule="auto"/>
            </w:pPr>
            <w:r>
              <w:rPr>
                <w:sz w:val="17"/>
              </w:rPr>
              <w:t>Total pallets / boxes</w:t>
            </w:r>
          </w:p>
        </w:tc>
        <w:tc>
          <w:tcPr>
            <w:tcW w:w="1872" w:type="dxa"/>
          </w:tcPr>
          <w:p w14:paraId="30BD0C02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7DB2EAED">
            <w:pPr>
              <w:spacing w:line="240" w:lineRule="auto"/>
            </w:pPr>
          </w:p>
        </w:tc>
        <w:tc>
          <w:tcPr>
            <w:tcW w:w="4608" w:type="dxa"/>
          </w:tcPr>
          <w:p w14:paraId="4DB4872E">
            <w:pPr>
              <w:spacing w:line="240" w:lineRule="auto"/>
            </w:pPr>
          </w:p>
        </w:tc>
      </w:tr>
      <w:tr w14:paraId="1EF57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05767330">
            <w:pPr>
              <w:spacing w:line="240" w:lineRule="auto"/>
            </w:pPr>
            <w:r>
              <w:rPr>
                <w:sz w:val="17"/>
              </w:rPr>
              <w:t>Gross weight (kg)</w:t>
            </w:r>
          </w:p>
        </w:tc>
        <w:tc>
          <w:tcPr>
            <w:tcW w:w="1872" w:type="dxa"/>
          </w:tcPr>
          <w:p w14:paraId="4352936A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5F19F8E1">
            <w:pPr>
              <w:spacing w:line="240" w:lineRule="auto"/>
            </w:pPr>
          </w:p>
        </w:tc>
        <w:tc>
          <w:tcPr>
            <w:tcW w:w="4608" w:type="dxa"/>
          </w:tcPr>
          <w:p w14:paraId="401333AC">
            <w:pPr>
              <w:spacing w:line="240" w:lineRule="auto"/>
            </w:pPr>
          </w:p>
        </w:tc>
      </w:tr>
      <w:tr w14:paraId="35A80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0363145">
            <w:pPr>
              <w:spacing w:line="240" w:lineRule="auto"/>
            </w:pPr>
            <w:r>
              <w:rPr>
                <w:sz w:val="17"/>
              </w:rPr>
              <w:t>Data-bearing media suspected</w:t>
            </w:r>
          </w:p>
        </w:tc>
        <w:tc>
          <w:tcPr>
            <w:tcW w:w="1872" w:type="dxa"/>
          </w:tcPr>
          <w:p w14:paraId="0624091F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2C0C0ACE">
            <w:pPr>
              <w:spacing w:line="240" w:lineRule="auto"/>
            </w:pPr>
          </w:p>
        </w:tc>
        <w:tc>
          <w:tcPr>
            <w:tcW w:w="4608" w:type="dxa"/>
          </w:tcPr>
          <w:p w14:paraId="521F756B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to Data Security (FRM-HDD-SEC-001)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任何疑慮一律選「yes」（R2v3 Core 7）。</w:t>
            </w:r>
          </w:p>
        </w:tc>
      </w:tr>
      <w:tr w14:paraId="35C60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F196382">
            <w:pPr>
              <w:spacing w:line="240" w:lineRule="auto"/>
            </w:pPr>
            <w:r>
              <w:rPr>
                <w:sz w:val="17"/>
              </w:rPr>
              <w:t>Focus materials present</w:t>
            </w:r>
          </w:p>
        </w:tc>
        <w:tc>
          <w:tcPr>
            <w:tcW w:w="1872" w:type="dxa"/>
          </w:tcPr>
          <w:p w14:paraId="1B2A0D4D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830FDAE">
            <w:pPr>
              <w:spacing w:line="240" w:lineRule="auto"/>
            </w:pPr>
          </w:p>
        </w:tc>
        <w:tc>
          <w:tcPr>
            <w:tcW w:w="4608" w:type="dxa"/>
          </w:tcPr>
          <w:p w14:paraId="227AE2C0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batteries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CRT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LCD-Hg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PCB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solar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multiple</w:t>
            </w:r>
          </w:p>
        </w:tc>
      </w:tr>
      <w:tr w14:paraId="29AB2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CC2FD6B">
            <w:pPr>
              <w:spacing w:line="240" w:lineRule="auto"/>
            </w:pPr>
            <w:r>
              <w:rPr>
                <w:sz w:val="17"/>
              </w:rPr>
              <w:t>Load secure / undamaged</w:t>
            </w:r>
          </w:p>
        </w:tc>
        <w:tc>
          <w:tcPr>
            <w:tcW w:w="1872" w:type="dxa"/>
          </w:tcPr>
          <w:p w14:paraId="6C8B8136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046F809B">
            <w:pPr>
              <w:spacing w:line="240" w:lineRule="auto"/>
            </w:pPr>
          </w:p>
        </w:tc>
        <w:tc>
          <w:tcPr>
            <w:tcW w:w="4608" w:type="dxa"/>
          </w:tcPr>
          <w:p w14:paraId="55C4E2B5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damage report (FRM-REC-003)</w:t>
            </w:r>
          </w:p>
        </w:tc>
      </w:tr>
      <w:tr w14:paraId="3E792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F8AF066">
            <w:pPr>
              <w:spacing w:line="240" w:lineRule="auto"/>
            </w:pPr>
            <w:r>
              <w:rPr>
                <w:sz w:val="17"/>
              </w:rPr>
              <w:t>Routing</w:t>
            </w:r>
          </w:p>
        </w:tc>
        <w:tc>
          <w:tcPr>
            <w:tcW w:w="1872" w:type="dxa"/>
          </w:tcPr>
          <w:p w14:paraId="5383528B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CB5DA0E">
            <w:pPr>
              <w:spacing w:line="240" w:lineRule="auto"/>
            </w:pPr>
          </w:p>
        </w:tc>
        <w:tc>
          <w:tcPr>
            <w:tcW w:w="4608" w:type="dxa"/>
          </w:tcPr>
          <w:p w14:paraId="66231CC8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Asset Control (FRM-AST-INV-001)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Dismantling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FM Storage (FRM-R2-FM-001)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Data Security (FRM-HDD-SEC-001)</w:t>
            </w:r>
          </w:p>
        </w:tc>
      </w:tr>
      <w:tr w14:paraId="7DFE7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EA76843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5B350063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2A6B3EF5">
            <w:pPr>
              <w:spacing w:line="240" w:lineRule="auto"/>
            </w:pPr>
          </w:p>
        </w:tc>
        <w:tc>
          <w:tcPr>
            <w:tcW w:w="4608" w:type="dxa"/>
          </w:tcPr>
          <w:p w14:paraId="1D1F33CC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received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routed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discrepancy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5E79352F"/>
    <w:p w14:paraId="6203171F">
      <w:pPr>
        <w:pStyle w:val="4"/>
      </w:pPr>
      <w:r>
        <w:t>本名冊之自動串接</w:t>
      </w:r>
    </w:p>
    <w:p w14:paraId="7A9F6C78">
      <w:r>
        <w:t>以下列觸發值送出本表單時，系統自動建立關聯記錄 — 切勿再手動建立：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728"/>
        <w:gridCol w:w="2880"/>
        <w:gridCol w:w="3600"/>
      </w:tblGrid>
      <w:tr w14:paraId="5860A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40" w:type="dxa"/>
            <w:shd w:val="clear" w:color="auto" w:fill="1A335C"/>
          </w:tcPr>
          <w:p w14:paraId="1D20F7D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觸發欄位</w:t>
            </w:r>
          </w:p>
        </w:tc>
        <w:tc>
          <w:tcPr>
            <w:tcW w:w="1728" w:type="dxa"/>
            <w:shd w:val="clear" w:color="auto" w:fill="1A335C"/>
          </w:tcPr>
          <w:p w14:paraId="56469A9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觸發值</w:t>
            </w:r>
          </w:p>
        </w:tc>
        <w:tc>
          <w:tcPr>
            <w:tcW w:w="2880" w:type="dxa"/>
            <w:shd w:val="clear" w:color="auto" w:fill="1A335C"/>
          </w:tcPr>
          <w:p w14:paraId="584D00E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自動建立於</w:t>
            </w:r>
          </w:p>
        </w:tc>
        <w:tc>
          <w:tcPr>
            <w:tcW w:w="3600" w:type="dxa"/>
            <w:shd w:val="clear" w:color="auto" w:fill="1A335C"/>
          </w:tcPr>
          <w:p w14:paraId="7EDD029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原因（稽核記載）</w:t>
            </w:r>
          </w:p>
        </w:tc>
      </w:tr>
      <w:tr w14:paraId="010F5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FC2B967">
            <w:pPr>
              <w:spacing w:line="240" w:lineRule="auto"/>
            </w:pPr>
            <w:r>
              <w:rPr>
                <w:sz w:val="17"/>
              </w:rPr>
              <w:t>data_bearing</w:t>
            </w:r>
          </w:p>
        </w:tc>
        <w:tc>
          <w:tcPr>
            <w:tcW w:w="1728" w:type="dxa"/>
          </w:tcPr>
          <w:p w14:paraId="24339A82">
            <w:pPr>
              <w:spacing w:line="240" w:lineRule="auto"/>
            </w:pPr>
            <w:r>
              <w:rPr>
                <w:sz w:val="17"/>
              </w:rPr>
              <w:t>yes*</w:t>
            </w:r>
          </w:p>
        </w:tc>
        <w:tc>
          <w:tcPr>
            <w:tcW w:w="2880" w:type="dxa"/>
          </w:tcPr>
          <w:p w14:paraId="717E1AD9">
            <w:pPr>
              <w:spacing w:line="240" w:lineRule="auto"/>
            </w:pPr>
            <w:r>
              <w:rPr>
                <w:sz w:val="17"/>
              </w:rPr>
              <w:t>Data-Bearing Media Security Log (FRM-HDD-SEC-001)</w:t>
            </w:r>
          </w:p>
        </w:tc>
        <w:tc>
          <w:tcPr>
            <w:tcW w:w="3600" w:type="dxa"/>
          </w:tcPr>
          <w:p w14:paraId="2A0DA855">
            <w:pPr>
              <w:spacing w:line="240" w:lineRule="auto"/>
            </w:pPr>
            <w:r>
              <w:rPr>
                <w:sz w:val="17"/>
              </w:rPr>
              <w:t>data-bearing media flagged at receiving → Data Security log (FRM-HDD-SEC-001)</w:t>
            </w:r>
          </w:p>
        </w:tc>
      </w:tr>
      <w:tr w14:paraId="37BFA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144F9B5">
            <w:pPr>
              <w:spacing w:line="240" w:lineRule="auto"/>
            </w:pPr>
            <w:r>
              <w:rPr>
                <w:sz w:val="17"/>
              </w:rPr>
              <w:t>fm</w:t>
            </w:r>
          </w:p>
        </w:tc>
        <w:tc>
          <w:tcPr>
            <w:tcW w:w="1728" w:type="dxa"/>
          </w:tcPr>
          <w:p w14:paraId="73EA6CE3">
            <w:pPr>
              <w:spacing w:line="240" w:lineRule="auto"/>
            </w:pPr>
            <w:r>
              <w:rPr>
                <w:sz w:val="17"/>
              </w:rPr>
              <w:t>!none</w:t>
            </w:r>
          </w:p>
        </w:tc>
        <w:tc>
          <w:tcPr>
            <w:tcW w:w="2880" w:type="dxa"/>
          </w:tcPr>
          <w:p w14:paraId="637BF4B5">
            <w:pPr>
              <w:spacing w:line="240" w:lineRule="auto"/>
            </w:pPr>
            <w:r>
              <w:rPr>
                <w:sz w:val="17"/>
              </w:rPr>
              <w:t>Focus Material Inventory (FRM-R2-FM-001)</w:t>
            </w:r>
          </w:p>
        </w:tc>
        <w:tc>
          <w:tcPr>
            <w:tcW w:w="3600" w:type="dxa"/>
          </w:tcPr>
          <w:p w14:paraId="52154ACB">
            <w:pPr>
              <w:spacing w:line="240" w:lineRule="auto"/>
            </w:pPr>
            <w:r>
              <w:rPr>
                <w:sz w:val="17"/>
              </w:rPr>
              <w:t>focus materials present at receiving → FM inventory (FRM-R2-FM-001)</w:t>
            </w:r>
          </w:p>
        </w:tc>
      </w:tr>
      <w:tr w14:paraId="319DD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B4FB64B">
            <w:pPr>
              <w:spacing w:line="240" w:lineRule="auto"/>
            </w:pPr>
            <w:r>
              <w:rPr>
                <w:sz w:val="17"/>
              </w:rPr>
              <w:t>condition</w:t>
            </w:r>
          </w:p>
        </w:tc>
        <w:tc>
          <w:tcPr>
            <w:tcW w:w="1728" w:type="dxa"/>
          </w:tcPr>
          <w:p w14:paraId="55EDEA01">
            <w:pPr>
              <w:spacing w:line="240" w:lineRule="auto"/>
            </w:pPr>
            <w:r>
              <w:rPr>
                <w:sz w:val="17"/>
              </w:rPr>
              <w:t>no*</w:t>
            </w:r>
          </w:p>
        </w:tc>
        <w:tc>
          <w:tcPr>
            <w:tcW w:w="2880" w:type="dxa"/>
          </w:tcPr>
          <w:p w14:paraId="21648458">
            <w:pPr>
              <w:spacing w:line="240" w:lineRule="auto"/>
            </w:pPr>
            <w:r>
              <w:rPr>
                <w:sz w:val="17"/>
              </w:rPr>
              <w:t>Nonconforming Output Control (FRM-QC-002)</w:t>
            </w:r>
          </w:p>
        </w:tc>
        <w:tc>
          <w:tcPr>
            <w:tcW w:w="3600" w:type="dxa"/>
          </w:tcPr>
          <w:p w14:paraId="38AD5D18">
            <w:pPr>
              <w:spacing w:line="240" w:lineRule="auto"/>
            </w:pPr>
            <w:r>
              <w:rPr>
                <w:sz w:val="17"/>
              </w:rPr>
              <w:t>damaged / unsecured load → Nonconforming Output Control (FRM-QC-002)</w:t>
            </w:r>
          </w:p>
        </w:tc>
      </w:tr>
      <w:tr w14:paraId="4E291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41FD6E6">
            <w:pPr>
              <w:spacing w:line="240" w:lineRule="auto"/>
            </w:pPr>
            <w:r>
              <w:rPr>
                <w:sz w:val="17"/>
              </w:rPr>
              <w:t>routing</w:t>
            </w:r>
          </w:p>
        </w:tc>
        <w:tc>
          <w:tcPr>
            <w:tcW w:w="1728" w:type="dxa"/>
          </w:tcPr>
          <w:p w14:paraId="1BD94EAE">
            <w:pPr>
              <w:spacing w:line="240" w:lineRule="auto"/>
            </w:pPr>
            <w:r>
              <w:rPr>
                <w:sz w:val="17"/>
              </w:rPr>
              <w:t>*asset control*</w:t>
            </w:r>
          </w:p>
        </w:tc>
        <w:tc>
          <w:tcPr>
            <w:tcW w:w="2880" w:type="dxa"/>
          </w:tcPr>
          <w:p w14:paraId="5865027E">
            <w:pPr>
              <w:spacing w:line="240" w:lineRule="auto"/>
            </w:pPr>
            <w:r>
              <w:rPr>
                <w:sz w:val="17"/>
              </w:rPr>
              <w:t>Asset Registration &amp; Inventory (FRM-AST-INV-001)</w:t>
            </w:r>
          </w:p>
        </w:tc>
        <w:tc>
          <w:tcPr>
            <w:tcW w:w="3600" w:type="dxa"/>
          </w:tcPr>
          <w:p w14:paraId="4150EFFB">
            <w:pPr>
              <w:spacing w:line="240" w:lineRule="auto"/>
            </w:pPr>
            <w:r>
              <w:rPr>
                <w:sz w:val="17"/>
              </w:rPr>
              <w:t>routed to Asset Control → asset registration started (FRM-AST-INV-001)</w:t>
            </w:r>
          </w:p>
        </w:tc>
      </w:tr>
    </w:tbl>
    <w:p w14:paraId="3AAD78C8"/>
    <w:p w14:paraId="660492D1">
      <w:pPr>
        <w:pStyle w:val="4"/>
      </w:pPr>
      <w:r>
        <w:t>狀態生命週期</w:t>
      </w:r>
    </w:p>
    <w:p w14:paraId="31BC5862">
      <w:pPr>
        <w:pStyle w:val="23"/>
      </w:pPr>
      <w:r>
        <w:t>received</w:t>
      </w:r>
    </w:p>
    <w:p w14:paraId="1DBC7CE1">
      <w:pPr>
        <w:pStyle w:val="23"/>
      </w:pPr>
      <w:r>
        <w:t>verified</w:t>
      </w:r>
    </w:p>
    <w:p w14:paraId="71593C78">
      <w:pPr>
        <w:pStyle w:val="23"/>
      </w:pPr>
      <w:r>
        <w:t>routed</w:t>
      </w:r>
    </w:p>
    <w:p w14:paraId="621EA39B">
      <w:pPr>
        <w:pStyle w:val="23"/>
      </w:pPr>
      <w:r>
        <w:t>discrepancy</w:t>
      </w:r>
    </w:p>
    <w:p w14:paraId="46D082CE"/>
    <w:p w14:paraId="169B7F3A">
      <w:r>
        <w:br w:type="page"/>
      </w:r>
    </w:p>
    <w:p w14:paraId="3FF3C299">
      <w:pPr>
        <w:pStyle w:val="2"/>
      </w:pPr>
      <w:r>
        <w:t>8. B · ASSET CONTROL</w:t>
      </w:r>
    </w:p>
    <w:p w14:paraId="169D5B30">
      <w:pPr>
        <w:pStyle w:val="3"/>
      </w:pPr>
      <w:r>
        <w:t>🏷️ Asset Registration &amp; Inventory (FRM-AST-INV-001)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1D584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28727AB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35C12BD6">
            <w:pPr>
              <w:spacing w:line="240" w:lineRule="auto"/>
            </w:pPr>
            <w:r>
              <w:rPr>
                <w:sz w:val="19"/>
              </w:rPr>
              <w:t>wh_inbound</w:t>
            </w:r>
          </w:p>
        </w:tc>
      </w:tr>
      <w:tr w14:paraId="097B0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0BCF0E1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0F2E1CFC">
            <w:pPr>
              <w:spacing w:line="240" w:lineRule="auto"/>
            </w:pPr>
            <w:r>
              <w:rPr>
                <w:sz w:val="19"/>
              </w:rPr>
              <w:t>9001 §8.5.4·R2 Core 5</w:t>
            </w:r>
          </w:p>
        </w:tc>
      </w:tr>
      <w:tr w14:paraId="069DA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363E260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177D2F34">
            <w:pPr>
              <w:spacing w:line="240" w:lineRule="auto"/>
            </w:pPr>
            <w:r>
              <w:rPr>
                <w:sz w:val="19"/>
              </w:rPr>
              <w:t>B · ASSET CONTROL</w:t>
            </w:r>
          </w:p>
        </w:tc>
      </w:tr>
    </w:tbl>
    <w:p w14:paraId="1560E8D3"/>
    <w:p w14:paraId="2B9A848B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141B0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76225D0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6DB6D71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1F9D7AE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10BD9AE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3C1E9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B537635">
            <w:pPr>
              <w:spacing w:line="240" w:lineRule="auto"/>
            </w:pPr>
            <w:r>
              <w:rPr>
                <w:sz w:val="17"/>
              </w:rPr>
              <w:t>Asset ID assigned</w:t>
            </w:r>
          </w:p>
        </w:tc>
        <w:tc>
          <w:tcPr>
            <w:tcW w:w="1872" w:type="dxa"/>
          </w:tcPr>
          <w:p w14:paraId="21720E14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465DD9A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332D5DE4">
            <w:pPr>
              <w:spacing w:line="240" w:lineRule="auto"/>
            </w:pPr>
            <w:r>
              <w:rPr>
                <w:sz w:val="17"/>
              </w:rPr>
              <w:t>來自 FRM-AST-INV-001 之唯一資產編號；一機一號，永不變更。</w:t>
            </w:r>
          </w:p>
        </w:tc>
      </w:tr>
      <w:tr w14:paraId="4B3B0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3F20BB2">
            <w:pPr>
              <w:spacing w:line="240" w:lineRule="auto"/>
            </w:pPr>
            <w:r>
              <w:rPr>
                <w:sz w:val="17"/>
              </w:rPr>
              <w:t>Lot No.</w:t>
            </w:r>
          </w:p>
        </w:tc>
        <w:tc>
          <w:tcPr>
            <w:tcW w:w="1872" w:type="dxa"/>
          </w:tcPr>
          <w:p w14:paraId="40D12D7F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3DFEE405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18BEA46F">
            <w:pPr>
              <w:spacing w:line="240" w:lineRule="auto"/>
            </w:pPr>
            <w:r>
              <w:rPr>
                <w:sz w:val="17"/>
              </w:rPr>
              <w:t>使用收貨（FRM-REC-001）核發之管制批號，嚴禁自行編造。</w:t>
            </w:r>
          </w:p>
        </w:tc>
      </w:tr>
      <w:tr w14:paraId="5BACA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56F48A0">
            <w:pPr>
              <w:spacing w:line="240" w:lineRule="auto"/>
            </w:pPr>
            <w:r>
              <w:rPr>
                <w:sz w:val="17"/>
              </w:rPr>
              <w:t>Registration date</w:t>
            </w:r>
          </w:p>
        </w:tc>
        <w:tc>
          <w:tcPr>
            <w:tcW w:w="1872" w:type="dxa"/>
          </w:tcPr>
          <w:p w14:paraId="36C318CE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359D3887">
            <w:pPr>
              <w:spacing w:line="240" w:lineRule="auto"/>
            </w:pPr>
          </w:p>
        </w:tc>
        <w:tc>
          <w:tcPr>
            <w:tcW w:w="4608" w:type="dxa"/>
          </w:tcPr>
          <w:p w14:paraId="12C565DB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107D7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D88F0A9">
            <w:pPr>
              <w:spacing w:line="240" w:lineRule="auto"/>
            </w:pPr>
            <w:r>
              <w:rPr>
                <w:sz w:val="17"/>
              </w:rPr>
              <w:t>Registered by</w:t>
            </w:r>
          </w:p>
        </w:tc>
        <w:tc>
          <w:tcPr>
            <w:tcW w:w="1872" w:type="dxa"/>
          </w:tcPr>
          <w:p w14:paraId="477CF9E9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E0355CA">
            <w:pPr>
              <w:spacing w:line="240" w:lineRule="auto"/>
            </w:pPr>
          </w:p>
        </w:tc>
        <w:tc>
          <w:tcPr>
            <w:tcW w:w="4608" w:type="dxa"/>
          </w:tcPr>
          <w:p w14:paraId="09620CFC">
            <w:pPr>
              <w:spacing w:line="240" w:lineRule="auto"/>
            </w:pPr>
            <w:r>
              <w:rPr>
                <w:sz w:val="17"/>
              </w:rPr>
              <w:t>填本人姓名 — 您對本記錄具名負責。</w:t>
            </w:r>
          </w:p>
        </w:tc>
      </w:tr>
      <w:tr w14:paraId="50B92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9D4B73E">
            <w:pPr>
              <w:spacing w:line="240" w:lineRule="auto"/>
            </w:pPr>
            <w:r>
              <w:rPr>
                <w:sz w:val="17"/>
              </w:rPr>
              <w:t>Equipment type</w:t>
            </w:r>
          </w:p>
        </w:tc>
        <w:tc>
          <w:tcPr>
            <w:tcW w:w="1872" w:type="dxa"/>
          </w:tcPr>
          <w:p w14:paraId="3CEAA406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3AAD5681">
            <w:pPr>
              <w:spacing w:line="240" w:lineRule="auto"/>
            </w:pPr>
          </w:p>
        </w:tc>
        <w:tc>
          <w:tcPr>
            <w:tcW w:w="4608" w:type="dxa"/>
          </w:tcPr>
          <w:p w14:paraId="3E2C64CD">
            <w:pPr>
              <w:spacing w:line="240" w:lineRule="auto"/>
            </w:pPr>
          </w:p>
        </w:tc>
      </w:tr>
      <w:tr w14:paraId="45544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8FAFF0E">
            <w:pPr>
              <w:spacing w:line="240" w:lineRule="auto"/>
            </w:pPr>
            <w:r>
              <w:rPr>
                <w:sz w:val="17"/>
              </w:rPr>
              <w:t>Make / Model</w:t>
            </w:r>
          </w:p>
        </w:tc>
        <w:tc>
          <w:tcPr>
            <w:tcW w:w="1872" w:type="dxa"/>
          </w:tcPr>
          <w:p w14:paraId="1DF1BC84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A427023">
            <w:pPr>
              <w:spacing w:line="240" w:lineRule="auto"/>
            </w:pPr>
          </w:p>
        </w:tc>
        <w:tc>
          <w:tcPr>
            <w:tcW w:w="4608" w:type="dxa"/>
          </w:tcPr>
          <w:p w14:paraId="6F6ABF85">
            <w:pPr>
              <w:spacing w:line="240" w:lineRule="auto"/>
            </w:pPr>
          </w:p>
        </w:tc>
      </w:tr>
      <w:tr w14:paraId="2778C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9A7F3A9">
            <w:pPr>
              <w:spacing w:line="240" w:lineRule="auto"/>
            </w:pPr>
            <w:r>
              <w:rPr>
                <w:sz w:val="17"/>
              </w:rPr>
              <w:t>Serial No.</w:t>
            </w:r>
          </w:p>
        </w:tc>
        <w:tc>
          <w:tcPr>
            <w:tcW w:w="1872" w:type="dxa"/>
          </w:tcPr>
          <w:p w14:paraId="2C26CFAB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9663843">
            <w:pPr>
              <w:spacing w:line="240" w:lineRule="auto"/>
            </w:pPr>
          </w:p>
        </w:tc>
        <w:tc>
          <w:tcPr>
            <w:tcW w:w="4608" w:type="dxa"/>
          </w:tcPr>
          <w:p w14:paraId="0A0E1A8A">
            <w:pPr>
              <w:spacing w:line="240" w:lineRule="auto"/>
            </w:pPr>
            <w:r>
              <w:rPr>
                <w:sz w:val="17"/>
              </w:rPr>
              <w:t>盡可能使用 📷 掃描按鈕掃描序號。</w:t>
            </w:r>
          </w:p>
        </w:tc>
      </w:tr>
      <w:tr w14:paraId="3ADC0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0F21B7C">
            <w:pPr>
              <w:spacing w:line="240" w:lineRule="auto"/>
            </w:pPr>
            <w:r>
              <w:rPr>
                <w:sz w:val="17"/>
              </w:rPr>
              <w:t>Condition grade</w:t>
            </w:r>
          </w:p>
        </w:tc>
        <w:tc>
          <w:tcPr>
            <w:tcW w:w="1872" w:type="dxa"/>
          </w:tcPr>
          <w:p w14:paraId="731A3A1D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AE1F204">
            <w:pPr>
              <w:spacing w:line="240" w:lineRule="auto"/>
            </w:pPr>
          </w:p>
        </w:tc>
        <w:tc>
          <w:tcPr>
            <w:tcW w:w="4608" w:type="dxa"/>
          </w:tcPr>
          <w:p w14:paraId="37AF8AB1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scrap</w:t>
            </w:r>
          </w:p>
        </w:tc>
      </w:tr>
      <w:tr w14:paraId="1887F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025A37D">
            <w:pPr>
              <w:spacing w:line="240" w:lineRule="auto"/>
            </w:pPr>
            <w:r>
              <w:rPr>
                <w:sz w:val="17"/>
              </w:rPr>
              <w:t>Data-bearing media</w:t>
            </w:r>
          </w:p>
        </w:tc>
        <w:tc>
          <w:tcPr>
            <w:tcW w:w="1872" w:type="dxa"/>
          </w:tcPr>
          <w:p w14:paraId="2821B2FC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00C4542">
            <w:pPr>
              <w:spacing w:line="240" w:lineRule="auto"/>
            </w:pPr>
          </w:p>
        </w:tc>
        <w:tc>
          <w:tcPr>
            <w:tcW w:w="4608" w:type="dxa"/>
          </w:tcPr>
          <w:p w14:paraId="6E93173E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logged to FRM-HDD-SEC-001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任何疑慮一律選「yes」（R2v3 Core 7）。</w:t>
            </w:r>
          </w:p>
        </w:tc>
      </w:tr>
      <w:tr w14:paraId="67E19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EA32B2D">
            <w:pPr>
              <w:spacing w:line="240" w:lineRule="auto"/>
            </w:pPr>
            <w:r>
              <w:rPr>
                <w:sz w:val="17"/>
              </w:rPr>
              <w:t>Storage location</w:t>
            </w:r>
          </w:p>
        </w:tc>
        <w:tc>
          <w:tcPr>
            <w:tcW w:w="1872" w:type="dxa"/>
          </w:tcPr>
          <w:p w14:paraId="1FD5DFB5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A58872F">
            <w:pPr>
              <w:spacing w:line="240" w:lineRule="auto"/>
            </w:pPr>
          </w:p>
        </w:tc>
        <w:tc>
          <w:tcPr>
            <w:tcW w:w="4608" w:type="dxa"/>
          </w:tcPr>
          <w:p w14:paraId="1D84D96B">
            <w:pPr>
              <w:spacing w:line="240" w:lineRule="auto"/>
            </w:pPr>
            <w:r>
              <w:rPr>
                <w:sz w:val="17"/>
              </w:rPr>
              <w:t>由庫存地圖（🗺️ 地圖按鈕）選取。</w:t>
            </w:r>
          </w:p>
        </w:tc>
      </w:tr>
      <w:tr w14:paraId="5E88B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17524B3">
            <w:pPr>
              <w:spacing w:line="240" w:lineRule="auto"/>
            </w:pPr>
            <w:r>
              <w:rPr>
                <w:sz w:val="17"/>
              </w:rPr>
              <w:t>Label applied (FRM-AST-INV-002)</w:t>
            </w:r>
          </w:p>
        </w:tc>
        <w:tc>
          <w:tcPr>
            <w:tcW w:w="1872" w:type="dxa"/>
          </w:tcPr>
          <w:p w14:paraId="64472583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371FA06">
            <w:pPr>
              <w:spacing w:line="240" w:lineRule="auto"/>
            </w:pPr>
          </w:p>
        </w:tc>
        <w:tc>
          <w:tcPr>
            <w:tcW w:w="4608" w:type="dxa"/>
          </w:tcPr>
          <w:p w14:paraId="016DFA44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</w:p>
        </w:tc>
      </w:tr>
      <w:tr w14:paraId="0EB637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25223EA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29759F3F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7DAEB2E">
            <w:pPr>
              <w:spacing w:line="240" w:lineRule="auto"/>
            </w:pPr>
          </w:p>
        </w:tc>
        <w:tc>
          <w:tcPr>
            <w:tcW w:w="4608" w:type="dxa"/>
          </w:tcPr>
          <w:p w14:paraId="2A4E6FF6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registered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storage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moved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adjusted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shipped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4076D745"/>
    <w:p w14:paraId="7C7C3D47">
      <w:pPr>
        <w:pStyle w:val="4"/>
      </w:pPr>
      <w:r>
        <w:t>狀態生命週期</w:t>
      </w:r>
    </w:p>
    <w:p w14:paraId="50E0FBC1">
      <w:pPr>
        <w:pStyle w:val="23"/>
      </w:pPr>
      <w:r>
        <w:t>registered</w:t>
      </w:r>
    </w:p>
    <w:p w14:paraId="1DA718B8">
      <w:pPr>
        <w:pStyle w:val="23"/>
      </w:pPr>
      <w:r>
        <w:t>in storage</w:t>
      </w:r>
    </w:p>
    <w:p w14:paraId="774969EB">
      <w:pPr>
        <w:pStyle w:val="23"/>
      </w:pPr>
      <w:r>
        <w:t>moved</w:t>
      </w:r>
    </w:p>
    <w:p w14:paraId="4B1C5FC3">
      <w:pPr>
        <w:pStyle w:val="23"/>
      </w:pPr>
      <w:r>
        <w:t>adjusted</w:t>
      </w:r>
    </w:p>
    <w:p w14:paraId="3F6F88AC">
      <w:pPr>
        <w:pStyle w:val="23"/>
      </w:pPr>
      <w:r>
        <w:t>shipped</w:t>
      </w:r>
    </w:p>
    <w:p w14:paraId="538F73BE"/>
    <w:p w14:paraId="1A765A69">
      <w:r>
        <w:br w:type="page"/>
      </w:r>
    </w:p>
    <w:p w14:paraId="5B8C31A1">
      <w:pPr>
        <w:pStyle w:val="2"/>
      </w:pPr>
      <w:r>
        <w:t>9. C · TESTING &amp; REPAIR</w:t>
      </w:r>
    </w:p>
    <w:p w14:paraId="5DD9A937">
      <w:pPr>
        <w:pStyle w:val="3"/>
      </w:pPr>
      <w:r>
        <w:t>💻 Chromebook Testing &amp; Repair (FRM-CHR-TEST-001)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049B9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5F7D617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05E27FEA">
            <w:pPr>
              <w:spacing w:line="240" w:lineRule="auto"/>
            </w:pPr>
            <w:r>
              <w:rPr>
                <w:sz w:val="19"/>
              </w:rPr>
              <w:t>qc</w:t>
            </w:r>
          </w:p>
        </w:tc>
      </w:tr>
      <w:tr w14:paraId="0ADB7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02F10CB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6F39A913">
            <w:pPr>
              <w:spacing w:line="240" w:lineRule="auto"/>
            </w:pPr>
            <w:r>
              <w:rPr>
                <w:sz w:val="19"/>
              </w:rPr>
              <w:t>9001 §8.6·R2 App. C</w:t>
            </w:r>
          </w:p>
        </w:tc>
      </w:tr>
      <w:tr w14:paraId="5F7B3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6" w:type="dxa"/>
            <w:shd w:val="clear" w:color="auto" w:fill="E8ECF4"/>
          </w:tcPr>
          <w:p w14:paraId="0543219C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0A7FC18D">
            <w:pPr>
              <w:spacing w:line="240" w:lineRule="auto"/>
            </w:pPr>
            <w:r>
              <w:rPr>
                <w:sz w:val="19"/>
              </w:rPr>
              <w:t>C · TESTING &amp; REPAIR</w:t>
            </w:r>
          </w:p>
        </w:tc>
      </w:tr>
    </w:tbl>
    <w:p w14:paraId="19D75DC2"/>
    <w:p w14:paraId="683A9C59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7FF12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05F8688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2983E2B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322E30A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2380BCD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7F5EF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057DD2A">
            <w:pPr>
              <w:spacing w:line="240" w:lineRule="auto"/>
            </w:pPr>
            <w:r>
              <w:rPr>
                <w:sz w:val="17"/>
              </w:rPr>
              <w:t>SKU</w:t>
            </w:r>
          </w:p>
        </w:tc>
        <w:tc>
          <w:tcPr>
            <w:tcW w:w="1872" w:type="dxa"/>
          </w:tcPr>
          <w:p w14:paraId="5975B71A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C80AC36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2D130E3C">
            <w:pPr>
              <w:spacing w:line="240" w:lineRule="auto"/>
            </w:pPr>
          </w:p>
        </w:tc>
      </w:tr>
      <w:tr w14:paraId="51EE6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672E697">
            <w:pPr>
              <w:spacing w:line="240" w:lineRule="auto"/>
            </w:pPr>
            <w:r>
              <w:rPr>
                <w:sz w:val="17"/>
              </w:rPr>
              <w:t>Serial No.</w:t>
            </w:r>
          </w:p>
        </w:tc>
        <w:tc>
          <w:tcPr>
            <w:tcW w:w="1872" w:type="dxa"/>
          </w:tcPr>
          <w:p w14:paraId="7DF862E6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7DAD72F6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74074B14">
            <w:pPr>
              <w:spacing w:line="240" w:lineRule="auto"/>
            </w:pPr>
            <w:r>
              <w:rPr>
                <w:sz w:val="17"/>
              </w:rPr>
              <w:t>盡可能使用 📷 掃描按鈕掃描序號。</w:t>
            </w:r>
          </w:p>
        </w:tc>
      </w:tr>
      <w:tr w14:paraId="53B58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213A91C">
            <w:pPr>
              <w:spacing w:line="240" w:lineRule="auto"/>
            </w:pPr>
            <w:r>
              <w:rPr>
                <w:sz w:val="17"/>
              </w:rPr>
              <w:t>Asset / Lot</w:t>
            </w:r>
          </w:p>
        </w:tc>
        <w:tc>
          <w:tcPr>
            <w:tcW w:w="1872" w:type="dxa"/>
          </w:tcPr>
          <w:p w14:paraId="21C0A4B4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32ED3FD6">
            <w:pPr>
              <w:spacing w:line="240" w:lineRule="auto"/>
            </w:pPr>
          </w:p>
        </w:tc>
        <w:tc>
          <w:tcPr>
            <w:tcW w:w="4608" w:type="dxa"/>
          </w:tcPr>
          <w:p w14:paraId="480F506B">
            <w:pPr>
              <w:spacing w:line="240" w:lineRule="auto"/>
            </w:pPr>
            <w:r>
              <w:rPr>
                <w:sz w:val="17"/>
              </w:rPr>
              <w:t>使用收貨（FRM-REC-001）核發之管制批號，嚴禁自行編造。</w:t>
            </w:r>
          </w:p>
        </w:tc>
      </w:tr>
      <w:tr w14:paraId="7AA22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8CFCA61">
            <w:pPr>
              <w:spacing w:line="240" w:lineRule="auto"/>
            </w:pPr>
            <w:r>
              <w:rPr>
                <w:sz w:val="17"/>
              </w:rPr>
              <w:t>Model</w:t>
            </w:r>
          </w:p>
        </w:tc>
        <w:tc>
          <w:tcPr>
            <w:tcW w:w="1872" w:type="dxa"/>
          </w:tcPr>
          <w:p w14:paraId="0E0A4683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6674747B">
            <w:pPr>
              <w:spacing w:line="240" w:lineRule="auto"/>
            </w:pPr>
          </w:p>
        </w:tc>
        <w:tc>
          <w:tcPr>
            <w:tcW w:w="4608" w:type="dxa"/>
          </w:tcPr>
          <w:p w14:paraId="6540E6E8">
            <w:pPr>
              <w:spacing w:line="240" w:lineRule="auto"/>
            </w:pPr>
          </w:p>
        </w:tc>
      </w:tr>
      <w:tr w14:paraId="21C00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8183C7B">
            <w:pPr>
              <w:spacing w:line="240" w:lineRule="auto"/>
            </w:pPr>
            <w:r>
              <w:rPr>
                <w:sz w:val="17"/>
              </w:rPr>
              <w:t>Technician</w:t>
            </w:r>
          </w:p>
        </w:tc>
        <w:tc>
          <w:tcPr>
            <w:tcW w:w="1872" w:type="dxa"/>
          </w:tcPr>
          <w:p w14:paraId="71623C1B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8C2E406">
            <w:pPr>
              <w:spacing w:line="240" w:lineRule="auto"/>
            </w:pPr>
          </w:p>
        </w:tc>
        <w:tc>
          <w:tcPr>
            <w:tcW w:w="4608" w:type="dxa"/>
          </w:tcPr>
          <w:p w14:paraId="62EA1F0B">
            <w:pPr>
              <w:spacing w:line="240" w:lineRule="auto"/>
            </w:pPr>
            <w:r>
              <w:rPr>
                <w:sz w:val="17"/>
              </w:rPr>
              <w:t>實際執行作業之技術員。</w:t>
            </w:r>
          </w:p>
        </w:tc>
      </w:tr>
      <w:tr w14:paraId="012AE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7E7D264">
            <w:pPr>
              <w:spacing w:line="240" w:lineRule="auto"/>
            </w:pPr>
            <w:r>
              <w:rPr>
                <w:sz w:val="17"/>
              </w:rPr>
              <w:t>Test date</w:t>
            </w:r>
          </w:p>
        </w:tc>
        <w:tc>
          <w:tcPr>
            <w:tcW w:w="1872" w:type="dxa"/>
          </w:tcPr>
          <w:p w14:paraId="165E34EE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3E62AA71">
            <w:pPr>
              <w:spacing w:line="240" w:lineRule="auto"/>
            </w:pPr>
          </w:p>
        </w:tc>
        <w:tc>
          <w:tcPr>
            <w:tcW w:w="4608" w:type="dxa"/>
          </w:tcPr>
          <w:p w14:paraId="164B056B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25EF7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733F9B0">
            <w:pPr>
              <w:spacing w:line="240" w:lineRule="auto"/>
            </w:pPr>
            <w:r>
              <w:rPr>
                <w:sz w:val="17"/>
              </w:rPr>
              <w:t>Pre-test safety (ESD, battery, wiring, liquid)</w:t>
            </w:r>
          </w:p>
        </w:tc>
        <w:tc>
          <w:tcPr>
            <w:tcW w:w="1872" w:type="dxa"/>
          </w:tcPr>
          <w:p w14:paraId="2D99D574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B23AF69">
            <w:pPr>
              <w:spacing w:line="240" w:lineRule="auto"/>
            </w:pPr>
          </w:p>
        </w:tc>
        <w:tc>
          <w:tcPr>
            <w:tcW w:w="4608" w:type="dxa"/>
          </w:tcPr>
          <w:p w14:paraId="7F3D2442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not pass — quarantine</w:t>
            </w:r>
          </w:p>
        </w:tc>
      </w:tr>
      <w:tr w14:paraId="6F4D57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2EB69FD">
            <w:pPr>
              <w:spacing w:line="240" w:lineRule="auto"/>
            </w:pPr>
            <w:r>
              <w:rPr>
                <w:sz w:val="17"/>
              </w:rPr>
              <w:t>Pre-cleaning inspection (existing damage)</w:t>
            </w:r>
          </w:p>
        </w:tc>
        <w:tc>
          <w:tcPr>
            <w:tcW w:w="1872" w:type="dxa"/>
          </w:tcPr>
          <w:p w14:paraId="2F7055E0">
            <w:pPr>
              <w:spacing w:line="240" w:lineRule="auto"/>
            </w:pPr>
            <w:r>
              <w:rPr>
                <w:sz w:val="17"/>
              </w:rPr>
              <w:t>測試矩陣（PASS／FAIL／N/A）</w:t>
            </w:r>
          </w:p>
        </w:tc>
        <w:tc>
          <w:tcPr>
            <w:tcW w:w="720" w:type="dxa"/>
          </w:tcPr>
          <w:p w14:paraId="352B7938">
            <w:pPr>
              <w:spacing w:line="240" w:lineRule="auto"/>
            </w:pPr>
          </w:p>
        </w:tc>
        <w:tc>
          <w:tcPr>
            <w:tcW w:w="4608" w:type="dxa"/>
          </w:tcPr>
          <w:p w14:paraId="7A04B272">
            <w:pPr>
              <w:spacing w:line="240" w:lineRule="auto"/>
            </w:pPr>
            <w:r>
              <w:rPr>
                <w:sz w:val="17"/>
              </w:rPr>
              <w:t>凡執行之項目每列均須作答：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scratches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cracks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missing parts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stickers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battery swelling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liquid damage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none</w:t>
            </w:r>
          </w:p>
        </w:tc>
      </w:tr>
      <w:tr w14:paraId="7486C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1099889">
            <w:pPr>
              <w:spacing w:line="240" w:lineRule="auto"/>
            </w:pPr>
            <w:r>
              <w:rPr>
                <w:sz w:val="17"/>
              </w:rPr>
              <w:t>Pre-cleaning damage notes / photo refs</w:t>
            </w:r>
          </w:p>
        </w:tc>
        <w:tc>
          <w:tcPr>
            <w:tcW w:w="1872" w:type="dxa"/>
          </w:tcPr>
          <w:p w14:paraId="4C5B66BC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4EA72C03">
            <w:pPr>
              <w:spacing w:line="240" w:lineRule="auto"/>
            </w:pPr>
          </w:p>
        </w:tc>
        <w:tc>
          <w:tcPr>
            <w:tcW w:w="4608" w:type="dxa"/>
          </w:tcPr>
          <w:p w14:paraId="5E28DE3E">
            <w:pPr>
              <w:spacing w:line="240" w:lineRule="auto"/>
            </w:pPr>
          </w:p>
        </w:tc>
      </w:tr>
      <w:tr w14:paraId="3A7EF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ECC5CC1">
            <w:pPr>
              <w:spacing w:line="240" w:lineRule="auto"/>
            </w:pPr>
            <w:r>
              <w:rPr>
                <w:sz w:val="17"/>
              </w:rPr>
              <w:t>Reset method</w:t>
            </w:r>
          </w:p>
        </w:tc>
        <w:tc>
          <w:tcPr>
            <w:tcW w:w="1872" w:type="dxa"/>
          </w:tcPr>
          <w:p w14:paraId="7F6087A2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0580BF0A">
            <w:pPr>
              <w:spacing w:line="240" w:lineRule="auto"/>
            </w:pPr>
          </w:p>
        </w:tc>
        <w:tc>
          <w:tcPr>
            <w:tcW w:w="4608" w:type="dxa"/>
          </w:tcPr>
          <w:p w14:paraId="3D71E1E8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powerwash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developer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</w:p>
        </w:tc>
      </w:tr>
      <w:tr w14:paraId="1257C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63DD0B0">
            <w:pPr>
              <w:spacing w:line="240" w:lineRule="auto"/>
            </w:pPr>
            <w:r>
              <w:rPr>
                <w:sz w:val="17"/>
              </w:rPr>
              <w:t>AUE status</w:t>
            </w:r>
          </w:p>
        </w:tc>
        <w:tc>
          <w:tcPr>
            <w:tcW w:w="1872" w:type="dxa"/>
          </w:tcPr>
          <w:p w14:paraId="67CC4399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7510392">
            <w:pPr>
              <w:spacing w:line="240" w:lineRule="auto"/>
            </w:pPr>
          </w:p>
        </w:tc>
        <w:tc>
          <w:tcPr>
            <w:tcW w:w="4608" w:type="dxa"/>
          </w:tcPr>
          <w:p w14:paraId="4D400F51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supported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near expiry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expired</w:t>
            </w:r>
          </w:p>
        </w:tc>
      </w:tr>
      <w:tr w14:paraId="62949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7240449">
            <w:pPr>
              <w:spacing w:line="240" w:lineRule="auto"/>
            </w:pPr>
            <w:r>
              <w:rPr>
                <w:sz w:val="17"/>
              </w:rPr>
              <w:t>Functional test checklist</w:t>
            </w:r>
          </w:p>
        </w:tc>
        <w:tc>
          <w:tcPr>
            <w:tcW w:w="1872" w:type="dxa"/>
          </w:tcPr>
          <w:p w14:paraId="52799F67">
            <w:pPr>
              <w:spacing w:line="240" w:lineRule="auto"/>
            </w:pPr>
            <w:r>
              <w:rPr>
                <w:sz w:val="17"/>
              </w:rPr>
              <w:t>測試矩陣（PASS／FAIL／N/A）</w:t>
            </w:r>
          </w:p>
        </w:tc>
        <w:tc>
          <w:tcPr>
            <w:tcW w:w="720" w:type="dxa"/>
          </w:tcPr>
          <w:p w14:paraId="7434D823">
            <w:pPr>
              <w:spacing w:line="240" w:lineRule="auto"/>
            </w:pPr>
          </w:p>
        </w:tc>
        <w:tc>
          <w:tcPr>
            <w:tcW w:w="4608" w:type="dxa"/>
          </w:tcPr>
          <w:p w14:paraId="3612FBC7">
            <w:pPr>
              <w:spacing w:line="240" w:lineRule="auto"/>
            </w:pPr>
            <w:r>
              <w:rPr>
                <w:sz w:val="17"/>
              </w:rPr>
              <w:t>凡執行之項目每列均須作答：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keyboard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touchpad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display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audio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camera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Wi-Fi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USB ports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battery &amp; charging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webcam privacy switch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hinges &amp; chassis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speakers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microphone</w:t>
            </w:r>
          </w:p>
        </w:tc>
      </w:tr>
      <w:tr w14:paraId="38E14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5C704CC">
            <w:pPr>
              <w:spacing w:line="240" w:lineRule="auto"/>
            </w:pPr>
            <w:r>
              <w:rPr>
                <w:sz w:val="17"/>
              </w:rPr>
              <w:t>Overall result</w:t>
            </w:r>
          </w:p>
        </w:tc>
        <w:tc>
          <w:tcPr>
            <w:tcW w:w="1872" w:type="dxa"/>
          </w:tcPr>
          <w:p w14:paraId="4D76597D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D21092C">
            <w:pPr>
              <w:spacing w:line="240" w:lineRule="auto"/>
            </w:pPr>
          </w:p>
        </w:tc>
        <w:tc>
          <w:tcPr>
            <w:tcW w:w="4608" w:type="dxa"/>
          </w:tcPr>
          <w:p w14:paraId="1428F303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repair needed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not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power / dead</w:t>
            </w:r>
          </w:p>
        </w:tc>
      </w:tr>
      <w:tr w14:paraId="40C25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6D432CF">
            <w:pPr>
              <w:spacing w:line="240" w:lineRule="auto"/>
            </w:pPr>
            <w:r>
              <w:rPr>
                <w:sz w:val="17"/>
              </w:rPr>
              <w:t>Repairs performed / parts</w:t>
            </w:r>
          </w:p>
        </w:tc>
        <w:tc>
          <w:tcPr>
            <w:tcW w:w="1872" w:type="dxa"/>
          </w:tcPr>
          <w:p w14:paraId="0EC911E8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6EACDF65">
            <w:pPr>
              <w:spacing w:line="240" w:lineRule="auto"/>
            </w:pPr>
          </w:p>
        </w:tc>
        <w:tc>
          <w:tcPr>
            <w:tcW w:w="4608" w:type="dxa"/>
          </w:tcPr>
          <w:p w14:paraId="53A382E1">
            <w:pPr>
              <w:spacing w:line="240" w:lineRule="auto"/>
            </w:pPr>
          </w:p>
        </w:tc>
      </w:tr>
      <w:tr w14:paraId="56943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C88B188">
            <w:pPr>
              <w:spacing w:line="240" w:lineRule="auto"/>
            </w:pPr>
            <w:r>
              <w:rPr>
                <w:sz w:val="17"/>
              </w:rPr>
              <w:t>Data sanitization completed (WIPE-004)</w:t>
            </w:r>
          </w:p>
        </w:tc>
        <w:tc>
          <w:tcPr>
            <w:tcW w:w="1872" w:type="dxa"/>
          </w:tcPr>
          <w:p w14:paraId="4F0B86BB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AA48FD7">
            <w:pPr>
              <w:spacing w:line="240" w:lineRule="auto"/>
            </w:pPr>
          </w:p>
        </w:tc>
        <w:tc>
          <w:tcPr>
            <w:tcW w:w="4608" w:type="dxa"/>
          </w:tcPr>
          <w:p w14:paraId="43AD880D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須待該序號之 WIPE-004 抹除證明存在方可選「pass」。</w:t>
            </w:r>
          </w:p>
        </w:tc>
      </w:tr>
      <w:tr w14:paraId="2AD46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0C7BF48">
            <w:pPr>
              <w:spacing w:line="240" w:lineRule="auto"/>
            </w:pPr>
            <w:r>
              <w:rPr>
                <w:sz w:val="17"/>
              </w:rPr>
              <w:t>Enterprise enrollment / lock check</w:t>
            </w:r>
          </w:p>
        </w:tc>
        <w:tc>
          <w:tcPr>
            <w:tcW w:w="1872" w:type="dxa"/>
          </w:tcPr>
          <w:p w14:paraId="7527490D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087DD58">
            <w:pPr>
              <w:spacing w:line="240" w:lineRule="auto"/>
            </w:pPr>
          </w:p>
        </w:tc>
        <w:tc>
          <w:tcPr>
            <w:tcW w:w="4608" w:type="dxa"/>
          </w:tcPr>
          <w:p w14:paraId="63B9FC79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not locked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locked — to Spare Parts (FRM-SPARE-001)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</w:p>
        </w:tc>
      </w:tr>
      <w:tr w14:paraId="7961B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D679DCF">
            <w:pPr>
              <w:spacing w:line="240" w:lineRule="auto"/>
            </w:pPr>
            <w:r>
              <w:rPr>
                <w:sz w:val="17"/>
              </w:rPr>
              <w:t>Unit disposition</w:t>
            </w:r>
          </w:p>
        </w:tc>
        <w:tc>
          <w:tcPr>
            <w:tcW w:w="1872" w:type="dxa"/>
          </w:tcPr>
          <w:p w14:paraId="3CD8CA98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7357597">
            <w:pPr>
              <w:spacing w:line="240" w:lineRule="auto"/>
            </w:pPr>
          </w:p>
        </w:tc>
        <w:tc>
          <w:tcPr>
            <w:tcW w:w="4608" w:type="dxa"/>
          </w:tcPr>
          <w:p w14:paraId="291898C6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continue to cleaning &amp; Final QC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Spare Parts — locked unit (FRM-SPARE-001)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Spare Parts — no power / not functional (FRM-SPARE-001)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Disposal Area — recycle process (FRM-RCY-001)</w:t>
            </w:r>
          </w:p>
        </w:tc>
      </w:tr>
      <w:tr w14:paraId="028CA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A4917CE">
            <w:pPr>
              <w:spacing w:line="240" w:lineRule="auto"/>
            </w:pPr>
            <w:r>
              <w:rPr>
                <w:sz w:val="17"/>
              </w:rPr>
              <w:t>Spare Parts / Disposal location (map code)</w:t>
            </w:r>
          </w:p>
        </w:tc>
        <w:tc>
          <w:tcPr>
            <w:tcW w:w="1872" w:type="dxa"/>
          </w:tcPr>
          <w:p w14:paraId="4820F01E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E7D6779">
            <w:pPr>
              <w:spacing w:line="240" w:lineRule="auto"/>
            </w:pPr>
          </w:p>
        </w:tc>
        <w:tc>
          <w:tcPr>
            <w:tcW w:w="4608" w:type="dxa"/>
          </w:tcPr>
          <w:p w14:paraId="400BEA00">
            <w:pPr>
              <w:spacing w:line="240" w:lineRule="auto"/>
            </w:pPr>
            <w:r>
              <w:rPr>
                <w:sz w:val="17"/>
              </w:rPr>
              <w:t>由庫存地圖（🗺️ 地圖按鈕）選取。</w:t>
            </w:r>
          </w:p>
        </w:tc>
      </w:tr>
      <w:tr w14:paraId="4E99D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7B1E813">
            <w:pPr>
              <w:spacing w:line="240" w:lineRule="auto"/>
            </w:pPr>
            <w:r>
              <w:rPr>
                <w:sz w:val="17"/>
              </w:rPr>
              <w:t>Cleaning &amp; cosmetic prep completed</w:t>
            </w:r>
          </w:p>
        </w:tc>
        <w:tc>
          <w:tcPr>
            <w:tcW w:w="1872" w:type="dxa"/>
          </w:tcPr>
          <w:p w14:paraId="695E88AD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05464C15">
            <w:pPr>
              <w:spacing w:line="240" w:lineRule="auto"/>
            </w:pPr>
          </w:p>
        </w:tc>
        <w:tc>
          <w:tcPr>
            <w:tcW w:w="4608" w:type="dxa"/>
          </w:tcPr>
          <w:p w14:paraId="23D9139C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done — to Final QC (FRM-QC-001)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 — routed to spare parts / disposal</w:t>
            </w:r>
          </w:p>
        </w:tc>
      </w:tr>
      <w:tr w14:paraId="1D09C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C35E5DA">
            <w:pPr>
              <w:spacing w:line="240" w:lineRule="auto"/>
            </w:pPr>
            <w:r>
              <w:rPr>
                <w:sz w:val="17"/>
              </w:rPr>
              <w:t>Cleaned by</w:t>
            </w:r>
          </w:p>
        </w:tc>
        <w:tc>
          <w:tcPr>
            <w:tcW w:w="1872" w:type="dxa"/>
          </w:tcPr>
          <w:p w14:paraId="7314E99A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66A18F1">
            <w:pPr>
              <w:spacing w:line="240" w:lineRule="auto"/>
            </w:pPr>
          </w:p>
        </w:tc>
        <w:tc>
          <w:tcPr>
            <w:tcW w:w="4608" w:type="dxa"/>
          </w:tcPr>
          <w:p w14:paraId="166C334F">
            <w:pPr>
              <w:spacing w:line="240" w:lineRule="auto"/>
            </w:pPr>
          </w:p>
        </w:tc>
      </w:tr>
      <w:tr w14:paraId="4ED86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AD1E314">
            <w:pPr>
              <w:spacing w:line="240" w:lineRule="auto"/>
            </w:pPr>
            <w:r>
              <w:rPr>
                <w:sz w:val="17"/>
              </w:rPr>
              <w:t>Cosmetic grade (FRM-CHR-TEST-004)</w:t>
            </w:r>
          </w:p>
        </w:tc>
        <w:tc>
          <w:tcPr>
            <w:tcW w:w="1872" w:type="dxa"/>
          </w:tcPr>
          <w:p w14:paraId="470B31CE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BFAE393">
            <w:pPr>
              <w:spacing w:line="240" w:lineRule="auto"/>
            </w:pPr>
          </w:p>
        </w:tc>
        <w:tc>
          <w:tcPr>
            <w:tcW w:w="4608" w:type="dxa"/>
          </w:tcPr>
          <w:p w14:paraId="2F5974DB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</w:t>
            </w:r>
          </w:p>
        </w:tc>
      </w:tr>
      <w:tr w14:paraId="5F9E2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4DB866B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1DBC763E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2926424">
            <w:pPr>
              <w:spacing w:line="240" w:lineRule="auto"/>
            </w:pPr>
          </w:p>
        </w:tc>
        <w:tc>
          <w:tcPr>
            <w:tcW w:w="4608" w:type="dxa"/>
          </w:tcPr>
          <w:p w14:paraId="2F3FAE4B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testing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burn-in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repaired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sanitizing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cleaning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awaiting final QC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released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spare parts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disposal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rejected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78F42C4C"/>
    <w:p w14:paraId="3E63D58A">
      <w:pPr>
        <w:pStyle w:val="4"/>
      </w:pPr>
      <w:r>
        <w:t>本名冊之自動串接</w:t>
      </w:r>
    </w:p>
    <w:p w14:paraId="6101F06E">
      <w:r>
        <w:t>以下列觸發值送出本表單時，系統自動建立關聯記錄 — 切勿再手動建立：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728"/>
        <w:gridCol w:w="2880"/>
        <w:gridCol w:w="3600"/>
      </w:tblGrid>
      <w:tr w14:paraId="0F9A6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A335C"/>
          </w:tcPr>
          <w:p w14:paraId="1CC7543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觸發欄位</w:t>
            </w:r>
          </w:p>
        </w:tc>
        <w:tc>
          <w:tcPr>
            <w:tcW w:w="1728" w:type="dxa"/>
            <w:shd w:val="clear" w:color="auto" w:fill="1A335C"/>
          </w:tcPr>
          <w:p w14:paraId="74CD2CB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觸發值</w:t>
            </w:r>
          </w:p>
        </w:tc>
        <w:tc>
          <w:tcPr>
            <w:tcW w:w="2880" w:type="dxa"/>
            <w:shd w:val="clear" w:color="auto" w:fill="1A335C"/>
          </w:tcPr>
          <w:p w14:paraId="2CC98A4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自動建立於</w:t>
            </w:r>
          </w:p>
        </w:tc>
        <w:tc>
          <w:tcPr>
            <w:tcW w:w="3600" w:type="dxa"/>
            <w:shd w:val="clear" w:color="auto" w:fill="1A335C"/>
          </w:tcPr>
          <w:p w14:paraId="7345152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原因（稽核記載）</w:t>
            </w:r>
          </w:p>
        </w:tc>
      </w:tr>
      <w:tr w14:paraId="4F8B4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F622A26">
            <w:pPr>
              <w:spacing w:line="240" w:lineRule="auto"/>
            </w:pPr>
            <w:r>
              <w:rPr>
                <w:sz w:val="17"/>
              </w:rPr>
              <w:t>disposition</w:t>
            </w:r>
          </w:p>
        </w:tc>
        <w:tc>
          <w:tcPr>
            <w:tcW w:w="1728" w:type="dxa"/>
          </w:tcPr>
          <w:p w14:paraId="0089B363">
            <w:pPr>
              <w:spacing w:line="240" w:lineRule="auto"/>
            </w:pPr>
            <w:r>
              <w:rPr>
                <w:sz w:val="17"/>
              </w:rPr>
              <w:t>*spare parts*</w:t>
            </w:r>
          </w:p>
        </w:tc>
        <w:tc>
          <w:tcPr>
            <w:tcW w:w="2880" w:type="dxa"/>
          </w:tcPr>
          <w:p w14:paraId="39CE7F88">
            <w:pPr>
              <w:spacing w:line="240" w:lineRule="auto"/>
            </w:pPr>
            <w:r>
              <w:rPr>
                <w:sz w:val="17"/>
              </w:rPr>
              <w:t>Spare Parts Harvest &amp; Usage (FRM-SPARE-001)</w:t>
            </w:r>
          </w:p>
        </w:tc>
        <w:tc>
          <w:tcPr>
            <w:tcW w:w="3600" w:type="dxa"/>
          </w:tcPr>
          <w:p w14:paraId="0B140871">
            <w:pPr>
              <w:spacing w:line="240" w:lineRule="auto"/>
            </w:pPr>
            <w:r>
              <w:rPr>
                <w:sz w:val="17"/>
              </w:rPr>
              <w:t>unit dispositioned to Spare Parts → harvest record (FRM-SPARE-001)</w:t>
            </w:r>
          </w:p>
        </w:tc>
      </w:tr>
      <w:tr w14:paraId="557F1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6335C78">
            <w:pPr>
              <w:spacing w:line="240" w:lineRule="auto"/>
            </w:pPr>
            <w:r>
              <w:rPr>
                <w:sz w:val="17"/>
              </w:rPr>
              <w:t>disposition</w:t>
            </w:r>
          </w:p>
        </w:tc>
        <w:tc>
          <w:tcPr>
            <w:tcW w:w="1728" w:type="dxa"/>
          </w:tcPr>
          <w:p w14:paraId="5B094A97">
            <w:pPr>
              <w:spacing w:line="240" w:lineRule="auto"/>
            </w:pPr>
            <w:r>
              <w:rPr>
                <w:sz w:val="17"/>
              </w:rPr>
              <w:t>*recycle*</w:t>
            </w:r>
          </w:p>
        </w:tc>
        <w:tc>
          <w:tcPr>
            <w:tcW w:w="2880" w:type="dxa"/>
          </w:tcPr>
          <w:p w14:paraId="2A20498B">
            <w:pPr>
              <w:spacing w:line="240" w:lineRule="auto"/>
            </w:pPr>
            <w:r>
              <w:rPr>
                <w:sz w:val="17"/>
              </w:rPr>
              <w:t>Recycle Process Intake &amp; Segregation (FRM-RCY-001)</w:t>
            </w:r>
          </w:p>
        </w:tc>
        <w:tc>
          <w:tcPr>
            <w:tcW w:w="3600" w:type="dxa"/>
          </w:tcPr>
          <w:p w14:paraId="2AC19A39">
            <w:pPr>
              <w:spacing w:line="240" w:lineRule="auto"/>
            </w:pPr>
            <w:r>
              <w:rPr>
                <w:sz w:val="17"/>
              </w:rPr>
              <w:t>unit dispositioned to Disposal → recycle intake (FRM-RCY-001)</w:t>
            </w:r>
          </w:p>
        </w:tc>
      </w:tr>
    </w:tbl>
    <w:p w14:paraId="4E70C073"/>
    <w:p w14:paraId="4A99EFE8">
      <w:pPr>
        <w:pStyle w:val="4"/>
      </w:pPr>
      <w:r>
        <w:t>狀態生命週期</w:t>
      </w:r>
    </w:p>
    <w:p w14:paraId="6E0E131C">
      <w:pPr>
        <w:pStyle w:val="23"/>
      </w:pPr>
      <w:r>
        <w:t>testing</w:t>
      </w:r>
    </w:p>
    <w:p w14:paraId="0EB3CF33">
      <w:pPr>
        <w:pStyle w:val="23"/>
      </w:pPr>
      <w:r>
        <w:t>burn-in</w:t>
      </w:r>
    </w:p>
    <w:p w14:paraId="6A9FE279">
      <w:pPr>
        <w:pStyle w:val="23"/>
      </w:pPr>
      <w:r>
        <w:t>repaired</w:t>
      </w:r>
    </w:p>
    <w:p w14:paraId="76C5334F">
      <w:pPr>
        <w:pStyle w:val="23"/>
      </w:pPr>
      <w:r>
        <w:t>sanitizing</w:t>
      </w:r>
    </w:p>
    <w:p w14:paraId="7DA97F4F">
      <w:pPr>
        <w:pStyle w:val="23"/>
      </w:pPr>
      <w:r>
        <w:t>cleaning</w:t>
      </w:r>
    </w:p>
    <w:p w14:paraId="3731151D">
      <w:pPr>
        <w:pStyle w:val="23"/>
      </w:pPr>
      <w:r>
        <w:t>awaiting final QC</w:t>
      </w:r>
    </w:p>
    <w:p w14:paraId="51DC234B">
      <w:pPr>
        <w:pStyle w:val="23"/>
      </w:pPr>
      <w:r>
        <w:t>released</w:t>
      </w:r>
    </w:p>
    <w:p w14:paraId="6D2178C5">
      <w:pPr>
        <w:pStyle w:val="23"/>
      </w:pPr>
      <w:r>
        <w:t>to spare parts</w:t>
      </w:r>
    </w:p>
    <w:p w14:paraId="2F40576B">
      <w:pPr>
        <w:pStyle w:val="23"/>
      </w:pPr>
      <w:r>
        <w:t>to disposal</w:t>
      </w:r>
    </w:p>
    <w:p w14:paraId="6F0F6ADF">
      <w:pPr>
        <w:pStyle w:val="23"/>
      </w:pPr>
      <w:r>
        <w:t>rejected</w:t>
      </w:r>
    </w:p>
    <w:p w14:paraId="6D2E08CC"/>
    <w:p w14:paraId="12FD23BD">
      <w:r>
        <w:br w:type="page"/>
      </w:r>
    </w:p>
    <w:p w14:paraId="4C8B72C2">
      <w:pPr>
        <w:pStyle w:val="3"/>
      </w:pPr>
      <w:r>
        <w:t>🧰 Spare Parts Harvest &amp; Usage (FRM-SPARE-001)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37E8E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9E3867A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4BC88BCF">
            <w:pPr>
              <w:spacing w:line="240" w:lineRule="auto"/>
            </w:pPr>
            <w:r>
              <w:rPr>
                <w:sz w:val="19"/>
              </w:rPr>
              <w:t>spare_parts</w:t>
            </w:r>
          </w:p>
        </w:tc>
      </w:tr>
      <w:tr w14:paraId="205F8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87AE549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5C2820D0">
            <w:pPr>
              <w:spacing w:line="240" w:lineRule="auto"/>
            </w:pPr>
            <w:r>
              <w:rPr>
                <w:sz w:val="19"/>
              </w:rPr>
              <w:t>9001 §8.5.4·R2 App. C·Core 5</w:t>
            </w:r>
          </w:p>
        </w:tc>
      </w:tr>
      <w:tr w14:paraId="1428E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DA5C4C5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3BC76E50">
            <w:pPr>
              <w:spacing w:line="240" w:lineRule="auto"/>
            </w:pPr>
            <w:r>
              <w:rPr>
                <w:sz w:val="19"/>
              </w:rPr>
              <w:t>C · TESTING &amp; REPAIR</w:t>
            </w:r>
          </w:p>
        </w:tc>
      </w:tr>
    </w:tbl>
    <w:p w14:paraId="2705A3C8"/>
    <w:p w14:paraId="69516667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705BC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027452A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047CC38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72B7193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0A09B0E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44E88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5FD0D92">
            <w:pPr>
              <w:spacing w:line="240" w:lineRule="auto"/>
            </w:pPr>
            <w:r>
              <w:rPr>
                <w:sz w:val="17"/>
              </w:rPr>
              <w:t>Asset ID / Serial</w:t>
            </w:r>
          </w:p>
        </w:tc>
        <w:tc>
          <w:tcPr>
            <w:tcW w:w="1872" w:type="dxa"/>
          </w:tcPr>
          <w:p w14:paraId="20EB4A10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71D5E8BA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7D73CAA0">
            <w:pPr>
              <w:spacing w:line="240" w:lineRule="auto"/>
            </w:pPr>
            <w:r>
              <w:rPr>
                <w:sz w:val="17"/>
              </w:rPr>
              <w:t>來自 FRM-AST-INV-001 之唯一資產編號；一機一號，永不變更。</w:t>
            </w:r>
          </w:p>
        </w:tc>
      </w:tr>
      <w:tr w14:paraId="4F9AB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4A83EA8">
            <w:pPr>
              <w:spacing w:line="240" w:lineRule="auto"/>
            </w:pPr>
            <w:r>
              <w:rPr>
                <w:sz w:val="17"/>
              </w:rPr>
              <w:t>Lot No.</w:t>
            </w:r>
          </w:p>
        </w:tc>
        <w:tc>
          <w:tcPr>
            <w:tcW w:w="1872" w:type="dxa"/>
          </w:tcPr>
          <w:p w14:paraId="7900735E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2A31C488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3DBD65FD">
            <w:pPr>
              <w:spacing w:line="240" w:lineRule="auto"/>
            </w:pPr>
            <w:r>
              <w:rPr>
                <w:sz w:val="17"/>
              </w:rPr>
              <w:t>使用收貨（FRM-REC-001）核發之管制批號，嚴禁自行編造。</w:t>
            </w:r>
          </w:p>
        </w:tc>
      </w:tr>
      <w:tr w14:paraId="7C935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44AEF1B">
            <w:pPr>
              <w:spacing w:line="240" w:lineRule="auto"/>
            </w:pPr>
            <w:r>
              <w:rPr>
                <w:sz w:val="17"/>
              </w:rPr>
              <w:t>Model</w:t>
            </w:r>
          </w:p>
        </w:tc>
        <w:tc>
          <w:tcPr>
            <w:tcW w:w="1872" w:type="dxa"/>
          </w:tcPr>
          <w:p w14:paraId="03B68B5D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8330618">
            <w:pPr>
              <w:spacing w:line="240" w:lineRule="auto"/>
            </w:pPr>
          </w:p>
        </w:tc>
        <w:tc>
          <w:tcPr>
            <w:tcW w:w="4608" w:type="dxa"/>
          </w:tcPr>
          <w:p w14:paraId="6F0DECDF">
            <w:pPr>
              <w:spacing w:line="240" w:lineRule="auto"/>
            </w:pPr>
          </w:p>
        </w:tc>
      </w:tr>
      <w:tr w14:paraId="6080D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26F4318">
            <w:pPr>
              <w:spacing w:line="240" w:lineRule="auto"/>
            </w:pPr>
            <w:r>
              <w:rPr>
                <w:sz w:val="17"/>
              </w:rPr>
              <w:t>Date received</w:t>
            </w:r>
          </w:p>
        </w:tc>
        <w:tc>
          <w:tcPr>
            <w:tcW w:w="1872" w:type="dxa"/>
          </w:tcPr>
          <w:p w14:paraId="6C0466AD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071B36D3">
            <w:pPr>
              <w:spacing w:line="240" w:lineRule="auto"/>
            </w:pPr>
          </w:p>
        </w:tc>
        <w:tc>
          <w:tcPr>
            <w:tcW w:w="4608" w:type="dxa"/>
          </w:tcPr>
          <w:p w14:paraId="33735A4F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552F1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04FA3E4">
            <w:pPr>
              <w:spacing w:line="240" w:lineRule="auto"/>
            </w:pPr>
            <w:r>
              <w:rPr>
                <w:sz w:val="17"/>
              </w:rPr>
              <w:t>Reason routed to spare parts</w:t>
            </w:r>
          </w:p>
        </w:tc>
        <w:tc>
          <w:tcPr>
            <w:tcW w:w="1872" w:type="dxa"/>
          </w:tcPr>
          <w:p w14:paraId="778796B2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DC49873">
            <w:pPr>
              <w:spacing w:line="240" w:lineRule="auto"/>
            </w:pPr>
          </w:p>
        </w:tc>
        <w:tc>
          <w:tcPr>
            <w:tcW w:w="4608" w:type="dxa"/>
          </w:tcPr>
          <w:p w14:paraId="448D4732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enterprise-locked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power / dead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not functional — uneconomic repair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cosmetic donor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5E314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2ABF0A1">
            <w:pPr>
              <w:spacing w:line="240" w:lineRule="auto"/>
            </w:pPr>
            <w:r>
              <w:rPr>
                <w:sz w:val="17"/>
              </w:rPr>
              <w:t>Data-bearing media removed / sanitized (FRM-HDD-SEC-001)</w:t>
            </w:r>
          </w:p>
        </w:tc>
        <w:tc>
          <w:tcPr>
            <w:tcW w:w="1872" w:type="dxa"/>
          </w:tcPr>
          <w:p w14:paraId="21939EE8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511396E">
            <w:pPr>
              <w:spacing w:line="240" w:lineRule="auto"/>
            </w:pPr>
          </w:p>
        </w:tc>
        <w:tc>
          <w:tcPr>
            <w:tcW w:w="4608" w:type="dxa"/>
          </w:tcPr>
          <w:p w14:paraId="478F2F67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 — no media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 — hold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須待該序號之 WIPE-004 抹除證明存在方可選「pass」。</w:t>
            </w:r>
          </w:p>
        </w:tc>
      </w:tr>
      <w:tr w14:paraId="632DB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6D2724C">
            <w:pPr>
              <w:spacing w:line="240" w:lineRule="auto"/>
            </w:pPr>
            <w:r>
              <w:rPr>
                <w:sz w:val="17"/>
              </w:rPr>
              <w:t>Spare Parts location (map code)</w:t>
            </w:r>
          </w:p>
        </w:tc>
        <w:tc>
          <w:tcPr>
            <w:tcW w:w="1872" w:type="dxa"/>
          </w:tcPr>
          <w:p w14:paraId="734E2DED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93DC899">
            <w:pPr>
              <w:spacing w:line="240" w:lineRule="auto"/>
            </w:pPr>
          </w:p>
        </w:tc>
        <w:tc>
          <w:tcPr>
            <w:tcW w:w="4608" w:type="dxa"/>
          </w:tcPr>
          <w:p w14:paraId="7B95C89C">
            <w:pPr>
              <w:spacing w:line="240" w:lineRule="auto"/>
            </w:pPr>
            <w:r>
              <w:rPr>
                <w:sz w:val="17"/>
              </w:rPr>
              <w:t>由庫存地圖（🗺️ 地圖按鈕）選取。</w:t>
            </w:r>
          </w:p>
        </w:tc>
      </w:tr>
      <w:tr w14:paraId="7574E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164DCD6">
            <w:pPr>
              <w:spacing w:line="240" w:lineRule="auto"/>
            </w:pPr>
            <w:r>
              <w:rPr>
                <w:sz w:val="17"/>
              </w:rPr>
              <w:t>Logged by</w:t>
            </w:r>
          </w:p>
        </w:tc>
        <w:tc>
          <w:tcPr>
            <w:tcW w:w="1872" w:type="dxa"/>
          </w:tcPr>
          <w:p w14:paraId="75694DB4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1FFD8EF">
            <w:pPr>
              <w:spacing w:line="240" w:lineRule="auto"/>
            </w:pPr>
          </w:p>
        </w:tc>
        <w:tc>
          <w:tcPr>
            <w:tcW w:w="4608" w:type="dxa"/>
          </w:tcPr>
          <w:p w14:paraId="7B30EF48">
            <w:pPr>
              <w:spacing w:line="240" w:lineRule="auto"/>
            </w:pPr>
            <w:r>
              <w:rPr>
                <w:sz w:val="17"/>
              </w:rPr>
              <w:t>填本人姓名 — 您對本記錄具名負責。</w:t>
            </w:r>
          </w:p>
        </w:tc>
      </w:tr>
      <w:tr w14:paraId="15CB8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F98B50C">
            <w:pPr>
              <w:spacing w:line="240" w:lineRule="auto"/>
            </w:pPr>
            <w:r>
              <w:rPr>
                <w:sz w:val="17"/>
              </w:rPr>
              <w:t>Parts harvested (screen, keyboard, battery, mainboard, hinges, etc.)</w:t>
            </w:r>
          </w:p>
        </w:tc>
        <w:tc>
          <w:tcPr>
            <w:tcW w:w="1872" w:type="dxa"/>
          </w:tcPr>
          <w:p w14:paraId="3AB1B004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0FEA4AEA">
            <w:pPr>
              <w:spacing w:line="240" w:lineRule="auto"/>
            </w:pPr>
          </w:p>
        </w:tc>
        <w:tc>
          <w:tcPr>
            <w:tcW w:w="4608" w:type="dxa"/>
          </w:tcPr>
          <w:p w14:paraId="0037ED23">
            <w:pPr>
              <w:spacing w:line="240" w:lineRule="auto"/>
            </w:pPr>
          </w:p>
        </w:tc>
      </w:tr>
      <w:tr w14:paraId="039F5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6285D34">
            <w:pPr>
              <w:spacing w:line="240" w:lineRule="auto"/>
            </w:pPr>
            <w:r>
              <w:rPr>
                <w:sz w:val="17"/>
              </w:rPr>
              <w:t>Usable parts remaining</w:t>
            </w:r>
          </w:p>
        </w:tc>
        <w:tc>
          <w:tcPr>
            <w:tcW w:w="1872" w:type="dxa"/>
          </w:tcPr>
          <w:p w14:paraId="7368EF68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0757015">
            <w:pPr>
              <w:spacing w:line="240" w:lineRule="auto"/>
            </w:pPr>
          </w:p>
        </w:tc>
        <w:tc>
          <w:tcPr>
            <w:tcW w:w="4608" w:type="dxa"/>
          </w:tcPr>
          <w:p w14:paraId="2CE974B5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keep in spare parts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fully harvested</w:t>
            </w:r>
          </w:p>
        </w:tc>
      </w:tr>
      <w:tr w14:paraId="3E702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182FE9B">
            <w:pPr>
              <w:spacing w:line="240" w:lineRule="auto"/>
            </w:pPr>
            <w:r>
              <w:rPr>
                <w:sz w:val="17"/>
              </w:rPr>
              <w:t>Carcass transfer</w:t>
            </w:r>
          </w:p>
        </w:tc>
        <w:tc>
          <w:tcPr>
            <w:tcW w:w="1872" w:type="dxa"/>
          </w:tcPr>
          <w:p w14:paraId="181E17A9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49BC89C">
            <w:pPr>
              <w:spacing w:line="240" w:lineRule="auto"/>
            </w:pPr>
          </w:p>
        </w:tc>
        <w:tc>
          <w:tcPr>
            <w:tcW w:w="4608" w:type="dxa"/>
          </w:tcPr>
          <w:p w14:paraId="037E3751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 — still in use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Disposal Area — recycle process (FRM-RCY-001)</w:t>
            </w:r>
          </w:p>
        </w:tc>
      </w:tr>
      <w:tr w14:paraId="2AABE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D353174">
            <w:pPr>
              <w:spacing w:line="240" w:lineRule="auto"/>
            </w:pPr>
            <w:r>
              <w:rPr>
                <w:sz w:val="17"/>
              </w:rPr>
              <w:t>Recycle intake ref (FRM-RCY-001)</w:t>
            </w:r>
          </w:p>
        </w:tc>
        <w:tc>
          <w:tcPr>
            <w:tcW w:w="1872" w:type="dxa"/>
          </w:tcPr>
          <w:p w14:paraId="5C0585B3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6FB7A1F">
            <w:pPr>
              <w:spacing w:line="240" w:lineRule="auto"/>
            </w:pPr>
          </w:p>
        </w:tc>
        <w:tc>
          <w:tcPr>
            <w:tcW w:w="4608" w:type="dxa"/>
          </w:tcPr>
          <w:p w14:paraId="5D5EEB06">
            <w:pPr>
              <w:spacing w:line="240" w:lineRule="auto"/>
            </w:pPr>
          </w:p>
        </w:tc>
      </w:tr>
      <w:tr w14:paraId="6953E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C9E0788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4B427B15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C8153E1">
            <w:pPr>
              <w:spacing w:line="240" w:lineRule="auto"/>
            </w:pPr>
          </w:p>
        </w:tc>
        <w:tc>
          <w:tcPr>
            <w:tcW w:w="4608" w:type="dxa"/>
          </w:tcPr>
          <w:p w14:paraId="6CCC4386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spare parts storage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partially harvested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fully harvested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transferred to disposal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7510C0BE"/>
    <w:p w14:paraId="5AEAFA50">
      <w:pPr>
        <w:pStyle w:val="4"/>
      </w:pPr>
      <w:r>
        <w:t>本名冊之自動串接</w:t>
      </w:r>
    </w:p>
    <w:p w14:paraId="5AC8D928">
      <w:r>
        <w:t>以下列觸發值送出本表單時，系統自動建立關聯記錄 — 切勿再手動建立：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728"/>
        <w:gridCol w:w="2880"/>
        <w:gridCol w:w="3600"/>
      </w:tblGrid>
      <w:tr w14:paraId="03FB7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A335C"/>
          </w:tcPr>
          <w:p w14:paraId="5BAEE21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觸發欄位</w:t>
            </w:r>
          </w:p>
        </w:tc>
        <w:tc>
          <w:tcPr>
            <w:tcW w:w="1728" w:type="dxa"/>
            <w:shd w:val="clear" w:color="auto" w:fill="1A335C"/>
          </w:tcPr>
          <w:p w14:paraId="5BFD497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觸發值</w:t>
            </w:r>
          </w:p>
        </w:tc>
        <w:tc>
          <w:tcPr>
            <w:tcW w:w="2880" w:type="dxa"/>
            <w:shd w:val="clear" w:color="auto" w:fill="1A335C"/>
          </w:tcPr>
          <w:p w14:paraId="5B71EDD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自動建立於</w:t>
            </w:r>
          </w:p>
        </w:tc>
        <w:tc>
          <w:tcPr>
            <w:tcW w:w="3600" w:type="dxa"/>
            <w:shd w:val="clear" w:color="auto" w:fill="1A335C"/>
          </w:tcPr>
          <w:p w14:paraId="7EABCCC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原因（稽核記載）</w:t>
            </w:r>
          </w:p>
        </w:tc>
      </w:tr>
      <w:tr w14:paraId="0AC02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6300FB3">
            <w:pPr>
              <w:spacing w:line="240" w:lineRule="auto"/>
            </w:pPr>
            <w:r>
              <w:rPr>
                <w:sz w:val="17"/>
              </w:rPr>
              <w:t>transfer</w:t>
            </w:r>
          </w:p>
        </w:tc>
        <w:tc>
          <w:tcPr>
            <w:tcW w:w="1728" w:type="dxa"/>
          </w:tcPr>
          <w:p w14:paraId="5E4B83B2">
            <w:pPr>
              <w:spacing w:line="240" w:lineRule="auto"/>
            </w:pPr>
            <w:r>
              <w:rPr>
                <w:sz w:val="17"/>
              </w:rPr>
              <w:t>*disposal*</w:t>
            </w:r>
          </w:p>
        </w:tc>
        <w:tc>
          <w:tcPr>
            <w:tcW w:w="2880" w:type="dxa"/>
          </w:tcPr>
          <w:p w14:paraId="55E1E659">
            <w:pPr>
              <w:spacing w:line="240" w:lineRule="auto"/>
            </w:pPr>
            <w:r>
              <w:rPr>
                <w:sz w:val="17"/>
              </w:rPr>
              <w:t>Recycle Process Intake &amp; Segregation (FRM-RCY-001)</w:t>
            </w:r>
          </w:p>
        </w:tc>
        <w:tc>
          <w:tcPr>
            <w:tcW w:w="3600" w:type="dxa"/>
          </w:tcPr>
          <w:p w14:paraId="5EA2FB2C">
            <w:pPr>
              <w:spacing w:line="240" w:lineRule="auto"/>
            </w:pPr>
            <w:r>
              <w:rPr>
                <w:sz w:val="17"/>
              </w:rPr>
              <w:t>fully-harvested carcass → recycle intake (FRM-RCY-001)</w:t>
            </w:r>
          </w:p>
        </w:tc>
      </w:tr>
    </w:tbl>
    <w:p w14:paraId="52915B9A"/>
    <w:p w14:paraId="26C399F0">
      <w:pPr>
        <w:pStyle w:val="4"/>
      </w:pPr>
      <w:r>
        <w:t>狀態生命週期</w:t>
      </w:r>
    </w:p>
    <w:p w14:paraId="74AF31A3">
      <w:pPr>
        <w:pStyle w:val="23"/>
      </w:pPr>
      <w:r>
        <w:t>in spare parts storage</w:t>
      </w:r>
    </w:p>
    <w:p w14:paraId="34DC15D8">
      <w:pPr>
        <w:pStyle w:val="23"/>
      </w:pPr>
      <w:r>
        <w:t>partially harvested</w:t>
      </w:r>
    </w:p>
    <w:p w14:paraId="01D64CF2">
      <w:pPr>
        <w:pStyle w:val="23"/>
      </w:pPr>
      <w:r>
        <w:t>fully harvested</w:t>
      </w:r>
    </w:p>
    <w:p w14:paraId="11B8A8AD">
      <w:pPr>
        <w:pStyle w:val="23"/>
      </w:pPr>
      <w:r>
        <w:t>transferred to disposal</w:t>
      </w:r>
    </w:p>
    <w:p w14:paraId="4E794A4F">
      <w:pPr>
        <w:pStyle w:val="23"/>
      </w:pPr>
      <w:r>
        <w:t>closed</w:t>
      </w:r>
    </w:p>
    <w:p w14:paraId="77080B89"/>
    <w:p w14:paraId="3033CABF">
      <w:r>
        <w:br w:type="page"/>
      </w:r>
    </w:p>
    <w:p w14:paraId="13F37741">
      <w:pPr>
        <w:pStyle w:val="3"/>
      </w:pPr>
      <w:r>
        <w:t>🔍 Reuse Evaluation &amp; Categorization (FRM-REU-001)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7A814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D93360B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695E6C62">
            <w:pPr>
              <w:spacing w:line="240" w:lineRule="auto"/>
            </w:pPr>
            <w:r>
              <w:rPr>
                <w:sz w:val="19"/>
              </w:rPr>
              <w:t>reuse_eval</w:t>
            </w:r>
          </w:p>
        </w:tc>
      </w:tr>
      <w:tr w14:paraId="610A2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B0B98BE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0B1989BF">
            <w:pPr>
              <w:spacing w:line="240" w:lineRule="auto"/>
            </w:pPr>
            <w:r>
              <w:rPr>
                <w:sz w:val="19"/>
              </w:rPr>
              <w:t>R2 Core 6·App. C</w:t>
            </w:r>
          </w:p>
        </w:tc>
      </w:tr>
      <w:tr w14:paraId="79D42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29666CA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2B965F38">
            <w:pPr>
              <w:spacing w:line="240" w:lineRule="auto"/>
            </w:pPr>
            <w:r>
              <w:rPr>
                <w:sz w:val="19"/>
              </w:rPr>
              <w:t>C · TESTING &amp; REPAIR</w:t>
            </w:r>
          </w:p>
        </w:tc>
      </w:tr>
    </w:tbl>
    <w:p w14:paraId="1985B4D2"/>
    <w:p w14:paraId="5F8A7967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14AA9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0A8789D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1062C8F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12205B0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5C09FCF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76FF0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7881507">
            <w:pPr>
              <w:spacing w:line="240" w:lineRule="auto"/>
            </w:pPr>
            <w:r>
              <w:rPr>
                <w:sz w:val="17"/>
              </w:rPr>
              <w:t>Lot / asset refs</w:t>
            </w:r>
          </w:p>
        </w:tc>
        <w:tc>
          <w:tcPr>
            <w:tcW w:w="1872" w:type="dxa"/>
          </w:tcPr>
          <w:p w14:paraId="6321E6F6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6291B9EC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46736B4A">
            <w:pPr>
              <w:spacing w:line="240" w:lineRule="auto"/>
            </w:pPr>
            <w:r>
              <w:rPr>
                <w:sz w:val="17"/>
              </w:rPr>
              <w:t>使用收貨（FRM-REC-001）核發之管制批號，嚴禁自行編造。</w:t>
            </w:r>
          </w:p>
        </w:tc>
      </w:tr>
      <w:tr w14:paraId="7CD1E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2821F79">
            <w:pPr>
              <w:spacing w:line="240" w:lineRule="auto"/>
            </w:pPr>
            <w:r>
              <w:rPr>
                <w:sz w:val="17"/>
              </w:rPr>
              <w:t>Evaluated</w:t>
            </w:r>
          </w:p>
        </w:tc>
        <w:tc>
          <w:tcPr>
            <w:tcW w:w="1872" w:type="dxa"/>
          </w:tcPr>
          <w:p w14:paraId="39174281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1EFE4636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0C968B4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11181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CA7EFEA">
            <w:pPr>
              <w:spacing w:line="240" w:lineRule="auto"/>
            </w:pPr>
            <w:r>
              <w:rPr>
                <w:sz w:val="17"/>
              </w:rPr>
              <w:t>R2 reuse category</w:t>
            </w:r>
          </w:p>
        </w:tc>
        <w:tc>
          <w:tcPr>
            <w:tcW w:w="1872" w:type="dxa"/>
          </w:tcPr>
          <w:p w14:paraId="3115A8E5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24C3CD9A">
            <w:pPr>
              <w:spacing w:line="240" w:lineRule="auto"/>
            </w:pPr>
          </w:p>
        </w:tc>
        <w:tc>
          <w:tcPr>
            <w:tcW w:w="4608" w:type="dxa"/>
          </w:tcPr>
          <w:p w14:paraId="4758AF57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full functions tested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key functions tested — defects disclosed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evaluated — not tested (downstream verification required)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non-reusable → recycle (FRM-RCY-001)</w:t>
            </w:r>
          </w:p>
        </w:tc>
      </w:tr>
      <w:tr w14:paraId="7C9BB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72EF4C0">
            <w:pPr>
              <w:spacing w:line="240" w:lineRule="auto"/>
            </w:pPr>
            <w:r>
              <w:rPr>
                <w:sz w:val="17"/>
              </w:rPr>
              <w:t>Test plan ref (FRM-CHR-TEST-001)</w:t>
            </w:r>
          </w:p>
        </w:tc>
        <w:tc>
          <w:tcPr>
            <w:tcW w:w="1872" w:type="dxa"/>
          </w:tcPr>
          <w:p w14:paraId="517F678E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3130735">
            <w:pPr>
              <w:spacing w:line="240" w:lineRule="auto"/>
            </w:pPr>
          </w:p>
        </w:tc>
        <w:tc>
          <w:tcPr>
            <w:tcW w:w="4608" w:type="dxa"/>
          </w:tcPr>
          <w:p w14:paraId="6F9BB3AA">
            <w:pPr>
              <w:spacing w:line="240" w:lineRule="auto"/>
            </w:pPr>
          </w:p>
        </w:tc>
      </w:tr>
      <w:tr w14:paraId="4C011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BDE0035">
            <w:pPr>
              <w:spacing w:line="240" w:lineRule="auto"/>
            </w:pPr>
            <w:r>
              <w:rPr>
                <w:sz w:val="17"/>
              </w:rPr>
              <w:t>Category label applied to unit / lot</w:t>
            </w:r>
          </w:p>
        </w:tc>
        <w:tc>
          <w:tcPr>
            <w:tcW w:w="1872" w:type="dxa"/>
          </w:tcPr>
          <w:p w14:paraId="131FFD26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784F330">
            <w:pPr>
              <w:spacing w:line="240" w:lineRule="auto"/>
            </w:pPr>
          </w:p>
        </w:tc>
        <w:tc>
          <w:tcPr>
            <w:tcW w:w="4608" w:type="dxa"/>
          </w:tcPr>
          <w:p w14:paraId="2AC1EF2B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</w:p>
        </w:tc>
      </w:tr>
      <w:tr w14:paraId="561F3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AAFD97F">
            <w:pPr>
              <w:spacing w:line="240" w:lineRule="auto"/>
            </w:pPr>
            <w:r>
              <w:rPr>
                <w:sz w:val="17"/>
              </w:rPr>
              <w:t>Defects / grade disclosed to buyer</w:t>
            </w:r>
          </w:p>
        </w:tc>
        <w:tc>
          <w:tcPr>
            <w:tcW w:w="1872" w:type="dxa"/>
          </w:tcPr>
          <w:p w14:paraId="00F90289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B5C7CF0">
            <w:pPr>
              <w:spacing w:line="240" w:lineRule="auto"/>
            </w:pPr>
          </w:p>
        </w:tc>
        <w:tc>
          <w:tcPr>
            <w:tcW w:w="4608" w:type="dxa"/>
          </w:tcPr>
          <w:p w14:paraId="7AE6D37E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</w:p>
        </w:tc>
      </w:tr>
      <w:tr w14:paraId="0FD32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E1012F0">
            <w:pPr>
              <w:spacing w:line="240" w:lineRule="auto"/>
            </w:pPr>
            <w:r>
              <w:rPr>
                <w:sz w:val="17"/>
              </w:rPr>
              <w:t>Evaluated by</w:t>
            </w:r>
          </w:p>
        </w:tc>
        <w:tc>
          <w:tcPr>
            <w:tcW w:w="1872" w:type="dxa"/>
          </w:tcPr>
          <w:p w14:paraId="6EE07181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0899400">
            <w:pPr>
              <w:spacing w:line="240" w:lineRule="auto"/>
            </w:pPr>
          </w:p>
        </w:tc>
        <w:tc>
          <w:tcPr>
            <w:tcW w:w="4608" w:type="dxa"/>
          </w:tcPr>
          <w:p w14:paraId="6C5F8DDF">
            <w:pPr>
              <w:spacing w:line="240" w:lineRule="auto"/>
            </w:pPr>
            <w:r>
              <w:rPr>
                <w:sz w:val="17"/>
              </w:rPr>
              <w:t>填本人姓名 — 您對本記錄具名負責。</w:t>
            </w:r>
          </w:p>
        </w:tc>
      </w:tr>
      <w:tr w14:paraId="61A1C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D53229E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598AAE88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FD2F5A6">
            <w:pPr>
              <w:spacing w:line="240" w:lineRule="auto"/>
            </w:pPr>
          </w:p>
        </w:tc>
        <w:tc>
          <w:tcPr>
            <w:tcW w:w="4608" w:type="dxa"/>
          </w:tcPr>
          <w:p w14:paraId="54BB1259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categorized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shipped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04D44A19"/>
    <w:p w14:paraId="5ABC7D5A">
      <w:pPr>
        <w:pStyle w:val="4"/>
      </w:pPr>
      <w:r>
        <w:t>狀態生命週期</w:t>
      </w:r>
    </w:p>
    <w:p w14:paraId="189080F0">
      <w:pPr>
        <w:pStyle w:val="23"/>
      </w:pPr>
      <w:r>
        <w:t>pending</w:t>
      </w:r>
    </w:p>
    <w:p w14:paraId="3D010021">
      <w:pPr>
        <w:pStyle w:val="23"/>
      </w:pPr>
      <w:r>
        <w:t>categorized</w:t>
      </w:r>
    </w:p>
    <w:p w14:paraId="1DBCAEAF">
      <w:pPr>
        <w:pStyle w:val="23"/>
      </w:pPr>
      <w:r>
        <w:t>shipped</w:t>
      </w:r>
    </w:p>
    <w:p w14:paraId="18631C13">
      <w:pPr>
        <w:pStyle w:val="23"/>
      </w:pPr>
      <w:r>
        <w:t>closed</w:t>
      </w:r>
    </w:p>
    <w:p w14:paraId="59F23559"/>
    <w:p w14:paraId="7C54A388">
      <w:pPr>
        <w:pStyle w:val="3"/>
      </w:pPr>
      <w:r>
        <w:t>🏷️ Brand Protection &amp; Counterfeit Control (FRM-REU-002)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5EB42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6FA2BA0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037F2ED5">
            <w:pPr>
              <w:spacing w:line="240" w:lineRule="auto"/>
            </w:pPr>
            <w:r>
              <w:rPr>
                <w:sz w:val="19"/>
              </w:rPr>
              <w:t>brand_protect</w:t>
            </w:r>
          </w:p>
        </w:tc>
      </w:tr>
      <w:tr w14:paraId="40B92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391875D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52F96D0F">
            <w:pPr>
              <w:spacing w:line="240" w:lineRule="auto"/>
            </w:pPr>
            <w:r>
              <w:rPr>
                <w:sz w:val="19"/>
              </w:rPr>
              <w:t>R2 REC·9001 §8.4</w:t>
            </w:r>
          </w:p>
        </w:tc>
      </w:tr>
      <w:tr w14:paraId="73FA7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D7B0A44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3A5B9407">
            <w:pPr>
              <w:spacing w:line="240" w:lineRule="auto"/>
            </w:pPr>
            <w:r>
              <w:rPr>
                <w:sz w:val="19"/>
              </w:rPr>
              <w:t>C · TESTING &amp; REPAIR</w:t>
            </w:r>
          </w:p>
        </w:tc>
      </w:tr>
    </w:tbl>
    <w:p w14:paraId="57259017"/>
    <w:p w14:paraId="1E890EEC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1EF39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1284339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4FAEF46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4A13D0D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7D6FDDC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27D38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F4A1095">
            <w:pPr>
              <w:spacing w:line="240" w:lineRule="auto"/>
            </w:pPr>
            <w:r>
              <w:rPr>
                <w:sz w:val="17"/>
              </w:rPr>
              <w:t>Item / lot</w:t>
            </w:r>
          </w:p>
        </w:tc>
        <w:tc>
          <w:tcPr>
            <w:tcW w:w="1872" w:type="dxa"/>
          </w:tcPr>
          <w:p w14:paraId="02AD35ED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84B457E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39038896">
            <w:pPr>
              <w:spacing w:line="240" w:lineRule="auto"/>
            </w:pPr>
          </w:p>
        </w:tc>
      </w:tr>
      <w:tr w14:paraId="789E6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54FBBAD">
            <w:pPr>
              <w:spacing w:line="240" w:lineRule="auto"/>
            </w:pPr>
            <w:r>
              <w:rPr>
                <w:sz w:val="17"/>
              </w:rPr>
              <w:t>Checked</w:t>
            </w:r>
          </w:p>
        </w:tc>
        <w:tc>
          <w:tcPr>
            <w:tcW w:w="1872" w:type="dxa"/>
          </w:tcPr>
          <w:p w14:paraId="7ADDD169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3F4D9DB0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2741C398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07624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DAD122D">
            <w:pPr>
              <w:spacing w:line="240" w:lineRule="auto"/>
            </w:pPr>
            <w:r>
              <w:rPr>
                <w:sz w:val="17"/>
              </w:rPr>
              <w:t>Trademark / authenticity verified</w:t>
            </w:r>
          </w:p>
        </w:tc>
        <w:tc>
          <w:tcPr>
            <w:tcW w:w="1872" w:type="dxa"/>
          </w:tcPr>
          <w:p w14:paraId="778B6FA0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B127EBA">
            <w:pPr>
              <w:spacing w:line="240" w:lineRule="auto"/>
            </w:pPr>
          </w:p>
        </w:tc>
        <w:tc>
          <w:tcPr>
            <w:tcW w:w="4608" w:type="dxa"/>
          </w:tcPr>
          <w:p w14:paraId="7FCA324C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genuine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suspect counterfeit — quarantine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OEM authorization on file</w:t>
            </w:r>
          </w:p>
        </w:tc>
      </w:tr>
      <w:tr w14:paraId="2FFA9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FCB84B9">
            <w:pPr>
              <w:spacing w:line="240" w:lineRule="auto"/>
            </w:pPr>
            <w:r>
              <w:rPr>
                <w:sz w:val="17"/>
              </w:rPr>
              <w:t>Evidence (serials, holograms, OEM confirmation)</w:t>
            </w:r>
          </w:p>
        </w:tc>
        <w:tc>
          <w:tcPr>
            <w:tcW w:w="1872" w:type="dxa"/>
          </w:tcPr>
          <w:p w14:paraId="6D41B73C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30F41C34">
            <w:pPr>
              <w:spacing w:line="240" w:lineRule="auto"/>
            </w:pPr>
          </w:p>
        </w:tc>
        <w:tc>
          <w:tcPr>
            <w:tcW w:w="4608" w:type="dxa"/>
          </w:tcPr>
          <w:p w14:paraId="0E17607B">
            <w:pPr>
              <w:spacing w:line="240" w:lineRule="auto"/>
            </w:pPr>
          </w:p>
        </w:tc>
      </w:tr>
      <w:tr w14:paraId="2E9E3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DA1897A">
            <w:pPr>
              <w:spacing w:line="240" w:lineRule="auto"/>
            </w:pPr>
            <w:r>
              <w:rPr>
                <w:sz w:val="17"/>
              </w:rPr>
              <w:t>Action on counterfeit</w:t>
            </w:r>
          </w:p>
        </w:tc>
        <w:tc>
          <w:tcPr>
            <w:tcW w:w="1872" w:type="dxa"/>
          </w:tcPr>
          <w:p w14:paraId="437AD2A3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2DB7A5D">
            <w:pPr>
              <w:spacing w:line="240" w:lineRule="auto"/>
            </w:pPr>
          </w:p>
        </w:tc>
        <w:tc>
          <w:tcPr>
            <w:tcW w:w="4608" w:type="dxa"/>
          </w:tcPr>
          <w:p w14:paraId="33038707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quarantined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destroyed / recycled with evidence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reported to brand owner / authority</w:t>
            </w:r>
          </w:p>
        </w:tc>
      </w:tr>
      <w:tr w14:paraId="7C8B9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4B81673">
            <w:pPr>
              <w:spacing w:line="240" w:lineRule="auto"/>
            </w:pPr>
            <w:r>
              <w:rPr>
                <w:sz w:val="17"/>
              </w:rPr>
              <w:t>Checked by</w:t>
            </w:r>
          </w:p>
        </w:tc>
        <w:tc>
          <w:tcPr>
            <w:tcW w:w="1872" w:type="dxa"/>
          </w:tcPr>
          <w:p w14:paraId="203D81DE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7521938">
            <w:pPr>
              <w:spacing w:line="240" w:lineRule="auto"/>
            </w:pPr>
          </w:p>
        </w:tc>
        <w:tc>
          <w:tcPr>
            <w:tcW w:w="4608" w:type="dxa"/>
          </w:tcPr>
          <w:p w14:paraId="2ED0CFC9">
            <w:pPr>
              <w:spacing w:line="240" w:lineRule="auto"/>
            </w:pPr>
            <w:r>
              <w:rPr>
                <w:sz w:val="17"/>
              </w:rPr>
              <w:t>填本人姓名 — 您對本記錄具名負責。</w:t>
            </w:r>
          </w:p>
        </w:tc>
      </w:tr>
      <w:tr w14:paraId="74812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AE0D540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388318B0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0DF4AB6E">
            <w:pPr>
              <w:spacing w:line="240" w:lineRule="auto"/>
            </w:pPr>
          </w:p>
        </w:tc>
        <w:tc>
          <w:tcPr>
            <w:tcW w:w="4608" w:type="dxa"/>
          </w:tcPr>
          <w:p w14:paraId="23914FD2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cleared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quarantined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destroyed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reported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701432A1"/>
    <w:p w14:paraId="623E5DB5">
      <w:pPr>
        <w:pStyle w:val="4"/>
      </w:pPr>
      <w:r>
        <w:t>狀態生命週期</w:t>
      </w:r>
    </w:p>
    <w:p w14:paraId="7BCC242F">
      <w:pPr>
        <w:pStyle w:val="23"/>
      </w:pPr>
      <w:r>
        <w:t>cleared</w:t>
      </w:r>
    </w:p>
    <w:p w14:paraId="1CB8312B">
      <w:pPr>
        <w:pStyle w:val="23"/>
      </w:pPr>
      <w:r>
        <w:t>quarantined</w:t>
      </w:r>
    </w:p>
    <w:p w14:paraId="132E45CA">
      <w:pPr>
        <w:pStyle w:val="23"/>
      </w:pPr>
      <w:r>
        <w:t>destroyed</w:t>
      </w:r>
    </w:p>
    <w:p w14:paraId="4CF2CA8D">
      <w:pPr>
        <w:pStyle w:val="23"/>
      </w:pPr>
      <w:r>
        <w:t>reported</w:t>
      </w:r>
    </w:p>
    <w:p w14:paraId="1F2E0555">
      <w:pPr>
        <w:pStyle w:val="23"/>
      </w:pPr>
      <w:r>
        <w:t>closed</w:t>
      </w:r>
    </w:p>
    <w:p w14:paraId="504543CE"/>
    <w:p w14:paraId="47F0689B">
      <w:pPr>
        <w:pStyle w:val="2"/>
      </w:pPr>
      <w:r>
        <w:t>10. J · QUALITY (ISO 9001)</w:t>
      </w:r>
    </w:p>
    <w:p w14:paraId="1ADD927E">
      <w:pPr>
        <w:pStyle w:val="3"/>
      </w:pPr>
      <w:r>
        <w:t>✅ Final QC Inspection &amp; Release — post-cleaning (FRM-QC-001)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2FF87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57EDEFF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1A51AD26">
            <w:pPr>
              <w:spacing w:line="240" w:lineRule="auto"/>
            </w:pPr>
            <w:r>
              <w:rPr>
                <w:sz w:val="19"/>
              </w:rPr>
              <w:t>refurb</w:t>
            </w:r>
          </w:p>
        </w:tc>
      </w:tr>
      <w:tr w14:paraId="44C7B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8588873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3DE39AA6">
            <w:pPr>
              <w:spacing w:line="240" w:lineRule="auto"/>
            </w:pPr>
            <w:r>
              <w:rPr>
                <w:sz w:val="19"/>
              </w:rPr>
              <w:t>9001 §8.6·R2 App. C</w:t>
            </w:r>
          </w:p>
        </w:tc>
      </w:tr>
      <w:tr w14:paraId="30ACA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E0F1DFF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10B47CE3">
            <w:pPr>
              <w:spacing w:line="240" w:lineRule="auto"/>
            </w:pPr>
            <w:r>
              <w:rPr>
                <w:sz w:val="19"/>
              </w:rPr>
              <w:t>J · QUALITY (ISO 9001)</w:t>
            </w:r>
          </w:p>
        </w:tc>
      </w:tr>
    </w:tbl>
    <w:p w14:paraId="73F04C12"/>
    <w:p w14:paraId="7B806B38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283D2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4B9067D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386F7D5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1C3EEE8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6DB8565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0E507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B211D7F">
            <w:pPr>
              <w:spacing w:line="240" w:lineRule="auto"/>
            </w:pPr>
            <w:r>
              <w:rPr>
                <w:sz w:val="17"/>
              </w:rPr>
              <w:t>Lot / Asset IDs</w:t>
            </w:r>
          </w:p>
        </w:tc>
        <w:tc>
          <w:tcPr>
            <w:tcW w:w="1872" w:type="dxa"/>
          </w:tcPr>
          <w:p w14:paraId="4C3EFA53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9CB55E1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DCDFC6F">
            <w:pPr>
              <w:spacing w:line="240" w:lineRule="auto"/>
            </w:pPr>
            <w:r>
              <w:rPr>
                <w:sz w:val="17"/>
              </w:rPr>
              <w:t>使用收貨（FRM-REC-001）核發之管制批號，嚴禁自行編造。</w:t>
            </w:r>
          </w:p>
        </w:tc>
      </w:tr>
      <w:tr w14:paraId="1672B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7669DCC">
            <w:pPr>
              <w:spacing w:line="240" w:lineRule="auto"/>
            </w:pPr>
            <w:r>
              <w:rPr>
                <w:sz w:val="17"/>
              </w:rPr>
              <w:t>Inspection date</w:t>
            </w:r>
          </w:p>
        </w:tc>
        <w:tc>
          <w:tcPr>
            <w:tcW w:w="1872" w:type="dxa"/>
          </w:tcPr>
          <w:p w14:paraId="131E14AA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2E14092F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73292D2D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3E7A0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BCCF108">
            <w:pPr>
              <w:spacing w:line="240" w:lineRule="auto"/>
            </w:pPr>
            <w:r>
              <w:rPr>
                <w:sz w:val="17"/>
              </w:rPr>
              <w:t>Inspector (must differ from repair/cleaning tech)</w:t>
            </w:r>
          </w:p>
        </w:tc>
        <w:tc>
          <w:tcPr>
            <w:tcW w:w="1872" w:type="dxa"/>
          </w:tcPr>
          <w:p w14:paraId="7A3106C6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7396FE86">
            <w:pPr>
              <w:spacing w:line="240" w:lineRule="auto"/>
            </w:pPr>
          </w:p>
        </w:tc>
        <w:tc>
          <w:tcPr>
            <w:tcW w:w="4608" w:type="dxa"/>
          </w:tcPr>
          <w:p w14:paraId="547B0DA5">
            <w:pPr>
              <w:spacing w:line="240" w:lineRule="auto"/>
            </w:pPr>
            <w:r>
              <w:rPr>
                <w:sz w:val="17"/>
              </w:rPr>
              <w:t>不得為維修／清潔本人（ISO 9001 §8.6 獨立性要求）。</w:t>
            </w:r>
          </w:p>
        </w:tc>
      </w:tr>
      <w:tr w14:paraId="255F7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6A85D9A">
            <w:pPr>
              <w:spacing w:line="240" w:lineRule="auto"/>
            </w:pPr>
            <w:r>
              <w:rPr>
                <w:sz w:val="17"/>
              </w:rPr>
              <w:t>Independent of repair &amp; cleaning</w:t>
            </w:r>
          </w:p>
        </w:tc>
        <w:tc>
          <w:tcPr>
            <w:tcW w:w="1872" w:type="dxa"/>
          </w:tcPr>
          <w:p w14:paraId="568A2A59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49B041E">
            <w:pPr>
              <w:spacing w:line="240" w:lineRule="auto"/>
            </w:pPr>
          </w:p>
        </w:tc>
        <w:tc>
          <w:tcPr>
            <w:tcW w:w="4608" w:type="dxa"/>
          </w:tcPr>
          <w:p w14:paraId="6517E29D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staffing exception logged</w:t>
            </w:r>
          </w:p>
        </w:tc>
      </w:tr>
      <w:tr w14:paraId="56A12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23B21BA">
            <w:pPr>
              <w:spacing w:line="240" w:lineRule="auto"/>
            </w:pPr>
            <w:r>
              <w:rPr>
                <w:sz w:val="17"/>
              </w:rPr>
              <w:t>Sample size / 100%</w:t>
            </w:r>
          </w:p>
        </w:tc>
        <w:tc>
          <w:tcPr>
            <w:tcW w:w="1872" w:type="dxa"/>
          </w:tcPr>
          <w:p w14:paraId="50B38B4D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2AC0C05">
            <w:pPr>
              <w:spacing w:line="240" w:lineRule="auto"/>
            </w:pPr>
          </w:p>
        </w:tc>
        <w:tc>
          <w:tcPr>
            <w:tcW w:w="4608" w:type="dxa"/>
          </w:tcPr>
          <w:p w14:paraId="1B385D6E">
            <w:pPr>
              <w:spacing w:line="240" w:lineRule="auto"/>
            </w:pPr>
          </w:p>
        </w:tc>
      </w:tr>
      <w:tr w14:paraId="1A83C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E0B87BA">
            <w:pPr>
              <w:spacing w:line="240" w:lineRule="auto"/>
            </w:pPr>
            <w:r>
              <w:rPr>
                <w:sz w:val="17"/>
              </w:rPr>
              <w:t>All functional tests passed (screen, keyboard, touchpad, camera, Wi-Fi, USB, charging, speakers, mic)</w:t>
            </w:r>
          </w:p>
        </w:tc>
        <w:tc>
          <w:tcPr>
            <w:tcW w:w="1872" w:type="dxa"/>
          </w:tcPr>
          <w:p w14:paraId="5DFFAC6B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2073DE7">
            <w:pPr>
              <w:spacing w:line="240" w:lineRule="auto"/>
            </w:pPr>
          </w:p>
        </w:tc>
        <w:tc>
          <w:tcPr>
            <w:tcW w:w="4608" w:type="dxa"/>
          </w:tcPr>
          <w:p w14:paraId="4A5C2716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</w:t>
            </w:r>
          </w:p>
        </w:tc>
      </w:tr>
      <w:tr w14:paraId="1C9F5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3817D6E">
            <w:pPr>
              <w:spacing w:line="240" w:lineRule="auto"/>
            </w:pPr>
            <w:r>
              <w:rPr>
                <w:sz w:val="17"/>
              </w:rPr>
              <w:t>Data sanitization completed &amp; documented (WIPE-004)</w:t>
            </w:r>
          </w:p>
        </w:tc>
        <w:tc>
          <w:tcPr>
            <w:tcW w:w="1872" w:type="dxa"/>
          </w:tcPr>
          <w:p w14:paraId="5C28918A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255960A">
            <w:pPr>
              <w:spacing w:line="240" w:lineRule="auto"/>
            </w:pPr>
          </w:p>
        </w:tc>
        <w:tc>
          <w:tcPr>
            <w:tcW w:w="4608" w:type="dxa"/>
          </w:tcPr>
          <w:p w14:paraId="72D297A4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</w:p>
        </w:tc>
      </w:tr>
      <w:tr w14:paraId="3B5A5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49FB168">
            <w:pPr>
              <w:spacing w:line="240" w:lineRule="auto"/>
            </w:pPr>
            <w:r>
              <w:rPr>
                <w:sz w:val="17"/>
              </w:rPr>
              <w:t>Not enterprise-locked (verified)</w:t>
            </w:r>
          </w:p>
        </w:tc>
        <w:tc>
          <w:tcPr>
            <w:tcW w:w="1872" w:type="dxa"/>
          </w:tcPr>
          <w:p w14:paraId="36BE1598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D0B74ED">
            <w:pPr>
              <w:spacing w:line="240" w:lineRule="auto"/>
            </w:pPr>
          </w:p>
        </w:tc>
        <w:tc>
          <w:tcPr>
            <w:tcW w:w="4608" w:type="dxa"/>
          </w:tcPr>
          <w:p w14:paraId="0846E383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</w:t>
            </w:r>
          </w:p>
        </w:tc>
      </w:tr>
      <w:tr w14:paraId="7B756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146F4BC">
            <w:pPr>
              <w:spacing w:line="240" w:lineRule="auto"/>
            </w:pPr>
            <w:r>
              <w:rPr>
                <w:sz w:val="17"/>
              </w:rPr>
              <w:t>Battery condition meets acceptance standard</w:t>
            </w:r>
          </w:p>
        </w:tc>
        <w:tc>
          <w:tcPr>
            <w:tcW w:w="1872" w:type="dxa"/>
          </w:tcPr>
          <w:p w14:paraId="51A9272A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A8B76CD">
            <w:pPr>
              <w:spacing w:line="240" w:lineRule="auto"/>
            </w:pPr>
          </w:p>
        </w:tc>
        <w:tc>
          <w:tcPr>
            <w:tcW w:w="4608" w:type="dxa"/>
          </w:tcPr>
          <w:p w14:paraId="3987A993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</w:t>
            </w:r>
          </w:p>
        </w:tc>
      </w:tr>
      <w:tr w14:paraId="1EFA5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FB83A74">
            <w:pPr>
              <w:spacing w:line="240" w:lineRule="auto"/>
            </w:pPr>
            <w:r>
              <w:rPr>
                <w:sz w:val="17"/>
              </w:rPr>
              <w:t>Clean, dry, no residue / streaks / new damage from cleaning</w:t>
            </w:r>
          </w:p>
        </w:tc>
        <w:tc>
          <w:tcPr>
            <w:tcW w:w="1872" w:type="dxa"/>
          </w:tcPr>
          <w:p w14:paraId="16648806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9A02ABC">
            <w:pPr>
              <w:spacing w:line="240" w:lineRule="auto"/>
            </w:pPr>
          </w:p>
        </w:tc>
        <w:tc>
          <w:tcPr>
            <w:tcW w:w="4608" w:type="dxa"/>
          </w:tcPr>
          <w:p w14:paraId="08AE096D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</w:t>
            </w:r>
          </w:p>
        </w:tc>
      </w:tr>
      <w:tr w14:paraId="728C2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DD58143">
            <w:pPr>
              <w:spacing w:line="240" w:lineRule="auto"/>
            </w:pPr>
            <w:r>
              <w:rPr>
                <w:sz w:val="17"/>
              </w:rPr>
              <w:t>Cosmetic grade correct</w:t>
            </w:r>
          </w:p>
        </w:tc>
        <w:tc>
          <w:tcPr>
            <w:tcW w:w="1872" w:type="dxa"/>
          </w:tcPr>
          <w:p w14:paraId="02CF9AEA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EA0B340">
            <w:pPr>
              <w:spacing w:line="240" w:lineRule="auto"/>
            </w:pPr>
          </w:p>
        </w:tc>
        <w:tc>
          <w:tcPr>
            <w:tcW w:w="4608" w:type="dxa"/>
          </w:tcPr>
          <w:p w14:paraId="53258716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</w:t>
            </w:r>
          </w:p>
        </w:tc>
      </w:tr>
      <w:tr w14:paraId="7E70F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1C14C1D">
            <w:pPr>
              <w:spacing w:line="240" w:lineRule="auto"/>
            </w:pPr>
            <w:r>
              <w:rPr>
                <w:sz w:val="17"/>
              </w:rPr>
              <w:t>Serial &amp; asset info match records</w:t>
            </w:r>
          </w:p>
        </w:tc>
        <w:tc>
          <w:tcPr>
            <w:tcW w:w="1872" w:type="dxa"/>
          </w:tcPr>
          <w:p w14:paraId="1673101C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CB4315B">
            <w:pPr>
              <w:spacing w:line="240" w:lineRule="auto"/>
            </w:pPr>
          </w:p>
        </w:tc>
        <w:tc>
          <w:tcPr>
            <w:tcW w:w="4608" w:type="dxa"/>
          </w:tcPr>
          <w:p w14:paraId="795515D4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</w:t>
            </w:r>
          </w:p>
        </w:tc>
      </w:tr>
      <w:tr w14:paraId="3243E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FDCF8F1">
            <w:pPr>
              <w:spacing w:line="240" w:lineRule="auto"/>
            </w:pPr>
            <w:r>
              <w:rPr>
                <w:sz w:val="17"/>
              </w:rPr>
              <w:t>Charger &amp; accessories correct</w:t>
            </w:r>
          </w:p>
        </w:tc>
        <w:tc>
          <w:tcPr>
            <w:tcW w:w="1872" w:type="dxa"/>
          </w:tcPr>
          <w:p w14:paraId="35CE4C3E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221DF79">
            <w:pPr>
              <w:spacing w:line="240" w:lineRule="auto"/>
            </w:pPr>
          </w:p>
        </w:tc>
        <w:tc>
          <w:tcPr>
            <w:tcW w:w="4608" w:type="dxa"/>
          </w:tcPr>
          <w:p w14:paraId="1080C1AA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</w:p>
        </w:tc>
      </w:tr>
      <w:tr w14:paraId="41EB0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BB1590F">
            <w:pPr>
              <w:spacing w:line="240" w:lineRule="auto"/>
            </w:pPr>
            <w:r>
              <w:rPr>
                <w:sz w:val="17"/>
              </w:rPr>
              <w:t>QC label / inspector approval attached</w:t>
            </w:r>
          </w:p>
        </w:tc>
        <w:tc>
          <w:tcPr>
            <w:tcW w:w="1872" w:type="dxa"/>
          </w:tcPr>
          <w:p w14:paraId="1D881123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0A2A05D2">
            <w:pPr>
              <w:spacing w:line="240" w:lineRule="auto"/>
            </w:pPr>
          </w:p>
        </w:tc>
        <w:tc>
          <w:tcPr>
            <w:tcW w:w="4608" w:type="dxa"/>
          </w:tcPr>
          <w:p w14:paraId="178BF635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</w:t>
            </w:r>
          </w:p>
        </w:tc>
      </w:tr>
      <w:tr w14:paraId="7A7A5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6BA649F">
            <w:pPr>
              <w:spacing w:line="240" w:lineRule="auto"/>
            </w:pPr>
            <w:r>
              <w:rPr>
                <w:sz w:val="17"/>
              </w:rPr>
              <w:t>Decision</w:t>
            </w:r>
          </w:p>
        </w:tc>
        <w:tc>
          <w:tcPr>
            <w:tcW w:w="1872" w:type="dxa"/>
          </w:tcPr>
          <w:p w14:paraId="10283792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21E03A1F">
            <w:pPr>
              <w:spacing w:line="240" w:lineRule="auto"/>
            </w:pPr>
          </w:p>
        </w:tc>
        <w:tc>
          <w:tcPr>
            <w:tcW w:w="4608" w:type="dxa"/>
          </w:tcPr>
          <w:p w14:paraId="6CF47187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release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reject — NC report (FRM-QC-002)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return to cleaning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return to repair</w:t>
            </w:r>
          </w:p>
        </w:tc>
      </w:tr>
      <w:tr w14:paraId="40CC2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25B633B">
            <w:pPr>
              <w:spacing w:line="240" w:lineRule="auto"/>
            </w:pPr>
            <w:r>
              <w:rPr>
                <w:sz w:val="17"/>
              </w:rPr>
              <w:t>Approved by</w:t>
            </w:r>
          </w:p>
        </w:tc>
        <w:tc>
          <w:tcPr>
            <w:tcW w:w="1872" w:type="dxa"/>
          </w:tcPr>
          <w:p w14:paraId="54164895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09EF083">
            <w:pPr>
              <w:spacing w:line="240" w:lineRule="auto"/>
            </w:pPr>
          </w:p>
        </w:tc>
        <w:tc>
          <w:tcPr>
            <w:tcW w:w="4608" w:type="dxa"/>
          </w:tcPr>
          <w:p w14:paraId="1889C340">
            <w:pPr>
              <w:spacing w:line="240" w:lineRule="auto"/>
            </w:pPr>
          </w:p>
        </w:tc>
      </w:tr>
      <w:tr w14:paraId="10CDB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D9E9DD4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2207552D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85D0B46">
            <w:pPr>
              <w:spacing w:line="240" w:lineRule="auto"/>
            </w:pPr>
          </w:p>
        </w:tc>
        <w:tc>
          <w:tcPr>
            <w:tcW w:w="4608" w:type="dxa"/>
          </w:tcPr>
          <w:p w14:paraId="70145050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released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rejected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returned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094EDE8E"/>
    <w:p w14:paraId="06FB9DCE">
      <w:pPr>
        <w:pStyle w:val="4"/>
      </w:pPr>
      <w:r>
        <w:t>本名冊之自動串接</w:t>
      </w:r>
    </w:p>
    <w:p w14:paraId="01E17B5D">
      <w:r>
        <w:t>以下列觸發值送出本表單時，系統自動建立關聯記錄 — 切勿再手動建立：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728"/>
        <w:gridCol w:w="2880"/>
        <w:gridCol w:w="3600"/>
      </w:tblGrid>
      <w:tr w14:paraId="14EEC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A335C"/>
          </w:tcPr>
          <w:p w14:paraId="2EFB4FC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觸發欄位</w:t>
            </w:r>
          </w:p>
        </w:tc>
        <w:tc>
          <w:tcPr>
            <w:tcW w:w="1728" w:type="dxa"/>
            <w:shd w:val="clear" w:color="auto" w:fill="1A335C"/>
          </w:tcPr>
          <w:p w14:paraId="050BEF7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觸發值</w:t>
            </w:r>
          </w:p>
        </w:tc>
        <w:tc>
          <w:tcPr>
            <w:tcW w:w="2880" w:type="dxa"/>
            <w:shd w:val="clear" w:color="auto" w:fill="1A335C"/>
          </w:tcPr>
          <w:p w14:paraId="07D932D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自動建立於</w:t>
            </w:r>
          </w:p>
        </w:tc>
        <w:tc>
          <w:tcPr>
            <w:tcW w:w="3600" w:type="dxa"/>
            <w:shd w:val="clear" w:color="auto" w:fill="1A335C"/>
          </w:tcPr>
          <w:p w14:paraId="385B267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原因（稽核記載）</w:t>
            </w:r>
          </w:p>
        </w:tc>
      </w:tr>
      <w:tr w14:paraId="04545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26B561C">
            <w:pPr>
              <w:spacing w:line="240" w:lineRule="auto"/>
            </w:pPr>
            <w:r>
              <w:rPr>
                <w:sz w:val="17"/>
              </w:rPr>
              <w:t>decision</w:t>
            </w:r>
          </w:p>
        </w:tc>
        <w:tc>
          <w:tcPr>
            <w:tcW w:w="1728" w:type="dxa"/>
          </w:tcPr>
          <w:p w14:paraId="28AB2425">
            <w:pPr>
              <w:spacing w:line="240" w:lineRule="auto"/>
            </w:pPr>
            <w:r>
              <w:rPr>
                <w:sz w:val="17"/>
              </w:rPr>
              <w:t>reject*</w:t>
            </w:r>
          </w:p>
        </w:tc>
        <w:tc>
          <w:tcPr>
            <w:tcW w:w="2880" w:type="dxa"/>
          </w:tcPr>
          <w:p w14:paraId="31264EA4">
            <w:pPr>
              <w:spacing w:line="240" w:lineRule="auto"/>
            </w:pPr>
            <w:r>
              <w:rPr>
                <w:sz w:val="17"/>
              </w:rPr>
              <w:t>Nonconforming Output Control (FRM-QC-002)</w:t>
            </w:r>
          </w:p>
        </w:tc>
        <w:tc>
          <w:tcPr>
            <w:tcW w:w="3600" w:type="dxa"/>
          </w:tcPr>
          <w:p w14:paraId="01799F66">
            <w:pPr>
              <w:spacing w:line="240" w:lineRule="auto"/>
            </w:pPr>
            <w:r>
              <w:rPr>
                <w:sz w:val="17"/>
              </w:rPr>
              <w:t>Final QC reject → NC report (FRM-QC-002)</w:t>
            </w:r>
          </w:p>
        </w:tc>
      </w:tr>
    </w:tbl>
    <w:p w14:paraId="328CABE2"/>
    <w:p w14:paraId="622AFBAE">
      <w:pPr>
        <w:pStyle w:val="4"/>
      </w:pPr>
      <w:r>
        <w:t>狀態生命週期</w:t>
      </w:r>
    </w:p>
    <w:p w14:paraId="1F140C3E">
      <w:pPr>
        <w:pStyle w:val="23"/>
      </w:pPr>
      <w:r>
        <w:t>pending</w:t>
      </w:r>
    </w:p>
    <w:p w14:paraId="22FF5D68">
      <w:pPr>
        <w:pStyle w:val="23"/>
      </w:pPr>
      <w:r>
        <w:t>released</w:t>
      </w:r>
    </w:p>
    <w:p w14:paraId="4D52779B">
      <w:pPr>
        <w:pStyle w:val="23"/>
      </w:pPr>
      <w:r>
        <w:t>rejected</w:t>
      </w:r>
    </w:p>
    <w:p w14:paraId="5CAE6254">
      <w:pPr>
        <w:pStyle w:val="23"/>
      </w:pPr>
      <w:r>
        <w:t>returned</w:t>
      </w:r>
    </w:p>
    <w:p w14:paraId="631A3C1A"/>
    <w:p w14:paraId="0F12E3A1">
      <w:r>
        <w:br w:type="page"/>
      </w:r>
    </w:p>
    <w:p w14:paraId="44E4DF7D">
      <w:pPr>
        <w:pStyle w:val="3"/>
      </w:pPr>
      <w:r>
        <w:t>🚫 Nonconforming Output Control (FRM-QC-002)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4D7A9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14213B3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278E93D5">
            <w:pPr>
              <w:spacing w:line="240" w:lineRule="auto"/>
            </w:pPr>
            <w:r>
              <w:rPr>
                <w:sz w:val="19"/>
              </w:rPr>
              <w:t>nonconforming</w:t>
            </w:r>
          </w:p>
        </w:tc>
      </w:tr>
      <w:tr w14:paraId="37194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3EC7180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6C357D23">
            <w:pPr>
              <w:spacing w:line="240" w:lineRule="auto"/>
            </w:pPr>
            <w:r>
              <w:rPr>
                <w:sz w:val="19"/>
              </w:rPr>
              <w:t>9001 §8.7·R2 Core 5</w:t>
            </w:r>
          </w:p>
        </w:tc>
      </w:tr>
      <w:tr w14:paraId="4566D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0D05C96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28EAE1D7">
            <w:pPr>
              <w:spacing w:line="240" w:lineRule="auto"/>
            </w:pPr>
            <w:r>
              <w:rPr>
                <w:sz w:val="19"/>
              </w:rPr>
              <w:t>J · QUALITY (ISO 9001)</w:t>
            </w:r>
          </w:p>
        </w:tc>
      </w:tr>
    </w:tbl>
    <w:p w14:paraId="5AD14E74"/>
    <w:p w14:paraId="5E057522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69935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2E3F96C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24E407E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5CFBDAF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1C25B33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547B5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F4C4258">
            <w:pPr>
              <w:spacing w:line="240" w:lineRule="auto"/>
            </w:pPr>
            <w:r>
              <w:rPr>
                <w:sz w:val="17"/>
              </w:rPr>
              <w:t>NC report No.</w:t>
            </w:r>
          </w:p>
        </w:tc>
        <w:tc>
          <w:tcPr>
            <w:tcW w:w="1872" w:type="dxa"/>
          </w:tcPr>
          <w:p w14:paraId="7806EA99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0ECDEF5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42991F17">
            <w:pPr>
              <w:spacing w:line="240" w:lineRule="auto"/>
            </w:pPr>
          </w:p>
        </w:tc>
      </w:tr>
      <w:tr w14:paraId="72B8D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FA86D67">
            <w:pPr>
              <w:spacing w:line="240" w:lineRule="auto"/>
            </w:pPr>
            <w:r>
              <w:rPr>
                <w:sz w:val="17"/>
              </w:rPr>
              <w:t>Raised</w:t>
            </w:r>
          </w:p>
        </w:tc>
        <w:tc>
          <w:tcPr>
            <w:tcW w:w="1872" w:type="dxa"/>
          </w:tcPr>
          <w:p w14:paraId="7378606C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0BAD757A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5BC8511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4F135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BB26668">
            <w:pPr>
              <w:spacing w:line="240" w:lineRule="auto"/>
            </w:pPr>
            <w:r>
              <w:rPr>
                <w:sz w:val="17"/>
              </w:rPr>
              <w:t>Detected at</w:t>
            </w:r>
          </w:p>
        </w:tc>
        <w:tc>
          <w:tcPr>
            <w:tcW w:w="1872" w:type="dxa"/>
          </w:tcPr>
          <w:p w14:paraId="737B1878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73F755C">
            <w:pPr>
              <w:spacing w:line="240" w:lineRule="auto"/>
            </w:pPr>
          </w:p>
        </w:tc>
        <w:tc>
          <w:tcPr>
            <w:tcW w:w="4608" w:type="dxa"/>
          </w:tcPr>
          <w:p w14:paraId="66510602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receiving inspection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testing &amp; repair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final QC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customer return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internal audit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warehouse inspection</w:t>
            </w:r>
          </w:p>
        </w:tc>
      </w:tr>
      <w:tr w14:paraId="2465E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C56860E">
            <w:pPr>
              <w:spacing w:line="240" w:lineRule="auto"/>
            </w:pPr>
            <w:r>
              <w:rPr>
                <w:sz w:val="17"/>
              </w:rPr>
              <w:t>Item / lot / asset refs</w:t>
            </w:r>
          </w:p>
        </w:tc>
        <w:tc>
          <w:tcPr>
            <w:tcW w:w="1872" w:type="dxa"/>
          </w:tcPr>
          <w:p w14:paraId="60026C53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193440B">
            <w:pPr>
              <w:spacing w:line="240" w:lineRule="auto"/>
            </w:pPr>
          </w:p>
        </w:tc>
        <w:tc>
          <w:tcPr>
            <w:tcW w:w="4608" w:type="dxa"/>
          </w:tcPr>
          <w:p w14:paraId="552388D6">
            <w:pPr>
              <w:spacing w:line="240" w:lineRule="auto"/>
            </w:pPr>
          </w:p>
        </w:tc>
      </w:tr>
      <w:tr w14:paraId="27B87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514A358A">
            <w:pPr>
              <w:spacing w:line="240" w:lineRule="auto"/>
            </w:pPr>
            <w:r>
              <w:rPr>
                <w:sz w:val="17"/>
              </w:rPr>
              <w:t>Nonconformity description</w:t>
            </w:r>
          </w:p>
        </w:tc>
        <w:tc>
          <w:tcPr>
            <w:tcW w:w="1872" w:type="dxa"/>
          </w:tcPr>
          <w:p w14:paraId="43C83605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4EC6468C">
            <w:pPr>
              <w:spacing w:line="240" w:lineRule="auto"/>
            </w:pPr>
          </w:p>
        </w:tc>
        <w:tc>
          <w:tcPr>
            <w:tcW w:w="4608" w:type="dxa"/>
          </w:tcPr>
          <w:p w14:paraId="7FA0FED6">
            <w:pPr>
              <w:spacing w:line="240" w:lineRule="auto"/>
            </w:pPr>
          </w:p>
        </w:tc>
      </w:tr>
      <w:tr w14:paraId="4CB7D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B2F010F">
            <w:pPr>
              <w:spacing w:line="240" w:lineRule="auto"/>
            </w:pPr>
            <w:r>
              <w:rPr>
                <w:sz w:val="17"/>
              </w:rPr>
              <w:t>Quarantined / segregated (location map code)</w:t>
            </w:r>
          </w:p>
        </w:tc>
        <w:tc>
          <w:tcPr>
            <w:tcW w:w="1872" w:type="dxa"/>
          </w:tcPr>
          <w:p w14:paraId="4630EB6C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79B86276">
            <w:pPr>
              <w:spacing w:line="240" w:lineRule="auto"/>
            </w:pPr>
          </w:p>
        </w:tc>
        <w:tc>
          <w:tcPr>
            <w:tcW w:w="4608" w:type="dxa"/>
          </w:tcPr>
          <w:p w14:paraId="2245E2A9">
            <w:pPr>
              <w:spacing w:line="240" w:lineRule="auto"/>
            </w:pPr>
          </w:p>
        </w:tc>
      </w:tr>
      <w:tr w14:paraId="00969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50ABD08">
            <w:pPr>
              <w:spacing w:line="240" w:lineRule="auto"/>
            </w:pPr>
            <w:r>
              <w:rPr>
                <w:sz w:val="17"/>
              </w:rPr>
              <w:t>Disposition</w:t>
            </w:r>
          </w:p>
        </w:tc>
        <w:tc>
          <w:tcPr>
            <w:tcW w:w="1872" w:type="dxa"/>
          </w:tcPr>
          <w:p w14:paraId="29F84372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6BBADD4">
            <w:pPr>
              <w:spacing w:line="240" w:lineRule="auto"/>
            </w:pPr>
          </w:p>
        </w:tc>
        <w:tc>
          <w:tcPr>
            <w:tcW w:w="4608" w:type="dxa"/>
          </w:tcPr>
          <w:p w14:paraId="3EB26176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rework / repair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regrade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spare parts (FRM-SPARE-001)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recycle process (FRM-RCY-001)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return to supplier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scrap / disposal</w:t>
            </w:r>
          </w:p>
        </w:tc>
      </w:tr>
      <w:tr w14:paraId="294A9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77F86B7">
            <w:pPr>
              <w:spacing w:line="240" w:lineRule="auto"/>
            </w:pPr>
            <w:r>
              <w:rPr>
                <w:sz w:val="17"/>
              </w:rPr>
              <w:t>Concession / customer approval required</w:t>
            </w:r>
          </w:p>
        </w:tc>
        <w:tc>
          <w:tcPr>
            <w:tcW w:w="1872" w:type="dxa"/>
          </w:tcPr>
          <w:p w14:paraId="6C2A63E9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51E06BF">
            <w:pPr>
              <w:spacing w:line="240" w:lineRule="auto"/>
            </w:pPr>
          </w:p>
        </w:tc>
        <w:tc>
          <w:tcPr>
            <w:tcW w:w="4608" w:type="dxa"/>
          </w:tcPr>
          <w:p w14:paraId="5C4D76EB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obtained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pending</w:t>
            </w:r>
          </w:p>
        </w:tc>
      </w:tr>
      <w:tr w14:paraId="49C26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8AFFF6B">
            <w:pPr>
              <w:spacing w:line="240" w:lineRule="auto"/>
            </w:pPr>
            <w:r>
              <w:rPr>
                <w:sz w:val="17"/>
              </w:rPr>
              <w:t>CAPA raised (systemic cause)</w:t>
            </w:r>
          </w:p>
        </w:tc>
        <w:tc>
          <w:tcPr>
            <w:tcW w:w="1872" w:type="dxa"/>
          </w:tcPr>
          <w:p w14:paraId="666B0BB4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AF6BBD0">
            <w:pPr>
              <w:spacing w:line="240" w:lineRule="auto"/>
            </w:pPr>
          </w:p>
        </w:tc>
        <w:tc>
          <w:tcPr>
            <w:tcW w:w="4608" w:type="dxa"/>
          </w:tcPr>
          <w:p w14:paraId="6AA037E4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isolated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ref FRM-QC-004</w:t>
            </w:r>
          </w:p>
        </w:tc>
      </w:tr>
      <w:tr w14:paraId="274B3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3188551">
            <w:pPr>
              <w:spacing w:line="240" w:lineRule="auto"/>
            </w:pPr>
            <w:r>
              <w:rPr>
                <w:sz w:val="17"/>
              </w:rPr>
              <w:t>Disposition verified by</w:t>
            </w:r>
          </w:p>
        </w:tc>
        <w:tc>
          <w:tcPr>
            <w:tcW w:w="1872" w:type="dxa"/>
          </w:tcPr>
          <w:p w14:paraId="140488C6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9F634E1">
            <w:pPr>
              <w:spacing w:line="240" w:lineRule="auto"/>
            </w:pPr>
          </w:p>
        </w:tc>
        <w:tc>
          <w:tcPr>
            <w:tcW w:w="4608" w:type="dxa"/>
          </w:tcPr>
          <w:p w14:paraId="5C519130">
            <w:pPr>
              <w:spacing w:line="240" w:lineRule="auto"/>
            </w:pPr>
          </w:p>
        </w:tc>
      </w:tr>
      <w:tr w14:paraId="6FB2B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9F4A55C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2C068BBB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BE97593">
            <w:pPr>
              <w:spacing w:line="240" w:lineRule="auto"/>
            </w:pPr>
          </w:p>
        </w:tc>
        <w:tc>
          <w:tcPr>
            <w:tcW w:w="4608" w:type="dxa"/>
          </w:tcPr>
          <w:p w14:paraId="7FF8EFE3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quarantined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disposition done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7CC45F8E"/>
    <w:p w14:paraId="76CC00F3">
      <w:pPr>
        <w:pStyle w:val="4"/>
      </w:pPr>
      <w:r>
        <w:t>本名冊之自動串接</w:t>
      </w:r>
    </w:p>
    <w:p w14:paraId="0B707780">
      <w:r>
        <w:t>以下列觸發值送出本表單時，系統自動建立關聯記錄 — 切勿再手動建立：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728"/>
        <w:gridCol w:w="2880"/>
        <w:gridCol w:w="3600"/>
      </w:tblGrid>
      <w:tr w14:paraId="52893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A335C"/>
          </w:tcPr>
          <w:p w14:paraId="7B3D291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觸發欄位</w:t>
            </w:r>
          </w:p>
        </w:tc>
        <w:tc>
          <w:tcPr>
            <w:tcW w:w="1728" w:type="dxa"/>
            <w:shd w:val="clear" w:color="auto" w:fill="1A335C"/>
          </w:tcPr>
          <w:p w14:paraId="23FE5A3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觸發值</w:t>
            </w:r>
          </w:p>
        </w:tc>
        <w:tc>
          <w:tcPr>
            <w:tcW w:w="2880" w:type="dxa"/>
            <w:shd w:val="clear" w:color="auto" w:fill="1A335C"/>
          </w:tcPr>
          <w:p w14:paraId="292C7EC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自動建立於</w:t>
            </w:r>
          </w:p>
        </w:tc>
        <w:tc>
          <w:tcPr>
            <w:tcW w:w="3600" w:type="dxa"/>
            <w:shd w:val="clear" w:color="auto" w:fill="1A335C"/>
          </w:tcPr>
          <w:p w14:paraId="1F14001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原因（稽核記載）</w:t>
            </w:r>
          </w:p>
        </w:tc>
      </w:tr>
      <w:tr w14:paraId="32DC2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9F2A8A3">
            <w:pPr>
              <w:spacing w:line="240" w:lineRule="auto"/>
            </w:pPr>
            <w:r>
              <w:rPr>
                <w:sz w:val="17"/>
              </w:rPr>
              <w:t>disposition</w:t>
            </w:r>
          </w:p>
        </w:tc>
        <w:tc>
          <w:tcPr>
            <w:tcW w:w="1728" w:type="dxa"/>
          </w:tcPr>
          <w:p w14:paraId="5F06D1E2">
            <w:pPr>
              <w:spacing w:line="240" w:lineRule="auto"/>
            </w:pPr>
            <w:r>
              <w:rPr>
                <w:sz w:val="17"/>
              </w:rPr>
              <w:t>*spare parts*</w:t>
            </w:r>
          </w:p>
        </w:tc>
        <w:tc>
          <w:tcPr>
            <w:tcW w:w="2880" w:type="dxa"/>
          </w:tcPr>
          <w:p w14:paraId="47186A83">
            <w:pPr>
              <w:spacing w:line="240" w:lineRule="auto"/>
            </w:pPr>
            <w:r>
              <w:rPr>
                <w:sz w:val="17"/>
              </w:rPr>
              <w:t>Spare Parts Harvest &amp; Usage (FRM-SPARE-001)</w:t>
            </w:r>
          </w:p>
        </w:tc>
        <w:tc>
          <w:tcPr>
            <w:tcW w:w="3600" w:type="dxa"/>
          </w:tcPr>
          <w:p w14:paraId="1E824A80">
            <w:pPr>
              <w:spacing w:line="240" w:lineRule="auto"/>
            </w:pPr>
            <w:r>
              <w:rPr>
                <w:sz w:val="17"/>
              </w:rPr>
              <w:t>NC disposition to spare parts → harvest record (FRM-SPARE-001)</w:t>
            </w:r>
          </w:p>
        </w:tc>
      </w:tr>
      <w:tr w14:paraId="2D742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5F41466">
            <w:pPr>
              <w:spacing w:line="240" w:lineRule="auto"/>
            </w:pPr>
            <w:r>
              <w:rPr>
                <w:sz w:val="17"/>
              </w:rPr>
              <w:t>disposition</w:t>
            </w:r>
          </w:p>
        </w:tc>
        <w:tc>
          <w:tcPr>
            <w:tcW w:w="1728" w:type="dxa"/>
          </w:tcPr>
          <w:p w14:paraId="34017F3C">
            <w:pPr>
              <w:spacing w:line="240" w:lineRule="auto"/>
            </w:pPr>
            <w:r>
              <w:rPr>
                <w:sz w:val="17"/>
              </w:rPr>
              <w:t>*recycle*</w:t>
            </w:r>
          </w:p>
        </w:tc>
        <w:tc>
          <w:tcPr>
            <w:tcW w:w="2880" w:type="dxa"/>
          </w:tcPr>
          <w:p w14:paraId="185A4F3A">
            <w:pPr>
              <w:spacing w:line="240" w:lineRule="auto"/>
            </w:pPr>
            <w:r>
              <w:rPr>
                <w:sz w:val="17"/>
              </w:rPr>
              <w:t>Recycle Process Intake &amp; Segregation (FRM-RCY-001)</w:t>
            </w:r>
          </w:p>
        </w:tc>
        <w:tc>
          <w:tcPr>
            <w:tcW w:w="3600" w:type="dxa"/>
          </w:tcPr>
          <w:p w14:paraId="014930AE">
            <w:pPr>
              <w:spacing w:line="240" w:lineRule="auto"/>
            </w:pPr>
            <w:r>
              <w:rPr>
                <w:sz w:val="17"/>
              </w:rPr>
              <w:t>NC disposition to recycle → recycle intake (FRM-RCY-001)</w:t>
            </w:r>
          </w:p>
        </w:tc>
      </w:tr>
    </w:tbl>
    <w:p w14:paraId="4E493162"/>
    <w:p w14:paraId="7FF931B0">
      <w:pPr>
        <w:pStyle w:val="4"/>
      </w:pPr>
      <w:r>
        <w:t>狀態生命週期</w:t>
      </w:r>
    </w:p>
    <w:p w14:paraId="308CDD38">
      <w:pPr>
        <w:pStyle w:val="23"/>
      </w:pPr>
      <w:r>
        <w:t>open</w:t>
      </w:r>
    </w:p>
    <w:p w14:paraId="4910737F">
      <w:pPr>
        <w:pStyle w:val="23"/>
      </w:pPr>
      <w:r>
        <w:t>quarantined</w:t>
      </w:r>
    </w:p>
    <w:p w14:paraId="6CF72E45">
      <w:pPr>
        <w:pStyle w:val="23"/>
      </w:pPr>
      <w:r>
        <w:t>disposition done</w:t>
      </w:r>
    </w:p>
    <w:p w14:paraId="03DEBE26">
      <w:pPr>
        <w:pStyle w:val="23"/>
      </w:pPr>
      <w:r>
        <w:t>verified</w:t>
      </w:r>
    </w:p>
    <w:p w14:paraId="1A040E24">
      <w:pPr>
        <w:pStyle w:val="23"/>
      </w:pPr>
      <w:r>
        <w:t>closed</w:t>
      </w:r>
    </w:p>
    <w:p w14:paraId="07F77C2D"/>
    <w:p w14:paraId="4A028579">
      <w:r>
        <w:br w:type="page"/>
      </w:r>
    </w:p>
    <w:p w14:paraId="41AC9E42">
      <w:pPr>
        <w:pStyle w:val="3"/>
      </w:pPr>
      <w:r>
        <w:t>📥 Returns / RMA &amp; Post-Delivery (FRM-QC-003)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46E12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993D559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43531B16">
            <w:pPr>
              <w:spacing w:line="240" w:lineRule="auto"/>
            </w:pPr>
            <w:r>
              <w:rPr>
                <w:sz w:val="19"/>
              </w:rPr>
              <w:t>returns_rma</w:t>
            </w:r>
          </w:p>
        </w:tc>
      </w:tr>
      <w:tr w14:paraId="0DFD1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6FB2108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2672DD3F">
            <w:pPr>
              <w:spacing w:line="240" w:lineRule="auto"/>
            </w:pPr>
            <w:r>
              <w:rPr>
                <w:sz w:val="19"/>
              </w:rPr>
              <w:t>9001 §8.5.5·R2 Core 7</w:t>
            </w:r>
          </w:p>
        </w:tc>
      </w:tr>
      <w:tr w14:paraId="7C38D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F14B754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3256CDBE">
            <w:pPr>
              <w:spacing w:line="240" w:lineRule="auto"/>
            </w:pPr>
            <w:r>
              <w:rPr>
                <w:sz w:val="19"/>
              </w:rPr>
              <w:t>J · QUALITY (ISO 9001)</w:t>
            </w:r>
          </w:p>
        </w:tc>
      </w:tr>
    </w:tbl>
    <w:p w14:paraId="7F4661BC"/>
    <w:p w14:paraId="1B516184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06A26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476F6BB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1E1FEE5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700C6D5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240FDEC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242F5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E56467C">
            <w:pPr>
              <w:spacing w:line="240" w:lineRule="auto"/>
            </w:pPr>
            <w:r>
              <w:rPr>
                <w:sz w:val="17"/>
              </w:rPr>
              <w:t>RMA No.</w:t>
            </w:r>
          </w:p>
        </w:tc>
        <w:tc>
          <w:tcPr>
            <w:tcW w:w="1872" w:type="dxa"/>
          </w:tcPr>
          <w:p w14:paraId="4CE1CC0D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3570D664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261925F8">
            <w:pPr>
              <w:spacing w:line="240" w:lineRule="auto"/>
            </w:pPr>
          </w:p>
        </w:tc>
      </w:tr>
      <w:tr w14:paraId="6C6DF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581F0BE">
            <w:pPr>
              <w:spacing w:line="240" w:lineRule="auto"/>
            </w:pPr>
            <w:r>
              <w:rPr>
                <w:sz w:val="17"/>
              </w:rPr>
              <w:t>Received</w:t>
            </w:r>
          </w:p>
        </w:tc>
        <w:tc>
          <w:tcPr>
            <w:tcW w:w="1872" w:type="dxa"/>
          </w:tcPr>
          <w:p w14:paraId="2B6BEF00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65EC62C4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590D1885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10D82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B1C2DF6">
            <w:pPr>
              <w:spacing w:line="240" w:lineRule="auto"/>
            </w:pPr>
            <w:r>
              <w:rPr>
                <w:sz w:val="17"/>
              </w:rPr>
              <w:t>Customer</w:t>
            </w:r>
          </w:p>
        </w:tc>
        <w:tc>
          <w:tcPr>
            <w:tcW w:w="1872" w:type="dxa"/>
          </w:tcPr>
          <w:p w14:paraId="02B1416B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5759A24">
            <w:pPr>
              <w:spacing w:line="240" w:lineRule="auto"/>
            </w:pPr>
          </w:p>
        </w:tc>
        <w:tc>
          <w:tcPr>
            <w:tcW w:w="4608" w:type="dxa"/>
          </w:tcPr>
          <w:p w14:paraId="272AEFA0">
            <w:pPr>
              <w:spacing w:line="240" w:lineRule="auto"/>
            </w:pPr>
          </w:p>
        </w:tc>
      </w:tr>
      <w:tr w14:paraId="1F3B7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B858A10">
            <w:pPr>
              <w:spacing w:line="240" w:lineRule="auto"/>
            </w:pPr>
            <w:r>
              <w:rPr>
                <w:sz w:val="17"/>
              </w:rPr>
              <w:t>Asset ID / order ref</w:t>
            </w:r>
          </w:p>
        </w:tc>
        <w:tc>
          <w:tcPr>
            <w:tcW w:w="1872" w:type="dxa"/>
          </w:tcPr>
          <w:p w14:paraId="27B8A689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41A8AEF">
            <w:pPr>
              <w:spacing w:line="240" w:lineRule="auto"/>
            </w:pPr>
          </w:p>
        </w:tc>
        <w:tc>
          <w:tcPr>
            <w:tcW w:w="4608" w:type="dxa"/>
          </w:tcPr>
          <w:p w14:paraId="42FFE25A">
            <w:pPr>
              <w:spacing w:line="240" w:lineRule="auto"/>
            </w:pPr>
          </w:p>
        </w:tc>
      </w:tr>
      <w:tr w14:paraId="3685C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0A8738D">
            <w:pPr>
              <w:spacing w:line="240" w:lineRule="auto"/>
            </w:pPr>
            <w:r>
              <w:rPr>
                <w:sz w:val="17"/>
              </w:rPr>
              <w:t>Return reason</w:t>
            </w:r>
          </w:p>
        </w:tc>
        <w:tc>
          <w:tcPr>
            <w:tcW w:w="1872" w:type="dxa"/>
          </w:tcPr>
          <w:p w14:paraId="6A42EBA9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895E363">
            <w:pPr>
              <w:spacing w:line="240" w:lineRule="auto"/>
            </w:pPr>
          </w:p>
        </w:tc>
        <w:tc>
          <w:tcPr>
            <w:tcW w:w="4608" w:type="dxa"/>
          </w:tcPr>
          <w:p w14:paraId="4144E29F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functional failure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cosmetic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wrong item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customer remorse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warranty claim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4B2F4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5C387F2">
            <w:pPr>
              <w:spacing w:line="240" w:lineRule="auto"/>
            </w:pPr>
            <w:r>
              <w:rPr>
                <w:sz w:val="17"/>
              </w:rPr>
              <w:t>Data-bearing check on return (customer data may be present)</w:t>
            </w:r>
          </w:p>
        </w:tc>
        <w:tc>
          <w:tcPr>
            <w:tcW w:w="1872" w:type="dxa"/>
          </w:tcPr>
          <w:p w14:paraId="16F3BB40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B91E101">
            <w:pPr>
              <w:spacing w:line="240" w:lineRule="auto"/>
            </w:pPr>
          </w:p>
        </w:tc>
        <w:tc>
          <w:tcPr>
            <w:tcW w:w="4608" w:type="dxa"/>
          </w:tcPr>
          <w:p w14:paraId="1E421348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media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media present — secured (FRM-HDD-SEC-001)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 — hold</w:t>
            </w:r>
          </w:p>
        </w:tc>
      </w:tr>
      <w:tr w14:paraId="6ED7F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C44D619">
            <w:pPr>
              <w:spacing w:line="240" w:lineRule="auto"/>
            </w:pPr>
            <w:r>
              <w:rPr>
                <w:sz w:val="17"/>
              </w:rPr>
              <w:t>Quarantined at (map code)</w:t>
            </w:r>
          </w:p>
        </w:tc>
        <w:tc>
          <w:tcPr>
            <w:tcW w:w="1872" w:type="dxa"/>
          </w:tcPr>
          <w:p w14:paraId="67FC0AE9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81D42E6">
            <w:pPr>
              <w:spacing w:line="240" w:lineRule="auto"/>
            </w:pPr>
          </w:p>
        </w:tc>
        <w:tc>
          <w:tcPr>
            <w:tcW w:w="4608" w:type="dxa"/>
          </w:tcPr>
          <w:p w14:paraId="727BD354">
            <w:pPr>
              <w:spacing w:line="240" w:lineRule="auto"/>
            </w:pPr>
          </w:p>
        </w:tc>
      </w:tr>
      <w:tr w14:paraId="0CB36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3595654">
            <w:pPr>
              <w:spacing w:line="240" w:lineRule="auto"/>
            </w:pPr>
            <w:r>
              <w:rPr>
                <w:sz w:val="17"/>
              </w:rPr>
              <w:t>Disposition</w:t>
            </w:r>
          </w:p>
        </w:tc>
        <w:tc>
          <w:tcPr>
            <w:tcW w:w="1872" w:type="dxa"/>
          </w:tcPr>
          <w:p w14:paraId="2FBC8A24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2B9DCCA">
            <w:pPr>
              <w:spacing w:line="240" w:lineRule="auto"/>
            </w:pPr>
          </w:p>
        </w:tc>
        <w:tc>
          <w:tcPr>
            <w:tcW w:w="4608" w:type="dxa"/>
          </w:tcPr>
          <w:p w14:paraId="1193B5BA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repair &amp; return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replace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refund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re-test &amp; restock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spare parts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recycle (FRM-RCY-001)</w:t>
            </w:r>
          </w:p>
        </w:tc>
      </w:tr>
      <w:tr w14:paraId="4947C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4EF3C15">
            <w:pPr>
              <w:spacing w:line="240" w:lineRule="auto"/>
            </w:pPr>
            <w:r>
              <w:rPr>
                <w:sz w:val="17"/>
              </w:rPr>
              <w:t>Root cause / CAPA (if systemic)</w:t>
            </w:r>
          </w:p>
        </w:tc>
        <w:tc>
          <w:tcPr>
            <w:tcW w:w="1872" w:type="dxa"/>
          </w:tcPr>
          <w:p w14:paraId="26EEBB2D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E211526">
            <w:pPr>
              <w:spacing w:line="240" w:lineRule="auto"/>
            </w:pPr>
          </w:p>
        </w:tc>
        <w:tc>
          <w:tcPr>
            <w:tcW w:w="4608" w:type="dxa"/>
          </w:tcPr>
          <w:p w14:paraId="43C8953C">
            <w:pPr>
              <w:spacing w:line="240" w:lineRule="auto"/>
            </w:pPr>
          </w:p>
        </w:tc>
      </w:tr>
      <w:tr w14:paraId="08AD6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8D5F338">
            <w:pPr>
              <w:spacing w:line="240" w:lineRule="auto"/>
            </w:pPr>
            <w:r>
              <w:rPr>
                <w:sz w:val="17"/>
              </w:rPr>
              <w:t>Processed by</w:t>
            </w:r>
          </w:p>
        </w:tc>
        <w:tc>
          <w:tcPr>
            <w:tcW w:w="1872" w:type="dxa"/>
          </w:tcPr>
          <w:p w14:paraId="5F8AC921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1AE0556">
            <w:pPr>
              <w:spacing w:line="240" w:lineRule="auto"/>
            </w:pPr>
          </w:p>
        </w:tc>
        <w:tc>
          <w:tcPr>
            <w:tcW w:w="4608" w:type="dxa"/>
          </w:tcPr>
          <w:p w14:paraId="0D21A1CA">
            <w:pPr>
              <w:spacing w:line="240" w:lineRule="auto"/>
            </w:pPr>
            <w:r>
              <w:rPr>
                <w:sz w:val="17"/>
              </w:rPr>
              <w:t>填本人姓名 — 您對本記錄具名負責。</w:t>
            </w:r>
          </w:p>
        </w:tc>
      </w:tr>
      <w:tr w14:paraId="44D5C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09A0BD9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0DE98BA3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73B6709">
            <w:pPr>
              <w:spacing w:line="240" w:lineRule="auto"/>
            </w:pPr>
          </w:p>
        </w:tc>
        <w:tc>
          <w:tcPr>
            <w:tcW w:w="4608" w:type="dxa"/>
          </w:tcPr>
          <w:p w14:paraId="08C1EB96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received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quarantined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dispositioned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794B3F1C"/>
    <w:p w14:paraId="6D55D646">
      <w:pPr>
        <w:pStyle w:val="4"/>
      </w:pPr>
      <w:r>
        <w:t>本名冊之自動串接</w:t>
      </w:r>
    </w:p>
    <w:p w14:paraId="21C55E51">
      <w:r>
        <w:t>以下列觸發值送出本表單時，系統自動建立關聯記錄 — 切勿再手動建立：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728"/>
        <w:gridCol w:w="2880"/>
        <w:gridCol w:w="3600"/>
      </w:tblGrid>
      <w:tr w14:paraId="24DD2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A335C"/>
          </w:tcPr>
          <w:p w14:paraId="3CC9B7A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觸發欄位</w:t>
            </w:r>
          </w:p>
        </w:tc>
        <w:tc>
          <w:tcPr>
            <w:tcW w:w="1728" w:type="dxa"/>
            <w:shd w:val="clear" w:color="auto" w:fill="1A335C"/>
          </w:tcPr>
          <w:p w14:paraId="0E8C5CE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觸發值</w:t>
            </w:r>
          </w:p>
        </w:tc>
        <w:tc>
          <w:tcPr>
            <w:tcW w:w="2880" w:type="dxa"/>
            <w:shd w:val="clear" w:color="auto" w:fill="1A335C"/>
          </w:tcPr>
          <w:p w14:paraId="26505F2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自動建立於</w:t>
            </w:r>
          </w:p>
        </w:tc>
        <w:tc>
          <w:tcPr>
            <w:tcW w:w="3600" w:type="dxa"/>
            <w:shd w:val="clear" w:color="auto" w:fill="1A335C"/>
          </w:tcPr>
          <w:p w14:paraId="4638944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原因（稽核記載）</w:t>
            </w:r>
          </w:p>
        </w:tc>
      </w:tr>
      <w:tr w14:paraId="3ADD1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CD11531">
            <w:pPr>
              <w:spacing w:line="240" w:lineRule="auto"/>
            </w:pPr>
            <w:r>
              <w:rPr>
                <w:sz w:val="17"/>
              </w:rPr>
              <w:t>data_check</w:t>
            </w:r>
          </w:p>
        </w:tc>
        <w:tc>
          <w:tcPr>
            <w:tcW w:w="1728" w:type="dxa"/>
          </w:tcPr>
          <w:p w14:paraId="3905E470">
            <w:pPr>
              <w:spacing w:line="240" w:lineRule="auto"/>
            </w:pPr>
            <w:r>
              <w:rPr>
                <w:sz w:val="17"/>
              </w:rPr>
              <w:t>*media present*</w:t>
            </w:r>
          </w:p>
        </w:tc>
        <w:tc>
          <w:tcPr>
            <w:tcW w:w="2880" w:type="dxa"/>
          </w:tcPr>
          <w:p w14:paraId="323F20BE">
            <w:pPr>
              <w:spacing w:line="240" w:lineRule="auto"/>
            </w:pPr>
            <w:r>
              <w:rPr>
                <w:sz w:val="17"/>
              </w:rPr>
              <w:t>Data-Bearing Media Security Log (FRM-HDD-SEC-001)</w:t>
            </w:r>
          </w:p>
        </w:tc>
        <w:tc>
          <w:tcPr>
            <w:tcW w:w="3600" w:type="dxa"/>
          </w:tcPr>
          <w:p w14:paraId="16183021">
            <w:pPr>
              <w:spacing w:line="240" w:lineRule="auto"/>
            </w:pPr>
            <w:r>
              <w:rPr>
                <w:sz w:val="17"/>
              </w:rPr>
              <w:t>customer media present on return → Data Security log (FRM-HDD-SEC-001)</w:t>
            </w:r>
          </w:p>
        </w:tc>
      </w:tr>
      <w:tr w14:paraId="782A5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C3F9D17">
            <w:pPr>
              <w:spacing w:line="240" w:lineRule="auto"/>
            </w:pPr>
            <w:r>
              <w:rPr>
                <w:sz w:val="17"/>
              </w:rPr>
              <w:t>disposition</w:t>
            </w:r>
          </w:p>
        </w:tc>
        <w:tc>
          <w:tcPr>
            <w:tcW w:w="1728" w:type="dxa"/>
          </w:tcPr>
          <w:p w14:paraId="307106D6">
            <w:pPr>
              <w:spacing w:line="240" w:lineRule="auto"/>
            </w:pPr>
            <w:r>
              <w:rPr>
                <w:sz w:val="17"/>
              </w:rPr>
              <w:t>*recycle*</w:t>
            </w:r>
          </w:p>
        </w:tc>
        <w:tc>
          <w:tcPr>
            <w:tcW w:w="2880" w:type="dxa"/>
          </w:tcPr>
          <w:p w14:paraId="7BDDDD30">
            <w:pPr>
              <w:spacing w:line="240" w:lineRule="auto"/>
            </w:pPr>
            <w:r>
              <w:rPr>
                <w:sz w:val="17"/>
              </w:rPr>
              <w:t>Recycle Process Intake &amp; Segregation (FRM-RCY-001)</w:t>
            </w:r>
          </w:p>
        </w:tc>
        <w:tc>
          <w:tcPr>
            <w:tcW w:w="3600" w:type="dxa"/>
          </w:tcPr>
          <w:p w14:paraId="34399352">
            <w:pPr>
              <w:spacing w:line="240" w:lineRule="auto"/>
            </w:pPr>
            <w:r>
              <w:rPr>
                <w:sz w:val="17"/>
              </w:rPr>
              <w:t>return dispositioned to recycle → recycle intake (FRM-RCY-001)</w:t>
            </w:r>
          </w:p>
        </w:tc>
      </w:tr>
    </w:tbl>
    <w:p w14:paraId="6AC95268"/>
    <w:p w14:paraId="67CDA87D">
      <w:pPr>
        <w:pStyle w:val="4"/>
      </w:pPr>
      <w:r>
        <w:t>狀態生命週期</w:t>
      </w:r>
    </w:p>
    <w:p w14:paraId="5653D4B4">
      <w:pPr>
        <w:pStyle w:val="23"/>
      </w:pPr>
      <w:r>
        <w:t>received</w:t>
      </w:r>
    </w:p>
    <w:p w14:paraId="15F2B515">
      <w:pPr>
        <w:pStyle w:val="23"/>
      </w:pPr>
      <w:r>
        <w:t>quarantined</w:t>
      </w:r>
    </w:p>
    <w:p w14:paraId="5768A56F">
      <w:pPr>
        <w:pStyle w:val="23"/>
      </w:pPr>
      <w:r>
        <w:t>dispositioned</w:t>
      </w:r>
    </w:p>
    <w:p w14:paraId="0057C2D9">
      <w:pPr>
        <w:pStyle w:val="23"/>
      </w:pPr>
      <w:r>
        <w:t>closed</w:t>
      </w:r>
    </w:p>
    <w:p w14:paraId="1824E266"/>
    <w:p w14:paraId="4297016A">
      <w:r>
        <w:br w:type="page"/>
      </w:r>
    </w:p>
    <w:p w14:paraId="14A8C487">
      <w:pPr>
        <w:pStyle w:val="2"/>
      </w:pPr>
      <w:r>
        <w:t>11. D · DISMANTLING</w:t>
      </w:r>
    </w:p>
    <w:p w14:paraId="5D48EBE8">
      <w:pPr>
        <w:pStyle w:val="3"/>
      </w:pPr>
      <w:r>
        <w:t>🔩 Desktop Dismantling Record (FRM-DTK-DIS-001)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23C8A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76DBB8B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316C1C88">
            <w:pPr>
              <w:spacing w:line="240" w:lineRule="auto"/>
            </w:pPr>
            <w:r>
              <w:rPr>
                <w:sz w:val="19"/>
              </w:rPr>
              <w:t>dismantling</w:t>
            </w:r>
          </w:p>
        </w:tc>
      </w:tr>
      <w:tr w14:paraId="5863D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2EAFD88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20B964DB">
            <w:pPr>
              <w:spacing w:line="240" w:lineRule="auto"/>
            </w:pPr>
            <w:r>
              <w:rPr>
                <w:sz w:val="19"/>
              </w:rPr>
              <w:t>14001 §8.1·R2 Core 6</w:t>
            </w:r>
          </w:p>
        </w:tc>
      </w:tr>
      <w:tr w14:paraId="6A4CD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E9495B1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6E7AA3CB">
            <w:pPr>
              <w:spacing w:line="240" w:lineRule="auto"/>
            </w:pPr>
            <w:r>
              <w:rPr>
                <w:sz w:val="19"/>
              </w:rPr>
              <w:t>D · DISMANTLING</w:t>
            </w:r>
          </w:p>
        </w:tc>
      </w:tr>
    </w:tbl>
    <w:p w14:paraId="2004DEB8"/>
    <w:p w14:paraId="5DEE2039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43514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29913AF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543FAD5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7E7F952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3F28E3B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6BE0A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282700C">
            <w:pPr>
              <w:spacing w:line="240" w:lineRule="auto"/>
            </w:pPr>
            <w:r>
              <w:rPr>
                <w:sz w:val="17"/>
              </w:rPr>
              <w:t>Lot No.</w:t>
            </w:r>
          </w:p>
        </w:tc>
        <w:tc>
          <w:tcPr>
            <w:tcW w:w="1872" w:type="dxa"/>
          </w:tcPr>
          <w:p w14:paraId="08F102CE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C0D9E75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2B240156">
            <w:pPr>
              <w:spacing w:line="240" w:lineRule="auto"/>
            </w:pPr>
            <w:r>
              <w:rPr>
                <w:sz w:val="17"/>
              </w:rPr>
              <w:t>使用收貨（FRM-REC-001）核發之管制批號，嚴禁自行編造。</w:t>
            </w:r>
          </w:p>
        </w:tc>
      </w:tr>
      <w:tr w14:paraId="3F73C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057D89B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39D25E52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78C52202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4AE9F1A9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2DCA3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D3D6732">
            <w:pPr>
              <w:spacing w:line="240" w:lineRule="auto"/>
            </w:pPr>
            <w:r>
              <w:rPr>
                <w:sz w:val="17"/>
              </w:rPr>
              <w:t>Asset IDs / Qty units</w:t>
            </w:r>
          </w:p>
        </w:tc>
        <w:tc>
          <w:tcPr>
            <w:tcW w:w="1872" w:type="dxa"/>
          </w:tcPr>
          <w:p w14:paraId="30CD0135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C517C31">
            <w:pPr>
              <w:spacing w:line="240" w:lineRule="auto"/>
            </w:pPr>
          </w:p>
        </w:tc>
        <w:tc>
          <w:tcPr>
            <w:tcW w:w="4608" w:type="dxa"/>
          </w:tcPr>
          <w:p w14:paraId="2F30D3BF">
            <w:pPr>
              <w:spacing w:line="240" w:lineRule="auto"/>
            </w:pPr>
          </w:p>
        </w:tc>
      </w:tr>
      <w:tr w14:paraId="26E14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6116094">
            <w:pPr>
              <w:spacing w:line="240" w:lineRule="auto"/>
            </w:pPr>
            <w:r>
              <w:rPr>
                <w:sz w:val="17"/>
              </w:rPr>
              <w:t>Technician</w:t>
            </w:r>
          </w:p>
        </w:tc>
        <w:tc>
          <w:tcPr>
            <w:tcW w:w="1872" w:type="dxa"/>
          </w:tcPr>
          <w:p w14:paraId="5935986D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CF1BF20">
            <w:pPr>
              <w:spacing w:line="240" w:lineRule="auto"/>
            </w:pPr>
          </w:p>
        </w:tc>
        <w:tc>
          <w:tcPr>
            <w:tcW w:w="4608" w:type="dxa"/>
          </w:tcPr>
          <w:p w14:paraId="3D81CEFB">
            <w:pPr>
              <w:spacing w:line="240" w:lineRule="auto"/>
            </w:pPr>
            <w:r>
              <w:rPr>
                <w:sz w:val="17"/>
              </w:rPr>
              <w:t>實際執行作業之技術員。</w:t>
            </w:r>
          </w:p>
        </w:tc>
      </w:tr>
      <w:tr w14:paraId="60237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1746748">
            <w:pPr>
              <w:spacing w:line="240" w:lineRule="auto"/>
            </w:pPr>
            <w:r>
              <w:rPr>
                <w:sz w:val="17"/>
              </w:rPr>
              <w:t>HDD/SSD removed → FRM-HDD-SEC-001 (qty)</w:t>
            </w:r>
          </w:p>
        </w:tc>
        <w:tc>
          <w:tcPr>
            <w:tcW w:w="1872" w:type="dxa"/>
          </w:tcPr>
          <w:p w14:paraId="4F449C6A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178003DD">
            <w:pPr>
              <w:spacing w:line="240" w:lineRule="auto"/>
            </w:pPr>
          </w:p>
        </w:tc>
        <w:tc>
          <w:tcPr>
            <w:tcW w:w="4608" w:type="dxa"/>
          </w:tcPr>
          <w:p w14:paraId="0587F480">
            <w:pPr>
              <w:spacing w:line="240" w:lineRule="auto"/>
            </w:pPr>
          </w:p>
        </w:tc>
      </w:tr>
      <w:tr w14:paraId="0577C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A6E3F14">
            <w:pPr>
              <w:spacing w:line="240" w:lineRule="auto"/>
            </w:pPr>
            <w:r>
              <w:rPr>
                <w:sz w:val="17"/>
              </w:rPr>
              <w:t>Batteries removed → OP-001 (qty)</w:t>
            </w:r>
          </w:p>
        </w:tc>
        <w:tc>
          <w:tcPr>
            <w:tcW w:w="1872" w:type="dxa"/>
          </w:tcPr>
          <w:p w14:paraId="167F8567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01BC2C25">
            <w:pPr>
              <w:spacing w:line="240" w:lineRule="auto"/>
            </w:pPr>
          </w:p>
        </w:tc>
        <w:tc>
          <w:tcPr>
            <w:tcW w:w="4608" w:type="dxa"/>
          </w:tcPr>
          <w:p w14:paraId="1A61E14F">
            <w:pPr>
              <w:spacing w:line="240" w:lineRule="auto"/>
            </w:pPr>
          </w:p>
        </w:tc>
      </w:tr>
      <w:tr w14:paraId="1BDBC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CD821F4">
            <w:pPr>
              <w:spacing w:line="240" w:lineRule="auto"/>
            </w:pPr>
            <w:r>
              <w:rPr>
                <w:sz w:val="17"/>
              </w:rPr>
              <w:t>PCBs / motherboards (qty)</w:t>
            </w:r>
          </w:p>
        </w:tc>
        <w:tc>
          <w:tcPr>
            <w:tcW w:w="1872" w:type="dxa"/>
          </w:tcPr>
          <w:p w14:paraId="1E9B7F2A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5A9B43EC">
            <w:pPr>
              <w:spacing w:line="240" w:lineRule="auto"/>
            </w:pPr>
          </w:p>
        </w:tc>
        <w:tc>
          <w:tcPr>
            <w:tcW w:w="4608" w:type="dxa"/>
          </w:tcPr>
          <w:p w14:paraId="3078DD87">
            <w:pPr>
              <w:spacing w:line="240" w:lineRule="auto"/>
            </w:pPr>
          </w:p>
        </w:tc>
      </w:tr>
      <w:tr w14:paraId="69A12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FD405B1">
            <w:pPr>
              <w:spacing w:line="240" w:lineRule="auto"/>
            </w:pPr>
            <w:r>
              <w:rPr>
                <w:sz w:val="17"/>
              </w:rPr>
              <w:t>Other streams (PSU, RAM/CPU, cables kg, steel kg, plastics kg)</w:t>
            </w:r>
          </w:p>
        </w:tc>
        <w:tc>
          <w:tcPr>
            <w:tcW w:w="1872" w:type="dxa"/>
          </w:tcPr>
          <w:p w14:paraId="5770C90B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226DA161">
            <w:pPr>
              <w:spacing w:line="240" w:lineRule="auto"/>
            </w:pPr>
          </w:p>
        </w:tc>
        <w:tc>
          <w:tcPr>
            <w:tcW w:w="4608" w:type="dxa"/>
          </w:tcPr>
          <w:p w14:paraId="39BD1F8A">
            <w:pPr>
              <w:spacing w:line="240" w:lineRule="auto"/>
            </w:pPr>
          </w:p>
        </w:tc>
      </w:tr>
      <w:tr w14:paraId="0F594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39AEC22">
            <w:pPr>
              <w:spacing w:line="240" w:lineRule="auto"/>
            </w:pPr>
            <w:r>
              <w:rPr>
                <w:sz w:val="17"/>
              </w:rPr>
              <w:t>All data media removed &amp; secured</w:t>
            </w:r>
          </w:p>
        </w:tc>
        <w:tc>
          <w:tcPr>
            <w:tcW w:w="1872" w:type="dxa"/>
          </w:tcPr>
          <w:p w14:paraId="0E690C71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81214C6">
            <w:pPr>
              <w:spacing w:line="240" w:lineRule="auto"/>
            </w:pPr>
          </w:p>
        </w:tc>
        <w:tc>
          <w:tcPr>
            <w:tcW w:w="4608" w:type="dxa"/>
          </w:tcPr>
          <w:p w14:paraId="7EA382D1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stop</w:t>
            </w:r>
          </w:p>
        </w:tc>
      </w:tr>
      <w:tr w14:paraId="1FE83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ECA9F53">
            <w:pPr>
              <w:spacing w:line="240" w:lineRule="auto"/>
            </w:pPr>
            <w:r>
              <w:rPr>
                <w:sz w:val="17"/>
              </w:rPr>
              <w:t>Segregation done (FRM-DTK-DIS-002)</w:t>
            </w:r>
          </w:p>
        </w:tc>
        <w:tc>
          <w:tcPr>
            <w:tcW w:w="1872" w:type="dxa"/>
          </w:tcPr>
          <w:p w14:paraId="202D5141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0713A32">
            <w:pPr>
              <w:spacing w:line="240" w:lineRule="auto"/>
            </w:pPr>
          </w:p>
        </w:tc>
        <w:tc>
          <w:tcPr>
            <w:tcW w:w="4608" w:type="dxa"/>
          </w:tcPr>
          <w:p w14:paraId="7E03FDE7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</w:p>
        </w:tc>
      </w:tr>
      <w:tr w14:paraId="4A63B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3CB97AD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6ED62396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2F15350">
            <w:pPr>
              <w:spacing w:line="240" w:lineRule="auto"/>
            </w:pPr>
          </w:p>
        </w:tc>
        <w:tc>
          <w:tcPr>
            <w:tcW w:w="4608" w:type="dxa"/>
          </w:tcPr>
          <w:p w14:paraId="4BA78249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progress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completed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2BC7EF9F"/>
    <w:p w14:paraId="1B3E283A">
      <w:pPr>
        <w:pStyle w:val="4"/>
      </w:pPr>
      <w:r>
        <w:t>本名冊之自動串接</w:t>
      </w:r>
    </w:p>
    <w:p w14:paraId="28DA6E74">
      <w:r>
        <w:t>以下列觸發值送出本表單時，系統自動建立關聯記錄 — 切勿再手動建立：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728"/>
        <w:gridCol w:w="2880"/>
        <w:gridCol w:w="3600"/>
      </w:tblGrid>
      <w:tr w14:paraId="436564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A335C"/>
          </w:tcPr>
          <w:p w14:paraId="206F119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觸發欄位</w:t>
            </w:r>
          </w:p>
        </w:tc>
        <w:tc>
          <w:tcPr>
            <w:tcW w:w="1728" w:type="dxa"/>
            <w:shd w:val="clear" w:color="auto" w:fill="1A335C"/>
          </w:tcPr>
          <w:p w14:paraId="565FED0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觸發值</w:t>
            </w:r>
          </w:p>
        </w:tc>
        <w:tc>
          <w:tcPr>
            <w:tcW w:w="2880" w:type="dxa"/>
            <w:shd w:val="clear" w:color="auto" w:fill="1A335C"/>
          </w:tcPr>
          <w:p w14:paraId="18A7484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自動建立於</w:t>
            </w:r>
          </w:p>
        </w:tc>
        <w:tc>
          <w:tcPr>
            <w:tcW w:w="3600" w:type="dxa"/>
            <w:shd w:val="clear" w:color="auto" w:fill="1A335C"/>
          </w:tcPr>
          <w:p w14:paraId="042B15F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原因（稽核記載）</w:t>
            </w:r>
          </w:p>
        </w:tc>
      </w:tr>
      <w:tr w14:paraId="1E414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1AA2259">
            <w:pPr>
              <w:spacing w:line="240" w:lineRule="auto"/>
            </w:pPr>
            <w:r>
              <w:rPr>
                <w:sz w:val="17"/>
              </w:rPr>
              <w:t>hdd</w:t>
            </w:r>
          </w:p>
        </w:tc>
        <w:tc>
          <w:tcPr>
            <w:tcW w:w="1728" w:type="dxa"/>
          </w:tcPr>
          <w:p w14:paraId="118EEF51">
            <w:pPr>
              <w:spacing w:line="240" w:lineRule="auto"/>
            </w:pPr>
            <w:r>
              <w:rPr>
                <w:sz w:val="17"/>
              </w:rPr>
              <w:t>!0</w:t>
            </w:r>
          </w:p>
        </w:tc>
        <w:tc>
          <w:tcPr>
            <w:tcW w:w="2880" w:type="dxa"/>
          </w:tcPr>
          <w:p w14:paraId="4044A0B3">
            <w:pPr>
              <w:spacing w:line="240" w:lineRule="auto"/>
            </w:pPr>
            <w:r>
              <w:rPr>
                <w:sz w:val="17"/>
              </w:rPr>
              <w:t>Data-Bearing Media Security Log (FRM-HDD-SEC-001)</w:t>
            </w:r>
          </w:p>
        </w:tc>
        <w:tc>
          <w:tcPr>
            <w:tcW w:w="3600" w:type="dxa"/>
          </w:tcPr>
          <w:p w14:paraId="2D21FEB9">
            <w:pPr>
              <w:spacing w:line="240" w:lineRule="auto"/>
            </w:pPr>
            <w:r>
              <w:rPr>
                <w:sz w:val="17"/>
              </w:rPr>
              <w:t>media removed at dismantling → Data Security log (FRM-HDD-SEC-001)</w:t>
            </w:r>
          </w:p>
        </w:tc>
      </w:tr>
    </w:tbl>
    <w:p w14:paraId="0F0ABE4D"/>
    <w:p w14:paraId="48871F01">
      <w:pPr>
        <w:pStyle w:val="4"/>
      </w:pPr>
      <w:r>
        <w:t>狀態生命週期</w:t>
      </w:r>
    </w:p>
    <w:p w14:paraId="4F4291BD">
      <w:pPr>
        <w:pStyle w:val="23"/>
      </w:pPr>
      <w:r>
        <w:t>in progress</w:t>
      </w:r>
    </w:p>
    <w:p w14:paraId="2BA67E66">
      <w:pPr>
        <w:pStyle w:val="23"/>
      </w:pPr>
      <w:r>
        <w:t>completed</w:t>
      </w:r>
    </w:p>
    <w:p w14:paraId="239FDDDD">
      <w:pPr>
        <w:pStyle w:val="23"/>
      </w:pPr>
      <w:r>
        <w:t>verified</w:t>
      </w:r>
    </w:p>
    <w:p w14:paraId="26378D63"/>
    <w:p w14:paraId="050F2106">
      <w:r>
        <w:br w:type="page"/>
      </w:r>
    </w:p>
    <w:p w14:paraId="258F3AFE">
      <w:pPr>
        <w:pStyle w:val="2"/>
      </w:pPr>
      <w:r>
        <w:t>12. E · DATA SECURITY</w:t>
      </w:r>
    </w:p>
    <w:p w14:paraId="7958B6C6">
      <w:pPr>
        <w:pStyle w:val="3"/>
      </w:pPr>
      <w:r>
        <w:t>🔒 Data-Bearing Media Security Log (FRM-HDD-SEC-001)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6BB77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76A88E6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3DA565B0">
            <w:pPr>
              <w:spacing w:line="240" w:lineRule="auto"/>
            </w:pPr>
            <w:r>
              <w:rPr>
                <w:sz w:val="19"/>
              </w:rPr>
              <w:t>media_security</w:t>
            </w:r>
          </w:p>
        </w:tc>
      </w:tr>
      <w:tr w14:paraId="536D7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281CFB6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4EAB2EA6">
            <w:pPr>
              <w:spacing w:line="240" w:lineRule="auto"/>
            </w:pPr>
            <w:r>
              <w:rPr>
                <w:sz w:val="19"/>
              </w:rPr>
              <w:t>R2 Core 7·27001 §A.7.14</w:t>
            </w:r>
          </w:p>
        </w:tc>
      </w:tr>
      <w:tr w14:paraId="304FA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5899AD8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1419B154">
            <w:pPr>
              <w:spacing w:line="240" w:lineRule="auto"/>
            </w:pPr>
            <w:r>
              <w:rPr>
                <w:sz w:val="19"/>
              </w:rPr>
              <w:t>E · DATA SECURITY</w:t>
            </w:r>
          </w:p>
        </w:tc>
      </w:tr>
    </w:tbl>
    <w:p w14:paraId="59B791F4"/>
    <w:p w14:paraId="2B7C1D07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542A4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533C4FD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60DFD56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1D5E673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2117A52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06EB2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BC43F61">
            <w:pPr>
              <w:spacing w:line="240" w:lineRule="auto"/>
            </w:pPr>
            <w:r>
              <w:rPr>
                <w:sz w:val="17"/>
              </w:rPr>
              <w:t>Media serial No.</w:t>
            </w:r>
          </w:p>
        </w:tc>
        <w:tc>
          <w:tcPr>
            <w:tcW w:w="1872" w:type="dxa"/>
          </w:tcPr>
          <w:p w14:paraId="7B3060BE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2830F71F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22E111F8">
            <w:pPr>
              <w:spacing w:line="240" w:lineRule="auto"/>
            </w:pPr>
            <w:r>
              <w:rPr>
                <w:sz w:val="17"/>
              </w:rPr>
              <w:t>盡可能使用 📷 掃描按鈕掃描序號。</w:t>
            </w:r>
          </w:p>
        </w:tc>
      </w:tr>
      <w:tr w14:paraId="47292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13B1B55A">
            <w:pPr>
              <w:spacing w:line="240" w:lineRule="auto"/>
            </w:pPr>
            <w:r>
              <w:rPr>
                <w:sz w:val="17"/>
              </w:rPr>
              <w:t>Media type</w:t>
            </w:r>
          </w:p>
        </w:tc>
        <w:tc>
          <w:tcPr>
            <w:tcW w:w="1872" w:type="dxa"/>
          </w:tcPr>
          <w:p w14:paraId="556B205A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46E1120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2F7A556A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HDD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SSD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eMMC / flash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tape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phone / tablet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6CCED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5D1E312">
            <w:pPr>
              <w:spacing w:line="240" w:lineRule="auto"/>
            </w:pPr>
            <w:r>
              <w:rPr>
                <w:sz w:val="17"/>
              </w:rPr>
              <w:t>Source asset / lot</w:t>
            </w:r>
          </w:p>
        </w:tc>
        <w:tc>
          <w:tcPr>
            <w:tcW w:w="1872" w:type="dxa"/>
          </w:tcPr>
          <w:p w14:paraId="1AB37A1A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BF866CC">
            <w:pPr>
              <w:spacing w:line="240" w:lineRule="auto"/>
            </w:pPr>
          </w:p>
        </w:tc>
        <w:tc>
          <w:tcPr>
            <w:tcW w:w="4608" w:type="dxa"/>
          </w:tcPr>
          <w:p w14:paraId="501760B1">
            <w:pPr>
              <w:spacing w:line="240" w:lineRule="auto"/>
            </w:pPr>
          </w:p>
        </w:tc>
      </w:tr>
      <w:tr w14:paraId="3190B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8373CA8">
            <w:pPr>
              <w:spacing w:line="240" w:lineRule="auto"/>
            </w:pPr>
            <w:r>
              <w:rPr>
                <w:sz w:val="17"/>
              </w:rPr>
              <w:t>Date in</w:t>
            </w:r>
          </w:p>
        </w:tc>
        <w:tc>
          <w:tcPr>
            <w:tcW w:w="1872" w:type="dxa"/>
          </w:tcPr>
          <w:p w14:paraId="1F74EE9A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079B1F88">
            <w:pPr>
              <w:spacing w:line="240" w:lineRule="auto"/>
            </w:pPr>
          </w:p>
        </w:tc>
        <w:tc>
          <w:tcPr>
            <w:tcW w:w="4608" w:type="dxa"/>
          </w:tcPr>
          <w:p w14:paraId="540F93E4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276C4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6ED09D3">
            <w:pPr>
              <w:spacing w:line="240" w:lineRule="auto"/>
            </w:pPr>
            <w:r>
              <w:rPr>
                <w:sz w:val="17"/>
              </w:rPr>
              <w:t>Logged by</w:t>
            </w:r>
          </w:p>
        </w:tc>
        <w:tc>
          <w:tcPr>
            <w:tcW w:w="1872" w:type="dxa"/>
          </w:tcPr>
          <w:p w14:paraId="41F0CC4C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8900140">
            <w:pPr>
              <w:spacing w:line="240" w:lineRule="auto"/>
            </w:pPr>
          </w:p>
        </w:tc>
        <w:tc>
          <w:tcPr>
            <w:tcW w:w="4608" w:type="dxa"/>
          </w:tcPr>
          <w:p w14:paraId="31C26FC9">
            <w:pPr>
              <w:spacing w:line="240" w:lineRule="auto"/>
            </w:pPr>
            <w:r>
              <w:rPr>
                <w:sz w:val="17"/>
              </w:rPr>
              <w:t>填本人姓名 — 您對本記錄具名負責。</w:t>
            </w:r>
          </w:p>
        </w:tc>
      </w:tr>
      <w:tr w14:paraId="7FEE3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D88E659">
            <w:pPr>
              <w:spacing w:line="240" w:lineRule="auto"/>
            </w:pPr>
            <w:r>
              <w:rPr>
                <w:sz w:val="17"/>
              </w:rPr>
              <w:t>Secure storage bin</w:t>
            </w:r>
          </w:p>
        </w:tc>
        <w:tc>
          <w:tcPr>
            <w:tcW w:w="1872" w:type="dxa"/>
          </w:tcPr>
          <w:p w14:paraId="2433BFAD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6CD18F2C">
            <w:pPr>
              <w:spacing w:line="240" w:lineRule="auto"/>
            </w:pPr>
          </w:p>
        </w:tc>
        <w:tc>
          <w:tcPr>
            <w:tcW w:w="4608" w:type="dxa"/>
          </w:tcPr>
          <w:p w14:paraId="3FB28768">
            <w:pPr>
              <w:spacing w:line="240" w:lineRule="auto"/>
            </w:pPr>
          </w:p>
        </w:tc>
      </w:tr>
      <w:tr w14:paraId="7105F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B765810">
            <w:pPr>
              <w:spacing w:line="240" w:lineRule="auto"/>
            </w:pPr>
            <w:r>
              <w:rPr>
                <w:sz w:val="17"/>
              </w:rPr>
              <w:t>Locked area confirmed — no power-on / read</w:t>
            </w:r>
          </w:p>
        </w:tc>
        <w:tc>
          <w:tcPr>
            <w:tcW w:w="1872" w:type="dxa"/>
          </w:tcPr>
          <w:p w14:paraId="30F49AD1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213618DC">
            <w:pPr>
              <w:spacing w:line="240" w:lineRule="auto"/>
            </w:pPr>
          </w:p>
        </w:tc>
        <w:tc>
          <w:tcPr>
            <w:tcW w:w="4608" w:type="dxa"/>
          </w:tcPr>
          <w:p w14:paraId="3478A7C7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confirmed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violation — investigate (FRM-HDD-SEC-004)</w:t>
            </w:r>
          </w:p>
        </w:tc>
      </w:tr>
      <w:tr w14:paraId="3C81E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CABF550">
            <w:pPr>
              <w:spacing w:line="240" w:lineRule="auto"/>
            </w:pPr>
            <w:r>
              <w:rPr>
                <w:sz w:val="17"/>
              </w:rPr>
              <w:t>Date out (transfer)</w:t>
            </w:r>
          </w:p>
        </w:tc>
        <w:tc>
          <w:tcPr>
            <w:tcW w:w="1872" w:type="dxa"/>
          </w:tcPr>
          <w:p w14:paraId="61A66B12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19A9BE92">
            <w:pPr>
              <w:spacing w:line="240" w:lineRule="auto"/>
            </w:pPr>
          </w:p>
        </w:tc>
        <w:tc>
          <w:tcPr>
            <w:tcW w:w="4608" w:type="dxa"/>
          </w:tcPr>
          <w:p w14:paraId="41EBE853">
            <w:pPr>
              <w:spacing w:line="240" w:lineRule="auto"/>
            </w:pPr>
          </w:p>
        </w:tc>
      </w:tr>
      <w:tr w14:paraId="64E28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6FAF8A85">
            <w:pPr>
              <w:spacing w:line="240" w:lineRule="auto"/>
            </w:pPr>
            <w:r>
              <w:rPr>
                <w:sz w:val="17"/>
              </w:rPr>
              <w:t>Transfer ref (FRM-DATA-WIPE-001)</w:t>
            </w:r>
          </w:p>
        </w:tc>
        <w:tc>
          <w:tcPr>
            <w:tcW w:w="1872" w:type="dxa"/>
          </w:tcPr>
          <w:p w14:paraId="70151958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704C262F">
            <w:pPr>
              <w:spacing w:line="240" w:lineRule="auto"/>
            </w:pPr>
          </w:p>
        </w:tc>
        <w:tc>
          <w:tcPr>
            <w:tcW w:w="4608" w:type="dxa"/>
          </w:tcPr>
          <w:p w14:paraId="68786D1B">
            <w:pPr>
              <w:spacing w:line="240" w:lineRule="auto"/>
            </w:pPr>
          </w:p>
        </w:tc>
      </w:tr>
      <w:tr w14:paraId="4B429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0755AB6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09A25EDB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860ECFF">
            <w:pPr>
              <w:spacing w:line="240" w:lineRule="auto"/>
            </w:pPr>
          </w:p>
        </w:tc>
        <w:tc>
          <w:tcPr>
            <w:tcW w:w="4608" w:type="dxa"/>
          </w:tcPr>
          <w:p w14:paraId="6A06B3DA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secure storage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staged for transfer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transferred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reconciled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missing — investigation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58FFC36D"/>
    <w:p w14:paraId="7A4EF4E6">
      <w:r>
        <w:br w:type="page"/>
      </w:r>
    </w:p>
    <w:p w14:paraId="19E648A9">
      <w:pPr>
        <w:pStyle w:val="4"/>
      </w:pPr>
      <w:r>
        <w:t>狀態生命週期</w:t>
      </w:r>
    </w:p>
    <w:p w14:paraId="618D7CBE">
      <w:pPr>
        <w:pStyle w:val="23"/>
      </w:pPr>
      <w:r>
        <w:t>in secure storage</w:t>
      </w:r>
    </w:p>
    <w:p w14:paraId="2B94C42D">
      <w:pPr>
        <w:pStyle w:val="23"/>
      </w:pPr>
      <w:r>
        <w:t>staged for transfer</w:t>
      </w:r>
    </w:p>
    <w:p w14:paraId="352E3B42">
      <w:pPr>
        <w:pStyle w:val="23"/>
      </w:pPr>
      <w:r>
        <w:t>transferred</w:t>
      </w:r>
    </w:p>
    <w:p w14:paraId="16ED0E00">
      <w:pPr>
        <w:pStyle w:val="23"/>
      </w:pPr>
      <w:r>
        <w:t>reconciled</w:t>
      </w:r>
    </w:p>
    <w:p w14:paraId="53111F87">
      <w:pPr>
        <w:pStyle w:val="23"/>
      </w:pPr>
      <w:r>
        <w:t>missing — investigation</w:t>
      </w:r>
    </w:p>
    <w:p w14:paraId="5B8AB8C8"/>
    <w:p w14:paraId="02EFA3A0">
      <w:r>
        <w:br w:type="page"/>
      </w:r>
    </w:p>
    <w:p w14:paraId="07A563A5">
      <w:pPr>
        <w:pStyle w:val="3"/>
      </w:pPr>
      <w:r>
        <w:t>🔐 Secure Area Access &amp; Security Check (FRM-HDD-SEC-002)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21678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37C6B4B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3910D159">
            <w:pPr>
              <w:spacing w:line="240" w:lineRule="auto"/>
            </w:pPr>
            <w:r>
              <w:rPr>
                <w:sz w:val="19"/>
              </w:rPr>
              <w:t>secure_access</w:t>
            </w:r>
          </w:p>
        </w:tc>
      </w:tr>
      <w:tr w14:paraId="0F930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35FE3FF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3326790A">
            <w:pPr>
              <w:spacing w:line="240" w:lineRule="auto"/>
            </w:pPr>
            <w:r>
              <w:rPr>
                <w:sz w:val="19"/>
              </w:rPr>
              <w:t>R2 Core 7·27001 §A.7.2</w:t>
            </w:r>
          </w:p>
        </w:tc>
      </w:tr>
      <w:tr w14:paraId="7F577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4E3513C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19F5A42F">
            <w:pPr>
              <w:spacing w:line="240" w:lineRule="auto"/>
            </w:pPr>
            <w:r>
              <w:rPr>
                <w:sz w:val="19"/>
              </w:rPr>
              <w:t>E · DATA SECURITY</w:t>
            </w:r>
          </w:p>
        </w:tc>
      </w:tr>
    </w:tbl>
    <w:p w14:paraId="3EE37590"/>
    <w:p w14:paraId="7B9889CB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57C3F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54B70E9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3A37D93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5168FD0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6E9DE03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5ABAC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BAA635E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093F279A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614872C1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4FAAE2C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7D2AE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7D6FF8B">
            <w:pPr>
              <w:spacing w:line="240" w:lineRule="auto"/>
            </w:pPr>
            <w:r>
              <w:rPr>
                <w:sz w:val="17"/>
              </w:rPr>
              <w:t>Entry kind</w:t>
            </w:r>
          </w:p>
        </w:tc>
        <w:tc>
          <w:tcPr>
            <w:tcW w:w="1872" w:type="dxa"/>
          </w:tcPr>
          <w:p w14:paraId="1553D4D1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FEA5629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76B7DFFF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authorized staff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escorted visitor / contractor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security inspection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camera / lock check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key / badge audit</w:t>
            </w:r>
          </w:p>
        </w:tc>
      </w:tr>
      <w:tr w14:paraId="61C11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17BBD0C">
            <w:pPr>
              <w:spacing w:line="240" w:lineRule="auto"/>
            </w:pPr>
            <w:r>
              <w:rPr>
                <w:sz w:val="17"/>
              </w:rPr>
              <w:t>Person</w:t>
            </w:r>
          </w:p>
        </w:tc>
        <w:tc>
          <w:tcPr>
            <w:tcW w:w="1872" w:type="dxa"/>
          </w:tcPr>
          <w:p w14:paraId="44426794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35E4D56">
            <w:pPr>
              <w:spacing w:line="240" w:lineRule="auto"/>
            </w:pPr>
          </w:p>
        </w:tc>
        <w:tc>
          <w:tcPr>
            <w:tcW w:w="4608" w:type="dxa"/>
          </w:tcPr>
          <w:p w14:paraId="49E2C98B">
            <w:pPr>
              <w:spacing w:line="240" w:lineRule="auto"/>
            </w:pPr>
          </w:p>
        </w:tc>
      </w:tr>
      <w:tr w14:paraId="03205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A79F02C">
            <w:pPr>
              <w:spacing w:line="240" w:lineRule="auto"/>
            </w:pPr>
            <w:r>
              <w:rPr>
                <w:sz w:val="17"/>
              </w:rPr>
              <w:t>Escort (visitors)</w:t>
            </w:r>
          </w:p>
        </w:tc>
        <w:tc>
          <w:tcPr>
            <w:tcW w:w="1872" w:type="dxa"/>
          </w:tcPr>
          <w:p w14:paraId="03F30144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6A441019">
            <w:pPr>
              <w:spacing w:line="240" w:lineRule="auto"/>
            </w:pPr>
          </w:p>
        </w:tc>
        <w:tc>
          <w:tcPr>
            <w:tcW w:w="4608" w:type="dxa"/>
          </w:tcPr>
          <w:p w14:paraId="0502BDFA">
            <w:pPr>
              <w:spacing w:line="240" w:lineRule="auto"/>
            </w:pPr>
          </w:p>
        </w:tc>
      </w:tr>
      <w:tr w14:paraId="5B55F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B476CFA">
            <w:pPr>
              <w:spacing w:line="240" w:lineRule="auto"/>
            </w:pPr>
            <w:r>
              <w:rPr>
                <w:sz w:val="17"/>
              </w:rPr>
              <w:t>Purpose</w:t>
            </w:r>
          </w:p>
        </w:tc>
        <w:tc>
          <w:tcPr>
            <w:tcW w:w="1872" w:type="dxa"/>
          </w:tcPr>
          <w:p w14:paraId="57F373F8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3964B3F7">
            <w:pPr>
              <w:spacing w:line="240" w:lineRule="auto"/>
            </w:pPr>
          </w:p>
        </w:tc>
        <w:tc>
          <w:tcPr>
            <w:tcW w:w="4608" w:type="dxa"/>
          </w:tcPr>
          <w:p w14:paraId="5D18F28B">
            <w:pPr>
              <w:spacing w:line="240" w:lineRule="auto"/>
            </w:pPr>
          </w:p>
        </w:tc>
      </w:tr>
      <w:tr w14:paraId="5866A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03833C7">
            <w:pPr>
              <w:spacing w:line="240" w:lineRule="auto"/>
            </w:pPr>
            <w:r>
              <w:rPr>
                <w:sz w:val="17"/>
              </w:rPr>
              <w:t>Time in</w:t>
            </w:r>
          </w:p>
        </w:tc>
        <w:tc>
          <w:tcPr>
            <w:tcW w:w="1872" w:type="dxa"/>
          </w:tcPr>
          <w:p w14:paraId="1964F421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DBD74B8">
            <w:pPr>
              <w:spacing w:line="240" w:lineRule="auto"/>
            </w:pPr>
          </w:p>
        </w:tc>
        <w:tc>
          <w:tcPr>
            <w:tcW w:w="4608" w:type="dxa"/>
          </w:tcPr>
          <w:p w14:paraId="2D184B85">
            <w:pPr>
              <w:spacing w:line="240" w:lineRule="auto"/>
            </w:pPr>
          </w:p>
        </w:tc>
      </w:tr>
      <w:tr w14:paraId="5E21F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10AD42C">
            <w:pPr>
              <w:spacing w:line="240" w:lineRule="auto"/>
            </w:pPr>
            <w:r>
              <w:rPr>
                <w:sz w:val="17"/>
              </w:rPr>
              <w:t>Time out</w:t>
            </w:r>
          </w:p>
        </w:tc>
        <w:tc>
          <w:tcPr>
            <w:tcW w:w="1872" w:type="dxa"/>
          </w:tcPr>
          <w:p w14:paraId="76EC6124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6A8FA5CD">
            <w:pPr>
              <w:spacing w:line="240" w:lineRule="auto"/>
            </w:pPr>
          </w:p>
        </w:tc>
        <w:tc>
          <w:tcPr>
            <w:tcW w:w="4608" w:type="dxa"/>
          </w:tcPr>
          <w:p w14:paraId="5A698448">
            <w:pPr>
              <w:spacing w:line="240" w:lineRule="auto"/>
            </w:pPr>
          </w:p>
        </w:tc>
      </w:tr>
      <w:tr w14:paraId="609F4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6445F7A">
            <w:pPr>
              <w:spacing w:line="240" w:lineRule="auto"/>
            </w:pPr>
            <w:r>
              <w:rPr>
                <w:sz w:val="17"/>
              </w:rPr>
              <w:t>Locks / cage / cameras functional</w:t>
            </w:r>
          </w:p>
        </w:tc>
        <w:tc>
          <w:tcPr>
            <w:tcW w:w="1872" w:type="dxa"/>
          </w:tcPr>
          <w:p w14:paraId="03FC677F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F47C6A6">
            <w:pPr>
              <w:spacing w:line="240" w:lineRule="auto"/>
            </w:pPr>
          </w:p>
        </w:tc>
        <w:tc>
          <w:tcPr>
            <w:tcW w:w="4608" w:type="dxa"/>
          </w:tcPr>
          <w:p w14:paraId="15126C35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incident raised (FRM-HDD-SEC-004)</w:t>
            </w:r>
          </w:p>
        </w:tc>
      </w:tr>
      <w:tr w14:paraId="4129A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3256570">
            <w:pPr>
              <w:spacing w:line="240" w:lineRule="auto"/>
            </w:pPr>
            <w:r>
              <w:rPr>
                <w:sz w:val="17"/>
              </w:rPr>
              <w:t>Spot inventory reconciles (FRM-HDD-SEC-001)</w:t>
            </w:r>
          </w:p>
        </w:tc>
        <w:tc>
          <w:tcPr>
            <w:tcW w:w="1872" w:type="dxa"/>
          </w:tcPr>
          <w:p w14:paraId="129C8094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2E157B62">
            <w:pPr>
              <w:spacing w:line="240" w:lineRule="auto"/>
            </w:pPr>
          </w:p>
        </w:tc>
        <w:tc>
          <w:tcPr>
            <w:tcW w:w="4608" w:type="dxa"/>
          </w:tcPr>
          <w:p w14:paraId="53BDB3F6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discrepancy — investigation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</w:p>
        </w:tc>
      </w:tr>
      <w:tr w14:paraId="6C356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645A98E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3E8009CD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EDEE187">
            <w:pPr>
              <w:spacing w:line="240" w:lineRule="auto"/>
            </w:pPr>
          </w:p>
        </w:tc>
        <w:tc>
          <w:tcPr>
            <w:tcW w:w="4608" w:type="dxa"/>
          </w:tcPr>
          <w:p w14:paraId="7F1FABF1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logged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exception — investigating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5D12F993"/>
    <w:p w14:paraId="34C10C26">
      <w:pPr>
        <w:pStyle w:val="4"/>
      </w:pPr>
      <w:r>
        <w:t>狀態生命週期</w:t>
      </w:r>
    </w:p>
    <w:p w14:paraId="79191428">
      <w:pPr>
        <w:pStyle w:val="23"/>
      </w:pPr>
      <w:r>
        <w:t>logged</w:t>
      </w:r>
    </w:p>
    <w:p w14:paraId="4A0D49DE">
      <w:pPr>
        <w:pStyle w:val="23"/>
      </w:pPr>
      <w:r>
        <w:t>exception — investigating</w:t>
      </w:r>
    </w:p>
    <w:p w14:paraId="6AEB0E94">
      <w:pPr>
        <w:pStyle w:val="23"/>
      </w:pPr>
      <w:r>
        <w:t>closed</w:t>
      </w:r>
    </w:p>
    <w:p w14:paraId="5D6A86EB"/>
    <w:p w14:paraId="5DC6E9BA">
      <w:pPr>
        <w:pStyle w:val="2"/>
      </w:pPr>
      <w:r>
        <w:t>13. F · DATA SANITIZATION</w:t>
      </w:r>
    </w:p>
    <w:p w14:paraId="42C4B50E">
      <w:pPr>
        <w:pStyle w:val="3"/>
      </w:pPr>
      <w:r>
        <w:t>🧹 Outsourced Data Sanitization (FRM-DATA-WIPE-001)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69384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6" w:type="dxa"/>
            <w:shd w:val="clear" w:color="auto" w:fill="E8ECF4"/>
          </w:tcPr>
          <w:p w14:paraId="056D688A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0E972058">
            <w:pPr>
              <w:spacing w:line="240" w:lineRule="auto"/>
            </w:pPr>
            <w:r>
              <w:rPr>
                <w:sz w:val="19"/>
              </w:rPr>
              <w:t>data_sanitize</w:t>
            </w:r>
          </w:p>
        </w:tc>
      </w:tr>
      <w:tr w14:paraId="0AB56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7868E4F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4A23D3E2">
            <w:pPr>
              <w:spacing w:line="240" w:lineRule="auto"/>
            </w:pPr>
            <w:r>
              <w:rPr>
                <w:sz w:val="19"/>
              </w:rPr>
              <w:t>R2 App. B·NIST 800-88</w:t>
            </w:r>
          </w:p>
        </w:tc>
      </w:tr>
      <w:tr w14:paraId="5400C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6A25A60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4F0F605A">
            <w:pPr>
              <w:spacing w:line="240" w:lineRule="auto"/>
            </w:pPr>
            <w:r>
              <w:rPr>
                <w:sz w:val="19"/>
              </w:rPr>
              <w:t>F · DATA SANITIZATION</w:t>
            </w:r>
          </w:p>
        </w:tc>
      </w:tr>
    </w:tbl>
    <w:p w14:paraId="3DC662E9"/>
    <w:p w14:paraId="3CC04184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5DCE3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1162503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536DE44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7B5DB43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5011EF5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77A97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0A35E1F">
            <w:pPr>
              <w:spacing w:line="240" w:lineRule="auto"/>
            </w:pPr>
            <w:r>
              <w:rPr>
                <w:sz w:val="17"/>
              </w:rPr>
              <w:t>Lot No.</w:t>
            </w:r>
          </w:p>
        </w:tc>
        <w:tc>
          <w:tcPr>
            <w:tcW w:w="1872" w:type="dxa"/>
          </w:tcPr>
          <w:p w14:paraId="3C8105B4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6C77DFD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6980342D">
            <w:pPr>
              <w:spacing w:line="240" w:lineRule="auto"/>
            </w:pPr>
            <w:r>
              <w:rPr>
                <w:sz w:val="17"/>
              </w:rPr>
              <w:t>使用收貨（FRM-REC-001）核發之管制批號，嚴禁自行編造。</w:t>
            </w:r>
          </w:p>
        </w:tc>
      </w:tr>
      <w:tr w14:paraId="198199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62CD0E5">
            <w:pPr>
              <w:spacing w:line="240" w:lineRule="auto"/>
            </w:pPr>
            <w:r>
              <w:rPr>
                <w:sz w:val="17"/>
              </w:rPr>
              <w:t>Transfer date</w:t>
            </w:r>
          </w:p>
        </w:tc>
        <w:tc>
          <w:tcPr>
            <w:tcW w:w="1872" w:type="dxa"/>
          </w:tcPr>
          <w:p w14:paraId="3A31F947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4320CE13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18B56728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250D5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714C816">
            <w:pPr>
              <w:spacing w:line="240" w:lineRule="auto"/>
            </w:pPr>
            <w:r>
              <w:rPr>
                <w:sz w:val="17"/>
              </w:rPr>
              <w:t>Internal coordinator</w:t>
            </w:r>
          </w:p>
        </w:tc>
        <w:tc>
          <w:tcPr>
            <w:tcW w:w="1872" w:type="dxa"/>
          </w:tcPr>
          <w:p w14:paraId="1D6CDABC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2670178">
            <w:pPr>
              <w:spacing w:line="240" w:lineRule="auto"/>
            </w:pPr>
          </w:p>
        </w:tc>
        <w:tc>
          <w:tcPr>
            <w:tcW w:w="4608" w:type="dxa"/>
          </w:tcPr>
          <w:p w14:paraId="64ED5471">
            <w:pPr>
              <w:spacing w:line="240" w:lineRule="auto"/>
            </w:pPr>
          </w:p>
        </w:tc>
      </w:tr>
      <w:tr w14:paraId="5F2FA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93D0EC0">
            <w:pPr>
              <w:spacing w:line="240" w:lineRule="auto"/>
            </w:pPr>
            <w:r>
              <w:rPr>
                <w:sz w:val="17"/>
              </w:rPr>
              <w:t>Vendor (approved)</w:t>
            </w:r>
          </w:p>
        </w:tc>
        <w:tc>
          <w:tcPr>
            <w:tcW w:w="1872" w:type="dxa"/>
          </w:tcPr>
          <w:p w14:paraId="6CC5B490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04EA9A0">
            <w:pPr>
              <w:spacing w:line="240" w:lineRule="auto"/>
            </w:pPr>
          </w:p>
        </w:tc>
        <w:tc>
          <w:tcPr>
            <w:tcW w:w="4608" w:type="dxa"/>
          </w:tcPr>
          <w:p w14:paraId="0B0D2AE4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E-Waste Security — Fountain Valley CA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 approved vendor</w:t>
            </w:r>
          </w:p>
        </w:tc>
      </w:tr>
      <w:tr w14:paraId="2B689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E991D1F">
            <w:pPr>
              <w:spacing w:line="240" w:lineRule="auto"/>
            </w:pPr>
            <w:r>
              <w:rPr>
                <w:sz w:val="17"/>
              </w:rPr>
              <w:t>Total media qty (HDD / SSD / other)</w:t>
            </w:r>
          </w:p>
        </w:tc>
        <w:tc>
          <w:tcPr>
            <w:tcW w:w="1872" w:type="dxa"/>
          </w:tcPr>
          <w:p w14:paraId="208A8871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4E760E2C">
            <w:pPr>
              <w:spacing w:line="240" w:lineRule="auto"/>
            </w:pPr>
          </w:p>
        </w:tc>
        <w:tc>
          <w:tcPr>
            <w:tcW w:w="4608" w:type="dxa"/>
          </w:tcPr>
          <w:p w14:paraId="43A785D8">
            <w:pPr>
              <w:spacing w:line="240" w:lineRule="auto"/>
            </w:pPr>
          </w:p>
        </w:tc>
      </w:tr>
      <w:tr w14:paraId="75EA8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E1F1299">
            <w:pPr>
              <w:spacing w:line="240" w:lineRule="auto"/>
            </w:pPr>
            <w:r>
              <w:rPr>
                <w:sz w:val="17"/>
              </w:rPr>
              <w:t>Manifest ref (FRM-DATA-WIPE-003)</w:t>
            </w:r>
          </w:p>
        </w:tc>
        <w:tc>
          <w:tcPr>
            <w:tcW w:w="1872" w:type="dxa"/>
          </w:tcPr>
          <w:p w14:paraId="14CB568D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5A38E3E">
            <w:pPr>
              <w:spacing w:line="240" w:lineRule="auto"/>
            </w:pPr>
          </w:p>
        </w:tc>
        <w:tc>
          <w:tcPr>
            <w:tcW w:w="4608" w:type="dxa"/>
          </w:tcPr>
          <w:p w14:paraId="46AAE2AA">
            <w:pPr>
              <w:spacing w:line="240" w:lineRule="auto"/>
            </w:pPr>
          </w:p>
        </w:tc>
      </w:tr>
      <w:tr w14:paraId="5EFAE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EDFC342">
            <w:pPr>
              <w:spacing w:line="240" w:lineRule="auto"/>
            </w:pPr>
            <w:r>
              <w:rPr>
                <w:sz w:val="17"/>
              </w:rPr>
              <w:t>Tamper-evident seal No(s).</w:t>
            </w:r>
          </w:p>
        </w:tc>
        <w:tc>
          <w:tcPr>
            <w:tcW w:w="1872" w:type="dxa"/>
          </w:tcPr>
          <w:p w14:paraId="0C505003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3F3350DF">
            <w:pPr>
              <w:spacing w:line="240" w:lineRule="auto"/>
            </w:pPr>
          </w:p>
        </w:tc>
        <w:tc>
          <w:tcPr>
            <w:tcW w:w="4608" w:type="dxa"/>
          </w:tcPr>
          <w:p w14:paraId="5F63FA79">
            <w:pPr>
              <w:spacing w:line="240" w:lineRule="auto"/>
            </w:pPr>
          </w:p>
        </w:tc>
      </w:tr>
      <w:tr w14:paraId="0EF92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CA197DA">
            <w:pPr>
              <w:spacing w:line="240" w:lineRule="auto"/>
            </w:pPr>
            <w:r>
              <w:rPr>
                <w:sz w:val="17"/>
              </w:rPr>
              <w:t>Chain of custody opened (FRM-DATA-WIPE-002)</w:t>
            </w:r>
          </w:p>
        </w:tc>
        <w:tc>
          <w:tcPr>
            <w:tcW w:w="1872" w:type="dxa"/>
          </w:tcPr>
          <w:p w14:paraId="330DE3FD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9ACE837">
            <w:pPr>
              <w:spacing w:line="240" w:lineRule="auto"/>
            </w:pPr>
          </w:p>
        </w:tc>
        <w:tc>
          <w:tcPr>
            <w:tcW w:w="4608" w:type="dxa"/>
          </w:tcPr>
          <w:p w14:paraId="6AC2AA6F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hold</w:t>
            </w:r>
          </w:p>
        </w:tc>
      </w:tr>
      <w:tr w14:paraId="2DD0B7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2C0C514">
            <w:pPr>
              <w:spacing w:line="240" w:lineRule="auto"/>
            </w:pPr>
            <w:r>
              <w:rPr>
                <w:sz w:val="17"/>
              </w:rPr>
              <w:t>Vendor certificate No. (FRM-DATA-WIPE-004)</w:t>
            </w:r>
          </w:p>
        </w:tc>
        <w:tc>
          <w:tcPr>
            <w:tcW w:w="1872" w:type="dxa"/>
          </w:tcPr>
          <w:p w14:paraId="22835BD9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66193692">
            <w:pPr>
              <w:spacing w:line="240" w:lineRule="auto"/>
            </w:pPr>
          </w:p>
        </w:tc>
        <w:tc>
          <w:tcPr>
            <w:tcW w:w="4608" w:type="dxa"/>
          </w:tcPr>
          <w:p w14:paraId="5D590F42">
            <w:pPr>
              <w:spacing w:line="240" w:lineRule="auto"/>
            </w:pPr>
          </w:p>
        </w:tc>
      </w:tr>
      <w:tr w14:paraId="7BCBA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BA32087">
            <w:pPr>
              <w:spacing w:line="240" w:lineRule="auto"/>
            </w:pPr>
            <w:r>
              <w:rPr>
                <w:sz w:val="17"/>
              </w:rPr>
              <w:t>Certificate verified by</w:t>
            </w:r>
          </w:p>
        </w:tc>
        <w:tc>
          <w:tcPr>
            <w:tcW w:w="1872" w:type="dxa"/>
          </w:tcPr>
          <w:p w14:paraId="2A319476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64C5B99">
            <w:pPr>
              <w:spacing w:line="240" w:lineRule="auto"/>
            </w:pPr>
          </w:p>
        </w:tc>
        <w:tc>
          <w:tcPr>
            <w:tcW w:w="4608" w:type="dxa"/>
          </w:tcPr>
          <w:p w14:paraId="73041338">
            <w:pPr>
              <w:spacing w:line="240" w:lineRule="auto"/>
            </w:pPr>
          </w:p>
        </w:tc>
      </w:tr>
      <w:tr w14:paraId="47983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6D8C246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30B1B1B7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A43E061">
            <w:pPr>
              <w:spacing w:line="240" w:lineRule="auto"/>
            </w:pPr>
          </w:p>
        </w:tc>
        <w:tc>
          <w:tcPr>
            <w:tcW w:w="4608" w:type="dxa"/>
          </w:tcPr>
          <w:p w14:paraId="22AE55E4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preparing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released to vendor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at vendor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certificate received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 &amp; reconciled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exception (FRM-DATA-WIPE-005)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6ED3B64A"/>
    <w:p w14:paraId="70C76548">
      <w:r>
        <w:br w:type="page"/>
      </w:r>
    </w:p>
    <w:p w14:paraId="252FD32F">
      <w:pPr>
        <w:pStyle w:val="4"/>
      </w:pPr>
      <w:r>
        <w:t>狀態生命週期</w:t>
      </w:r>
    </w:p>
    <w:p w14:paraId="126A5E22">
      <w:pPr>
        <w:pStyle w:val="23"/>
      </w:pPr>
      <w:r>
        <w:t>preparing</w:t>
      </w:r>
    </w:p>
    <w:p w14:paraId="759F0518">
      <w:pPr>
        <w:pStyle w:val="23"/>
      </w:pPr>
      <w:r>
        <w:t>released to vendor</w:t>
      </w:r>
    </w:p>
    <w:p w14:paraId="170CCD14">
      <w:pPr>
        <w:pStyle w:val="23"/>
      </w:pPr>
      <w:r>
        <w:t>at vendor</w:t>
      </w:r>
    </w:p>
    <w:p w14:paraId="7F0A0710">
      <w:pPr>
        <w:pStyle w:val="23"/>
      </w:pPr>
      <w:r>
        <w:t>certificate received</w:t>
      </w:r>
    </w:p>
    <w:p w14:paraId="6F173F31">
      <w:pPr>
        <w:pStyle w:val="23"/>
      </w:pPr>
      <w:r>
        <w:t>verified &amp; reconciled</w:t>
      </w:r>
    </w:p>
    <w:p w14:paraId="1E575680">
      <w:pPr>
        <w:pStyle w:val="23"/>
      </w:pPr>
      <w:r>
        <w:t>exception (FRM-DATA-WIPE-005)</w:t>
      </w:r>
    </w:p>
    <w:p w14:paraId="4123E2F9"/>
    <w:p w14:paraId="46465F25">
      <w:r>
        <w:br w:type="page"/>
      </w:r>
    </w:p>
    <w:p w14:paraId="60740B4F">
      <w:pPr>
        <w:pStyle w:val="3"/>
      </w:pPr>
      <w:r>
        <w:t>🧪 Sanitization Verification Sampling (FRM-DATA-WIPE-006)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132CA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33BAA50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562B6A88">
            <w:pPr>
              <w:spacing w:line="240" w:lineRule="auto"/>
            </w:pPr>
            <w:r>
              <w:rPr>
                <w:sz w:val="19"/>
              </w:rPr>
              <w:t>sanitize_verify</w:t>
            </w:r>
          </w:p>
        </w:tc>
      </w:tr>
      <w:tr w14:paraId="02BB1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5F8A2E8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737DEE55">
            <w:pPr>
              <w:spacing w:line="240" w:lineRule="auto"/>
            </w:pPr>
            <w:r>
              <w:rPr>
                <w:sz w:val="19"/>
              </w:rPr>
              <w:t>R2 App. B(5)·NIST 800-88</w:t>
            </w:r>
          </w:p>
        </w:tc>
      </w:tr>
      <w:tr w14:paraId="25FF8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2D9D5F6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209C5EE3">
            <w:pPr>
              <w:spacing w:line="240" w:lineRule="auto"/>
            </w:pPr>
            <w:r>
              <w:rPr>
                <w:sz w:val="19"/>
              </w:rPr>
              <w:t>F · DATA SANITIZATION</w:t>
            </w:r>
          </w:p>
        </w:tc>
      </w:tr>
    </w:tbl>
    <w:p w14:paraId="55C70754"/>
    <w:p w14:paraId="514B5AD9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4558F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5789254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0C69EBB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22DC308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3B1CA34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13944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48A4A82">
            <w:pPr>
              <w:spacing w:line="240" w:lineRule="auto"/>
            </w:pPr>
            <w:r>
              <w:rPr>
                <w:sz w:val="17"/>
              </w:rPr>
              <w:t>Sanitization batch / cert ref</w:t>
            </w:r>
          </w:p>
        </w:tc>
        <w:tc>
          <w:tcPr>
            <w:tcW w:w="1872" w:type="dxa"/>
          </w:tcPr>
          <w:p w14:paraId="42A3E665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327F674B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6BABDC7C">
            <w:pPr>
              <w:spacing w:line="240" w:lineRule="auto"/>
            </w:pPr>
          </w:p>
        </w:tc>
      </w:tr>
      <w:tr w14:paraId="65613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2E192A7">
            <w:pPr>
              <w:spacing w:line="240" w:lineRule="auto"/>
            </w:pPr>
            <w:r>
              <w:rPr>
                <w:sz w:val="17"/>
              </w:rPr>
              <w:t>Verified</w:t>
            </w:r>
          </w:p>
        </w:tc>
        <w:tc>
          <w:tcPr>
            <w:tcW w:w="1872" w:type="dxa"/>
          </w:tcPr>
          <w:p w14:paraId="2F55CD15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22B3F8D8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1F6B4F3F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5B5648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448269E">
            <w:pPr>
              <w:spacing w:line="240" w:lineRule="auto"/>
            </w:pPr>
            <w:r>
              <w:rPr>
                <w:sz w:val="17"/>
              </w:rPr>
              <w:t>Sample size (units)</w:t>
            </w:r>
          </w:p>
        </w:tc>
        <w:tc>
          <w:tcPr>
            <w:tcW w:w="1872" w:type="dxa"/>
          </w:tcPr>
          <w:p w14:paraId="66C9E38E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4C61E53A">
            <w:pPr>
              <w:spacing w:line="240" w:lineRule="auto"/>
            </w:pPr>
          </w:p>
        </w:tc>
        <w:tc>
          <w:tcPr>
            <w:tcW w:w="4608" w:type="dxa"/>
          </w:tcPr>
          <w:p w14:paraId="0684C5ED">
            <w:pPr>
              <w:spacing w:line="240" w:lineRule="auto"/>
            </w:pPr>
          </w:p>
        </w:tc>
      </w:tr>
      <w:tr w14:paraId="2613B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149EA7BD">
            <w:pPr>
              <w:spacing w:line="240" w:lineRule="auto"/>
            </w:pPr>
            <w:r>
              <w:rPr>
                <w:sz w:val="17"/>
              </w:rPr>
              <w:t>Batch size (units)</w:t>
            </w:r>
          </w:p>
        </w:tc>
        <w:tc>
          <w:tcPr>
            <w:tcW w:w="1872" w:type="dxa"/>
          </w:tcPr>
          <w:p w14:paraId="4AE1820F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402984E3">
            <w:pPr>
              <w:spacing w:line="240" w:lineRule="auto"/>
            </w:pPr>
          </w:p>
        </w:tc>
        <w:tc>
          <w:tcPr>
            <w:tcW w:w="4608" w:type="dxa"/>
          </w:tcPr>
          <w:p w14:paraId="044B29D5">
            <w:pPr>
              <w:spacing w:line="240" w:lineRule="auto"/>
            </w:pPr>
          </w:p>
        </w:tc>
      </w:tr>
      <w:tr w14:paraId="15E27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15F5E976">
            <w:pPr>
              <w:spacing w:line="240" w:lineRule="auto"/>
            </w:pPr>
            <w:r>
              <w:rPr>
                <w:sz w:val="17"/>
              </w:rPr>
              <w:t>Verify method</w:t>
            </w:r>
          </w:p>
        </w:tc>
        <w:tc>
          <w:tcPr>
            <w:tcW w:w="1872" w:type="dxa"/>
          </w:tcPr>
          <w:p w14:paraId="213D8B4F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204AFA3">
            <w:pPr>
              <w:spacing w:line="240" w:lineRule="auto"/>
            </w:pPr>
          </w:p>
        </w:tc>
        <w:tc>
          <w:tcPr>
            <w:tcW w:w="4608" w:type="dxa"/>
          </w:tcPr>
          <w:p w14:paraId="6AEF06B6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full read-back verify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forensic spot-check (hex sectors)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vendor tool verify log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hidden-area check (HPA/DCO)</w:t>
            </w:r>
          </w:p>
        </w:tc>
      </w:tr>
      <w:tr w14:paraId="60D7F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FD9A74B">
            <w:pPr>
              <w:spacing w:line="240" w:lineRule="auto"/>
            </w:pPr>
            <w:r>
              <w:rPr>
                <w:sz w:val="17"/>
              </w:rPr>
              <w:t>Verified by (must differ from sanitizer)</w:t>
            </w:r>
          </w:p>
        </w:tc>
        <w:tc>
          <w:tcPr>
            <w:tcW w:w="1872" w:type="dxa"/>
          </w:tcPr>
          <w:p w14:paraId="087FCDA4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2C21B554">
            <w:pPr>
              <w:spacing w:line="240" w:lineRule="auto"/>
            </w:pPr>
          </w:p>
        </w:tc>
        <w:tc>
          <w:tcPr>
            <w:tcW w:w="4608" w:type="dxa"/>
          </w:tcPr>
          <w:p w14:paraId="1F5B5F5E">
            <w:pPr>
              <w:spacing w:line="240" w:lineRule="auto"/>
            </w:pPr>
          </w:p>
        </w:tc>
      </w:tr>
      <w:tr w14:paraId="70A7F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6BBBF2C">
            <w:pPr>
              <w:spacing w:line="240" w:lineRule="auto"/>
            </w:pPr>
            <w:r>
              <w:rPr>
                <w:sz w:val="17"/>
              </w:rPr>
              <w:t>Independent of sanitization operator</w:t>
            </w:r>
          </w:p>
        </w:tc>
        <w:tc>
          <w:tcPr>
            <w:tcW w:w="1872" w:type="dxa"/>
          </w:tcPr>
          <w:p w14:paraId="072E44D1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A00E278">
            <w:pPr>
              <w:spacing w:line="240" w:lineRule="auto"/>
            </w:pPr>
          </w:p>
        </w:tc>
        <w:tc>
          <w:tcPr>
            <w:tcW w:w="4608" w:type="dxa"/>
          </w:tcPr>
          <w:p w14:paraId="0BF0BAAE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invalid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reassign</w:t>
            </w:r>
          </w:p>
        </w:tc>
      </w:tr>
      <w:tr w14:paraId="71D7F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78336B5">
            <w:pPr>
              <w:spacing w:line="240" w:lineRule="auto"/>
            </w:pPr>
            <w:r>
              <w:rPr>
                <w:sz w:val="17"/>
              </w:rPr>
              <w:t>Failures found (qty)</w:t>
            </w:r>
          </w:p>
        </w:tc>
        <w:tc>
          <w:tcPr>
            <w:tcW w:w="1872" w:type="dxa"/>
          </w:tcPr>
          <w:p w14:paraId="34936C32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70AE73F0">
            <w:pPr>
              <w:spacing w:line="240" w:lineRule="auto"/>
            </w:pPr>
          </w:p>
        </w:tc>
        <w:tc>
          <w:tcPr>
            <w:tcW w:w="4608" w:type="dxa"/>
          </w:tcPr>
          <w:p w14:paraId="095ABF22">
            <w:pPr>
              <w:spacing w:line="240" w:lineRule="auto"/>
            </w:pPr>
          </w:p>
        </w:tc>
      </w:tr>
      <w:tr w14:paraId="59E6F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6A4DA62">
            <w:pPr>
              <w:spacing w:line="240" w:lineRule="auto"/>
            </w:pPr>
            <w:r>
              <w:rPr>
                <w:sz w:val="17"/>
              </w:rPr>
              <w:t>On failure</w:t>
            </w:r>
          </w:p>
        </w:tc>
        <w:tc>
          <w:tcPr>
            <w:tcW w:w="1872" w:type="dxa"/>
          </w:tcPr>
          <w:p w14:paraId="1F9B859C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0A3CD437">
            <w:pPr>
              <w:spacing w:line="240" w:lineRule="auto"/>
            </w:pPr>
          </w:p>
        </w:tc>
        <w:tc>
          <w:tcPr>
            <w:tcW w:w="4608" w:type="dxa"/>
          </w:tcPr>
          <w:p w14:paraId="64100AF5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 — all passed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100% re-verify batch + re-sanitize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quarantine batch — NC (FRM-QC-002)</w:t>
            </w:r>
          </w:p>
        </w:tc>
      </w:tr>
      <w:tr w14:paraId="75C08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931B39C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2ACBA56B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38C3F1F">
            <w:pPr>
              <w:spacing w:line="240" w:lineRule="auto"/>
            </w:pPr>
          </w:p>
        </w:tc>
        <w:tc>
          <w:tcPr>
            <w:tcW w:w="4608" w:type="dxa"/>
          </w:tcPr>
          <w:p w14:paraId="6C7AE8D7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failed — re-processing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0CE322CC"/>
    <w:p w14:paraId="4837BE5D">
      <w:pPr>
        <w:pStyle w:val="4"/>
      </w:pPr>
      <w:r>
        <w:t>狀態生命週期</w:t>
      </w:r>
    </w:p>
    <w:p w14:paraId="7C302DF6">
      <w:pPr>
        <w:pStyle w:val="23"/>
      </w:pPr>
      <w:r>
        <w:t>pending</w:t>
      </w:r>
    </w:p>
    <w:p w14:paraId="627B626B">
      <w:pPr>
        <w:pStyle w:val="23"/>
      </w:pPr>
      <w:r>
        <w:t>passed</w:t>
      </w:r>
    </w:p>
    <w:p w14:paraId="50ABF65A">
      <w:pPr>
        <w:pStyle w:val="23"/>
      </w:pPr>
      <w:r>
        <w:t>failed — re-processing</w:t>
      </w:r>
    </w:p>
    <w:p w14:paraId="0819B499">
      <w:pPr>
        <w:pStyle w:val="23"/>
      </w:pPr>
      <w:r>
        <w:t>closed</w:t>
      </w:r>
    </w:p>
    <w:p w14:paraId="7A290705">
      <w:pPr>
        <w:pStyle w:val="2"/>
      </w:pPr>
      <w:r>
        <w:t>14. G · FOCUS MATERIALS (R2)</w:t>
      </w:r>
    </w:p>
    <w:p w14:paraId="439A57CF">
      <w:pPr>
        <w:pStyle w:val="3"/>
      </w:pPr>
      <w:r>
        <w:t>🔋 Focus Material Inventory (FRM-R2-FM-001)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457A9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BB32A7E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4DD24D68">
            <w:pPr>
              <w:spacing w:line="240" w:lineRule="auto"/>
            </w:pPr>
            <w:r>
              <w:rPr>
                <w:sz w:val="19"/>
              </w:rPr>
              <w:t>focus_materials</w:t>
            </w:r>
          </w:p>
        </w:tc>
      </w:tr>
      <w:tr w14:paraId="1D1F4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2F4D1B2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76D8B739">
            <w:pPr>
              <w:spacing w:line="240" w:lineRule="auto"/>
            </w:pPr>
            <w:r>
              <w:rPr>
                <w:sz w:val="19"/>
              </w:rPr>
              <w:t>14001 §8.1·R2 Core 8</w:t>
            </w:r>
          </w:p>
        </w:tc>
      </w:tr>
      <w:tr w14:paraId="7892A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59D4E56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33C00F3D">
            <w:pPr>
              <w:spacing w:line="240" w:lineRule="auto"/>
            </w:pPr>
            <w:r>
              <w:rPr>
                <w:sz w:val="19"/>
              </w:rPr>
              <w:t>G · FOCUS MATERIALS (R2)</w:t>
            </w:r>
          </w:p>
        </w:tc>
      </w:tr>
    </w:tbl>
    <w:p w14:paraId="6529E6AC"/>
    <w:p w14:paraId="341B24F2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47EFE4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0777DAC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5E7A159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781CCA6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4B8D04C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5EE63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E0C3981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7AFC0F3E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150E6603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6C4261BA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100B5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168F966">
            <w:pPr>
              <w:spacing w:line="240" w:lineRule="auto"/>
            </w:pPr>
            <w:r>
              <w:rPr>
                <w:sz w:val="17"/>
              </w:rPr>
              <w:t>FM type</w:t>
            </w:r>
          </w:p>
        </w:tc>
        <w:tc>
          <w:tcPr>
            <w:tcW w:w="1872" w:type="dxa"/>
          </w:tcPr>
          <w:p w14:paraId="11C19F5B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45829CB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637509CA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batteries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CRT glass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mercury / LCD-Hg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PCB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solar panels / PV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49A4C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EE90F21">
            <w:pPr>
              <w:spacing w:line="240" w:lineRule="auto"/>
            </w:pPr>
            <w:r>
              <w:rPr>
                <w:sz w:val="17"/>
              </w:rPr>
              <w:t>In (kg / qty)</w:t>
            </w:r>
          </w:p>
        </w:tc>
        <w:tc>
          <w:tcPr>
            <w:tcW w:w="1872" w:type="dxa"/>
          </w:tcPr>
          <w:p w14:paraId="4DF7AF97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0E543310">
            <w:pPr>
              <w:spacing w:line="240" w:lineRule="auto"/>
            </w:pPr>
          </w:p>
        </w:tc>
        <w:tc>
          <w:tcPr>
            <w:tcW w:w="4608" w:type="dxa"/>
          </w:tcPr>
          <w:p w14:paraId="2815E48B">
            <w:pPr>
              <w:spacing w:line="240" w:lineRule="auto"/>
            </w:pPr>
          </w:p>
        </w:tc>
      </w:tr>
      <w:tr w14:paraId="2CD90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6AD5095">
            <w:pPr>
              <w:spacing w:line="240" w:lineRule="auto"/>
            </w:pPr>
            <w:r>
              <w:rPr>
                <w:sz w:val="17"/>
              </w:rPr>
              <w:t>Out (kg / qty)</w:t>
            </w:r>
          </w:p>
        </w:tc>
        <w:tc>
          <w:tcPr>
            <w:tcW w:w="1872" w:type="dxa"/>
          </w:tcPr>
          <w:p w14:paraId="19627BB4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0A2312E4">
            <w:pPr>
              <w:spacing w:line="240" w:lineRule="auto"/>
            </w:pPr>
          </w:p>
        </w:tc>
        <w:tc>
          <w:tcPr>
            <w:tcW w:w="4608" w:type="dxa"/>
          </w:tcPr>
          <w:p w14:paraId="49A23D5E">
            <w:pPr>
              <w:spacing w:line="240" w:lineRule="auto"/>
            </w:pPr>
          </w:p>
        </w:tc>
      </w:tr>
      <w:tr w14:paraId="5F8A1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59334F3">
            <w:pPr>
              <w:spacing w:line="240" w:lineRule="auto"/>
            </w:pPr>
            <w:r>
              <w:rPr>
                <w:sz w:val="17"/>
              </w:rPr>
              <w:t>Balance on site</w:t>
            </w:r>
          </w:p>
        </w:tc>
        <w:tc>
          <w:tcPr>
            <w:tcW w:w="1872" w:type="dxa"/>
          </w:tcPr>
          <w:p w14:paraId="223B8006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7B09240E">
            <w:pPr>
              <w:spacing w:line="240" w:lineRule="auto"/>
            </w:pPr>
          </w:p>
        </w:tc>
        <w:tc>
          <w:tcPr>
            <w:tcW w:w="4608" w:type="dxa"/>
          </w:tcPr>
          <w:p w14:paraId="264D620E">
            <w:pPr>
              <w:spacing w:line="240" w:lineRule="auto"/>
            </w:pPr>
          </w:p>
        </w:tc>
      </w:tr>
      <w:tr w14:paraId="7F7FE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5F19E20">
            <w:pPr>
              <w:spacing w:line="240" w:lineRule="auto"/>
            </w:pPr>
            <w:r>
              <w:rPr>
                <w:sz w:val="17"/>
              </w:rPr>
              <w:t>Container / Location</w:t>
            </w:r>
          </w:p>
        </w:tc>
        <w:tc>
          <w:tcPr>
            <w:tcW w:w="1872" w:type="dxa"/>
          </w:tcPr>
          <w:p w14:paraId="7A51514D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2120EEE2">
            <w:pPr>
              <w:spacing w:line="240" w:lineRule="auto"/>
            </w:pPr>
          </w:p>
        </w:tc>
        <w:tc>
          <w:tcPr>
            <w:tcW w:w="4608" w:type="dxa"/>
          </w:tcPr>
          <w:p w14:paraId="3A4808CF">
            <w:pPr>
              <w:spacing w:line="240" w:lineRule="auto"/>
            </w:pPr>
            <w:r>
              <w:rPr>
                <w:sz w:val="17"/>
              </w:rPr>
              <w:t>由庫存地圖（🗺️ 地圖按鈕）選取。</w:t>
            </w:r>
          </w:p>
        </w:tc>
      </w:tr>
      <w:tr w14:paraId="44C57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3B3A6D9">
            <w:pPr>
              <w:spacing w:line="240" w:lineRule="auto"/>
            </w:pPr>
            <w:r>
              <w:rPr>
                <w:sz w:val="17"/>
              </w:rPr>
              <w:t>Storage inspection done (FM-002…006)</w:t>
            </w:r>
          </w:p>
        </w:tc>
        <w:tc>
          <w:tcPr>
            <w:tcW w:w="1872" w:type="dxa"/>
          </w:tcPr>
          <w:p w14:paraId="527EB574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0D0A2019">
            <w:pPr>
              <w:spacing w:line="240" w:lineRule="auto"/>
            </w:pPr>
          </w:p>
        </w:tc>
        <w:tc>
          <w:tcPr>
            <w:tcW w:w="4608" w:type="dxa"/>
          </w:tcPr>
          <w:p w14:paraId="255632C8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overdue</w:t>
            </w:r>
          </w:p>
        </w:tc>
      </w:tr>
      <w:tr w14:paraId="46AC0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85292B7">
            <w:pPr>
              <w:spacing w:line="240" w:lineRule="auto"/>
            </w:pPr>
            <w:r>
              <w:rPr>
                <w:sz w:val="17"/>
              </w:rPr>
              <w:t>≤180-day storage limit checked</w:t>
            </w:r>
          </w:p>
        </w:tc>
        <w:tc>
          <w:tcPr>
            <w:tcW w:w="1872" w:type="dxa"/>
          </w:tcPr>
          <w:p w14:paraId="261B724B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822CB7C">
            <w:pPr>
              <w:spacing w:line="240" w:lineRule="auto"/>
            </w:pPr>
          </w:p>
        </w:tc>
        <w:tc>
          <w:tcPr>
            <w:tcW w:w="4608" w:type="dxa"/>
          </w:tcPr>
          <w:p w14:paraId="5D1527F0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exceeded — expedite shipment</w:t>
            </w:r>
          </w:p>
        </w:tc>
      </w:tr>
      <w:tr w14:paraId="4A46B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0F48DF6">
            <w:pPr>
              <w:spacing w:line="240" w:lineRule="auto"/>
            </w:pPr>
            <w:r>
              <w:rPr>
                <w:sz w:val="17"/>
              </w:rPr>
              <w:t>Shipment ref (FRM-R2-FM-007)</w:t>
            </w:r>
          </w:p>
        </w:tc>
        <w:tc>
          <w:tcPr>
            <w:tcW w:w="1872" w:type="dxa"/>
          </w:tcPr>
          <w:p w14:paraId="7A725CA5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6E94F6A2">
            <w:pPr>
              <w:spacing w:line="240" w:lineRule="auto"/>
            </w:pPr>
          </w:p>
        </w:tc>
        <w:tc>
          <w:tcPr>
            <w:tcW w:w="4608" w:type="dxa"/>
          </w:tcPr>
          <w:p w14:paraId="0B1BEA41">
            <w:pPr>
              <w:spacing w:line="240" w:lineRule="auto"/>
            </w:pPr>
          </w:p>
        </w:tc>
      </w:tr>
      <w:tr w14:paraId="2C90C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4C4F14F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7D2C8222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CD42152">
            <w:pPr>
              <w:spacing w:line="240" w:lineRule="auto"/>
            </w:pPr>
          </w:p>
        </w:tc>
        <w:tc>
          <w:tcPr>
            <w:tcW w:w="4608" w:type="dxa"/>
          </w:tcPr>
          <w:p w14:paraId="77673FE9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storage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staged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shipped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5F2B69FB"/>
    <w:p w14:paraId="41B1566B">
      <w:r>
        <w:br w:type="page"/>
      </w:r>
    </w:p>
    <w:p w14:paraId="3211087F">
      <w:pPr>
        <w:pStyle w:val="4"/>
      </w:pPr>
      <w:r>
        <w:t>狀態生命週期</w:t>
      </w:r>
    </w:p>
    <w:p w14:paraId="7B40A1E8">
      <w:pPr>
        <w:pStyle w:val="23"/>
      </w:pPr>
      <w:r>
        <w:t>in storage</w:t>
      </w:r>
    </w:p>
    <w:p w14:paraId="717DAADF">
      <w:pPr>
        <w:pStyle w:val="23"/>
      </w:pPr>
      <w:r>
        <w:t>staged</w:t>
      </w:r>
    </w:p>
    <w:p w14:paraId="0C894620">
      <w:pPr>
        <w:pStyle w:val="23"/>
      </w:pPr>
      <w:r>
        <w:t>shipped</w:t>
      </w:r>
    </w:p>
    <w:p w14:paraId="3FD52C78">
      <w:pPr>
        <w:pStyle w:val="23"/>
      </w:pPr>
      <w:r>
        <w:t>closed</w:t>
      </w:r>
    </w:p>
    <w:p w14:paraId="3E3AF1F8"/>
    <w:p w14:paraId="3B87807D">
      <w:r>
        <w:br w:type="page"/>
      </w:r>
    </w:p>
    <w:p w14:paraId="0746125F">
      <w:pPr>
        <w:pStyle w:val="3"/>
      </w:pPr>
      <w:r>
        <w:t>🔗 Downstream Vendor Tracking (FRM-R2-FM-008)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2551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3E2BA71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326D6C13">
            <w:pPr>
              <w:spacing w:line="240" w:lineRule="auto"/>
            </w:pPr>
            <w:r>
              <w:rPr>
                <w:sz w:val="19"/>
              </w:rPr>
              <w:t>downstream</w:t>
            </w:r>
          </w:p>
        </w:tc>
      </w:tr>
      <w:tr w14:paraId="17F4F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4293944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6C713F04">
            <w:pPr>
              <w:spacing w:line="240" w:lineRule="auto"/>
            </w:pPr>
            <w:r>
              <w:rPr>
                <w:sz w:val="19"/>
              </w:rPr>
              <w:t>R2 App. A·Core 5</w:t>
            </w:r>
          </w:p>
        </w:tc>
      </w:tr>
      <w:tr w14:paraId="73B71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98A1488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01DEEE68">
            <w:pPr>
              <w:spacing w:line="240" w:lineRule="auto"/>
            </w:pPr>
            <w:r>
              <w:rPr>
                <w:sz w:val="19"/>
              </w:rPr>
              <w:t>G · FOCUS MATERIALS (R2)</w:t>
            </w:r>
          </w:p>
        </w:tc>
      </w:tr>
    </w:tbl>
    <w:p w14:paraId="33461107"/>
    <w:p w14:paraId="4CD23CD4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0EAC3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41D4C05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4837516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6FEFBDE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4FFEEA0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44692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96366C3">
            <w:pPr>
              <w:spacing w:line="240" w:lineRule="auto"/>
            </w:pPr>
            <w:r>
              <w:rPr>
                <w:sz w:val="17"/>
              </w:rPr>
              <w:t>Downstream vendor</w:t>
            </w:r>
          </w:p>
        </w:tc>
        <w:tc>
          <w:tcPr>
            <w:tcW w:w="1872" w:type="dxa"/>
          </w:tcPr>
          <w:p w14:paraId="5DAE2D3C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431684A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0A61968">
            <w:pPr>
              <w:spacing w:line="240" w:lineRule="auto"/>
            </w:pPr>
          </w:p>
        </w:tc>
      </w:tr>
      <w:tr w14:paraId="759A5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D7646E0">
            <w:pPr>
              <w:spacing w:line="240" w:lineRule="auto"/>
            </w:pPr>
            <w:r>
              <w:rPr>
                <w:sz w:val="17"/>
              </w:rPr>
              <w:t>Vendor record ref (DV-001 Hoi Tong / DV-002 E-Waste Security / …)</w:t>
            </w:r>
          </w:p>
        </w:tc>
        <w:tc>
          <w:tcPr>
            <w:tcW w:w="1872" w:type="dxa"/>
          </w:tcPr>
          <w:p w14:paraId="78A842AA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70E42F07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7589B438">
            <w:pPr>
              <w:spacing w:line="240" w:lineRule="auto"/>
            </w:pPr>
          </w:p>
        </w:tc>
      </w:tr>
      <w:tr w14:paraId="42661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4479881">
            <w:pPr>
              <w:spacing w:line="240" w:lineRule="auto"/>
            </w:pPr>
            <w:r>
              <w:rPr>
                <w:sz w:val="17"/>
              </w:rPr>
              <w:t>Material streams sent</w:t>
            </w:r>
          </w:p>
        </w:tc>
        <w:tc>
          <w:tcPr>
            <w:tcW w:w="1872" w:type="dxa"/>
          </w:tcPr>
          <w:p w14:paraId="390DDDF5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239027C3">
            <w:pPr>
              <w:spacing w:line="240" w:lineRule="auto"/>
            </w:pPr>
          </w:p>
        </w:tc>
        <w:tc>
          <w:tcPr>
            <w:tcW w:w="4608" w:type="dxa"/>
          </w:tcPr>
          <w:p w14:paraId="0A2FC8E8">
            <w:pPr>
              <w:spacing w:line="240" w:lineRule="auto"/>
            </w:pPr>
          </w:p>
        </w:tc>
      </w:tr>
      <w:tr w14:paraId="2F8FE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9A169F1">
            <w:pPr>
              <w:spacing w:line="240" w:lineRule="auto"/>
            </w:pPr>
            <w:r>
              <w:rPr>
                <w:sz w:val="17"/>
              </w:rPr>
              <w:t>Certifications (R2 / e-Stewards / ISO)</w:t>
            </w:r>
          </w:p>
        </w:tc>
        <w:tc>
          <w:tcPr>
            <w:tcW w:w="1872" w:type="dxa"/>
          </w:tcPr>
          <w:p w14:paraId="3D1F623D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69C32172">
            <w:pPr>
              <w:spacing w:line="240" w:lineRule="auto"/>
            </w:pPr>
          </w:p>
        </w:tc>
        <w:tc>
          <w:tcPr>
            <w:tcW w:w="4608" w:type="dxa"/>
          </w:tcPr>
          <w:p w14:paraId="76997DD7">
            <w:pPr>
              <w:spacing w:line="240" w:lineRule="auto"/>
            </w:pPr>
          </w:p>
        </w:tc>
      </w:tr>
      <w:tr w14:paraId="05470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30CFF65">
            <w:pPr>
              <w:spacing w:line="240" w:lineRule="auto"/>
            </w:pPr>
            <w:r>
              <w:rPr>
                <w:sz w:val="17"/>
              </w:rPr>
              <w:t>Last due-diligence review</w:t>
            </w:r>
          </w:p>
        </w:tc>
        <w:tc>
          <w:tcPr>
            <w:tcW w:w="1872" w:type="dxa"/>
          </w:tcPr>
          <w:p w14:paraId="7FA5A888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217F501F">
            <w:pPr>
              <w:spacing w:line="240" w:lineRule="auto"/>
            </w:pPr>
          </w:p>
        </w:tc>
        <w:tc>
          <w:tcPr>
            <w:tcW w:w="4608" w:type="dxa"/>
          </w:tcPr>
          <w:p w14:paraId="53BA0227">
            <w:pPr>
              <w:spacing w:line="240" w:lineRule="auto"/>
            </w:pPr>
          </w:p>
        </w:tc>
      </w:tr>
      <w:tr w14:paraId="0C574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A685CF1">
            <w:pPr>
              <w:spacing w:line="240" w:lineRule="auto"/>
            </w:pPr>
            <w:r>
              <w:rPr>
                <w:sz w:val="17"/>
              </w:rPr>
              <w:t>Next review due</w:t>
            </w:r>
          </w:p>
        </w:tc>
        <w:tc>
          <w:tcPr>
            <w:tcW w:w="1872" w:type="dxa"/>
          </w:tcPr>
          <w:p w14:paraId="15E803F9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4983DB19">
            <w:pPr>
              <w:spacing w:line="240" w:lineRule="auto"/>
            </w:pPr>
          </w:p>
        </w:tc>
        <w:tc>
          <w:tcPr>
            <w:tcW w:w="4608" w:type="dxa"/>
          </w:tcPr>
          <w:p w14:paraId="7AAA1ADC">
            <w:pPr>
              <w:spacing w:line="240" w:lineRule="auto"/>
            </w:pPr>
          </w:p>
        </w:tc>
      </w:tr>
      <w:tr w14:paraId="4D9A9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0F5E018">
            <w:pPr>
              <w:spacing w:line="240" w:lineRule="auto"/>
            </w:pPr>
            <w:r>
              <w:rPr>
                <w:sz w:val="17"/>
              </w:rPr>
              <w:t>Accepts focus materials</w:t>
            </w:r>
          </w:p>
        </w:tc>
        <w:tc>
          <w:tcPr>
            <w:tcW w:w="1872" w:type="dxa"/>
          </w:tcPr>
          <w:p w14:paraId="0DE0A3AE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00C2ADD0">
            <w:pPr>
              <w:spacing w:line="240" w:lineRule="auto"/>
            </w:pPr>
          </w:p>
        </w:tc>
        <w:tc>
          <w:tcPr>
            <w:tcW w:w="4608" w:type="dxa"/>
          </w:tcPr>
          <w:p w14:paraId="07BEE92E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documented</w:t>
            </w:r>
          </w:p>
        </w:tc>
      </w:tr>
      <w:tr w14:paraId="11B2D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4966DD0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054EE9BF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FED443E">
            <w:pPr>
              <w:spacing w:line="240" w:lineRule="auto"/>
            </w:pPr>
          </w:p>
        </w:tc>
        <w:tc>
          <w:tcPr>
            <w:tcW w:w="4608" w:type="dxa"/>
          </w:tcPr>
          <w:p w14:paraId="1E2BF896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approved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conditional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suspended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terminated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68ACCB94"/>
    <w:p w14:paraId="52C02D42">
      <w:pPr>
        <w:pStyle w:val="4"/>
      </w:pPr>
      <w:r>
        <w:t>狀態生命週期</w:t>
      </w:r>
    </w:p>
    <w:p w14:paraId="56F2E6E9">
      <w:pPr>
        <w:pStyle w:val="23"/>
      </w:pPr>
      <w:r>
        <w:t>approved</w:t>
      </w:r>
    </w:p>
    <w:p w14:paraId="461AC57E">
      <w:pPr>
        <w:pStyle w:val="23"/>
      </w:pPr>
      <w:r>
        <w:t>conditional</w:t>
      </w:r>
    </w:p>
    <w:p w14:paraId="4FC21628">
      <w:pPr>
        <w:pStyle w:val="23"/>
      </w:pPr>
      <w:r>
        <w:t>suspended</w:t>
      </w:r>
    </w:p>
    <w:p w14:paraId="7A73AEB0">
      <w:pPr>
        <w:pStyle w:val="23"/>
      </w:pPr>
      <w:r>
        <w:t>terminated</w:t>
      </w:r>
    </w:p>
    <w:p w14:paraId="24262233"/>
    <w:p w14:paraId="38BE3875">
      <w:pPr>
        <w:pStyle w:val="2"/>
      </w:pPr>
      <w:r>
        <w:t>15. M · RECYCLE PROCESS (R2)</w:t>
      </w:r>
    </w:p>
    <w:p w14:paraId="565F8608">
      <w:pPr>
        <w:pStyle w:val="3"/>
      </w:pPr>
      <w:r>
        <w:t>♻️ Recycle Process Intake &amp; Segregation (FRM-RCY-001)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50AF0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270C1CB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516D9AFA">
            <w:pPr>
              <w:spacing w:line="240" w:lineRule="auto"/>
            </w:pPr>
            <w:r>
              <w:rPr>
                <w:sz w:val="19"/>
              </w:rPr>
              <w:t>recycle_intake</w:t>
            </w:r>
          </w:p>
        </w:tc>
      </w:tr>
      <w:tr w14:paraId="623FC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2A4E84D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6595B226">
            <w:pPr>
              <w:spacing w:line="240" w:lineRule="auto"/>
            </w:pPr>
            <w:r>
              <w:rPr>
                <w:sz w:val="19"/>
              </w:rPr>
              <w:t>14001 §8.1·45001 §8.1·R2 Core 6</w:t>
            </w:r>
          </w:p>
        </w:tc>
      </w:tr>
      <w:tr w14:paraId="05A2F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AD4C3C4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67C4CFA1">
            <w:pPr>
              <w:spacing w:line="240" w:lineRule="auto"/>
            </w:pPr>
            <w:r>
              <w:rPr>
                <w:sz w:val="19"/>
              </w:rPr>
              <w:t>M · RECYCLE PROCESS (R2)</w:t>
            </w:r>
          </w:p>
        </w:tc>
      </w:tr>
    </w:tbl>
    <w:p w14:paraId="0128FFFE"/>
    <w:p w14:paraId="04F7B8B2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04290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55D5AC3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106A8A9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182A3F3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5966C76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21F51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99160FD">
            <w:pPr>
              <w:spacing w:line="240" w:lineRule="auto"/>
            </w:pPr>
            <w:r>
              <w:rPr>
                <w:sz w:val="17"/>
              </w:rPr>
              <w:t>Intake No. assigned</w:t>
            </w:r>
          </w:p>
        </w:tc>
        <w:tc>
          <w:tcPr>
            <w:tcW w:w="1872" w:type="dxa"/>
          </w:tcPr>
          <w:p w14:paraId="2781D72E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709C9003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5580D106">
            <w:pPr>
              <w:spacing w:line="240" w:lineRule="auto"/>
            </w:pPr>
          </w:p>
        </w:tc>
      </w:tr>
      <w:tr w14:paraId="0AF08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A139B98">
            <w:pPr>
              <w:spacing w:line="240" w:lineRule="auto"/>
            </w:pPr>
            <w:r>
              <w:rPr>
                <w:sz w:val="17"/>
              </w:rPr>
              <w:t>Intake date</w:t>
            </w:r>
          </w:p>
        </w:tc>
        <w:tc>
          <w:tcPr>
            <w:tcW w:w="1872" w:type="dxa"/>
          </w:tcPr>
          <w:p w14:paraId="255C53BE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0C57EBC1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8458B0D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0CBC6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ECDC3EF">
            <w:pPr>
              <w:spacing w:line="240" w:lineRule="auto"/>
            </w:pPr>
            <w:r>
              <w:rPr>
                <w:sz w:val="17"/>
              </w:rPr>
              <w:t>Source</w:t>
            </w:r>
          </w:p>
        </w:tc>
        <w:tc>
          <w:tcPr>
            <w:tcW w:w="1872" w:type="dxa"/>
          </w:tcPr>
          <w:p w14:paraId="705BE66D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B0DB681">
            <w:pPr>
              <w:spacing w:line="240" w:lineRule="auto"/>
            </w:pPr>
          </w:p>
        </w:tc>
        <w:tc>
          <w:tcPr>
            <w:tcW w:w="4608" w:type="dxa"/>
          </w:tcPr>
          <w:p w14:paraId="2BF22930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Disposal Area — spare parts carcasses (FRM-SPARE-001)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Final QC reject (FRM-QC-002)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dismantling residue (FRM-DTK-DIS-001)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receiving — direct scrap (FRM-REC-001)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 internal</w:t>
            </w:r>
          </w:p>
        </w:tc>
      </w:tr>
      <w:tr w14:paraId="10F0F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73FAF1F">
            <w:pPr>
              <w:spacing w:line="240" w:lineRule="auto"/>
            </w:pPr>
            <w:r>
              <w:rPr>
                <w:sz w:val="17"/>
              </w:rPr>
              <w:t>Source record ref</w:t>
            </w:r>
          </w:p>
        </w:tc>
        <w:tc>
          <w:tcPr>
            <w:tcW w:w="1872" w:type="dxa"/>
          </w:tcPr>
          <w:p w14:paraId="5183AAB6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C2D9267">
            <w:pPr>
              <w:spacing w:line="240" w:lineRule="auto"/>
            </w:pPr>
          </w:p>
        </w:tc>
        <w:tc>
          <w:tcPr>
            <w:tcW w:w="4608" w:type="dxa"/>
          </w:tcPr>
          <w:p w14:paraId="158A8CB1">
            <w:pPr>
              <w:spacing w:line="240" w:lineRule="auto"/>
            </w:pPr>
          </w:p>
        </w:tc>
      </w:tr>
      <w:tr w14:paraId="328FC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5153645">
            <w:pPr>
              <w:spacing w:line="240" w:lineRule="auto"/>
            </w:pPr>
            <w:r>
              <w:rPr>
                <w:sz w:val="17"/>
              </w:rPr>
              <w:t>Processed by</w:t>
            </w:r>
          </w:p>
        </w:tc>
        <w:tc>
          <w:tcPr>
            <w:tcW w:w="1872" w:type="dxa"/>
          </w:tcPr>
          <w:p w14:paraId="4DC40E8A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2DADA1D">
            <w:pPr>
              <w:spacing w:line="240" w:lineRule="auto"/>
            </w:pPr>
          </w:p>
        </w:tc>
        <w:tc>
          <w:tcPr>
            <w:tcW w:w="4608" w:type="dxa"/>
          </w:tcPr>
          <w:p w14:paraId="0E6D3465">
            <w:pPr>
              <w:spacing w:line="240" w:lineRule="auto"/>
            </w:pPr>
            <w:r>
              <w:rPr>
                <w:sz w:val="17"/>
              </w:rPr>
              <w:t>填本人姓名 — 您對本記錄具名負責。</w:t>
            </w:r>
          </w:p>
        </w:tc>
      </w:tr>
      <w:tr w14:paraId="56207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28926F3">
            <w:pPr>
              <w:spacing w:line="240" w:lineRule="auto"/>
            </w:pPr>
            <w:r>
              <w:rPr>
                <w:sz w:val="17"/>
              </w:rPr>
              <w:t>Units / materials description</w:t>
            </w:r>
          </w:p>
        </w:tc>
        <w:tc>
          <w:tcPr>
            <w:tcW w:w="1872" w:type="dxa"/>
          </w:tcPr>
          <w:p w14:paraId="3B0F99B7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005ECA97">
            <w:pPr>
              <w:spacing w:line="240" w:lineRule="auto"/>
            </w:pPr>
          </w:p>
        </w:tc>
        <w:tc>
          <w:tcPr>
            <w:tcW w:w="4608" w:type="dxa"/>
          </w:tcPr>
          <w:p w14:paraId="04D014DB">
            <w:pPr>
              <w:spacing w:line="240" w:lineRule="auto"/>
            </w:pPr>
          </w:p>
        </w:tc>
      </w:tr>
      <w:tr w14:paraId="36E85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80726F1">
            <w:pPr>
              <w:spacing w:line="240" w:lineRule="auto"/>
            </w:pPr>
            <w:r>
              <w:rPr>
                <w:sz w:val="17"/>
              </w:rPr>
              <w:t>Qty / Weight (kg)</w:t>
            </w:r>
          </w:p>
        </w:tc>
        <w:tc>
          <w:tcPr>
            <w:tcW w:w="1872" w:type="dxa"/>
          </w:tcPr>
          <w:p w14:paraId="0A1F8131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10485A7A">
            <w:pPr>
              <w:spacing w:line="240" w:lineRule="auto"/>
            </w:pPr>
          </w:p>
        </w:tc>
        <w:tc>
          <w:tcPr>
            <w:tcW w:w="4608" w:type="dxa"/>
          </w:tcPr>
          <w:p w14:paraId="08A824E9">
            <w:pPr>
              <w:spacing w:line="240" w:lineRule="auto"/>
            </w:pPr>
          </w:p>
        </w:tc>
      </w:tr>
      <w:tr w14:paraId="2554F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5765429">
            <w:pPr>
              <w:spacing w:line="240" w:lineRule="auto"/>
            </w:pPr>
            <w:r>
              <w:rPr>
                <w:sz w:val="17"/>
              </w:rPr>
              <w:t>Data-bearing media verification — none present or removed (FRM-HDD-SEC-001)</w:t>
            </w:r>
          </w:p>
        </w:tc>
        <w:tc>
          <w:tcPr>
            <w:tcW w:w="1872" w:type="dxa"/>
          </w:tcPr>
          <w:p w14:paraId="45DCF608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A4A41B9">
            <w:pPr>
              <w:spacing w:line="240" w:lineRule="auto"/>
            </w:pPr>
          </w:p>
        </w:tc>
        <w:tc>
          <w:tcPr>
            <w:tcW w:w="4608" w:type="dxa"/>
          </w:tcPr>
          <w:p w14:paraId="36AFBE20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 clear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media found — quarantined to Data Security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 — hold</w:t>
            </w:r>
          </w:p>
        </w:tc>
      </w:tr>
      <w:tr w14:paraId="678D7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C3B9954">
            <w:pPr>
              <w:spacing w:line="240" w:lineRule="auto"/>
            </w:pPr>
            <w:r>
              <w:rPr>
                <w:sz w:val="17"/>
              </w:rPr>
              <w:t>Focus materials segregated (batteries, LCD-Hg, PCB → FRM-R2-FM-001)</w:t>
            </w:r>
          </w:p>
        </w:tc>
        <w:tc>
          <w:tcPr>
            <w:tcW w:w="1872" w:type="dxa"/>
          </w:tcPr>
          <w:p w14:paraId="7127A7FC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1201CD9">
            <w:pPr>
              <w:spacing w:line="240" w:lineRule="auto"/>
            </w:pPr>
          </w:p>
        </w:tc>
        <w:tc>
          <w:tcPr>
            <w:tcW w:w="4608" w:type="dxa"/>
          </w:tcPr>
          <w:p w14:paraId="01F577AA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done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none present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 — hold</w:t>
            </w:r>
          </w:p>
        </w:tc>
      </w:tr>
      <w:tr w14:paraId="4EC12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32F9A97">
            <w:pPr>
              <w:spacing w:line="240" w:lineRule="auto"/>
            </w:pPr>
            <w:r>
              <w:rPr>
                <w:sz w:val="17"/>
              </w:rPr>
              <w:t>PPE &amp; safe handling per JHA (gloves, eye protection, battery kit) — 45001 §8.1</w:t>
            </w:r>
          </w:p>
        </w:tc>
        <w:tc>
          <w:tcPr>
            <w:tcW w:w="1872" w:type="dxa"/>
          </w:tcPr>
          <w:p w14:paraId="4700A6A1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A69740B">
            <w:pPr>
              <w:spacing w:line="240" w:lineRule="auto"/>
            </w:pPr>
          </w:p>
        </w:tc>
        <w:tc>
          <w:tcPr>
            <w:tcW w:w="4608" w:type="dxa"/>
          </w:tcPr>
          <w:p w14:paraId="2065C516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confirmed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deviation — incident report (FRM-SAF-006)</w:t>
            </w:r>
          </w:p>
        </w:tc>
      </w:tr>
      <w:tr w14:paraId="071B8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DB8F9A7">
            <w:pPr>
              <w:spacing w:line="240" w:lineRule="auto"/>
            </w:pPr>
            <w:r>
              <w:rPr>
                <w:sz w:val="17"/>
              </w:rPr>
              <w:t>Material streams (steel, aluminium, plastics, PCB, cables, screens, mixed e-scrap)</w:t>
            </w:r>
          </w:p>
        </w:tc>
        <w:tc>
          <w:tcPr>
            <w:tcW w:w="1872" w:type="dxa"/>
          </w:tcPr>
          <w:p w14:paraId="7C6C68F4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74CE9999">
            <w:pPr>
              <w:spacing w:line="240" w:lineRule="auto"/>
            </w:pPr>
          </w:p>
        </w:tc>
        <w:tc>
          <w:tcPr>
            <w:tcW w:w="4608" w:type="dxa"/>
          </w:tcPr>
          <w:p w14:paraId="7302DE58">
            <w:pPr>
              <w:spacing w:line="240" w:lineRule="auto"/>
            </w:pPr>
          </w:p>
        </w:tc>
      </w:tr>
      <w:tr w14:paraId="6367A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75346F0">
            <w:pPr>
              <w:spacing w:line="240" w:lineRule="auto"/>
            </w:pPr>
            <w:r>
              <w:rPr>
                <w:sz w:val="17"/>
              </w:rPr>
              <w:t>Routing</w:t>
            </w:r>
          </w:p>
        </w:tc>
        <w:tc>
          <w:tcPr>
            <w:tcW w:w="1872" w:type="dxa"/>
          </w:tcPr>
          <w:p w14:paraId="76114BE9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2878346">
            <w:pPr>
              <w:spacing w:line="240" w:lineRule="auto"/>
            </w:pPr>
          </w:p>
        </w:tc>
        <w:tc>
          <w:tcPr>
            <w:tcW w:w="4608" w:type="dxa"/>
          </w:tcPr>
          <w:p w14:paraId="1FC83085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Recycle Storage — no downstream assigned (map code)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Downstream Outbound (FRM-RCY-003)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to Focus Material Storage (FRM-R2-FM-001)</w:t>
            </w:r>
          </w:p>
        </w:tc>
      </w:tr>
      <w:tr w14:paraId="21BD4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184EF3F">
            <w:pPr>
              <w:spacing w:line="240" w:lineRule="auto"/>
            </w:pPr>
            <w:r>
              <w:rPr>
                <w:sz w:val="17"/>
              </w:rPr>
              <w:t>Recycle Storage location (map code)</w:t>
            </w:r>
          </w:p>
        </w:tc>
        <w:tc>
          <w:tcPr>
            <w:tcW w:w="1872" w:type="dxa"/>
          </w:tcPr>
          <w:p w14:paraId="569460A1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2E736238">
            <w:pPr>
              <w:spacing w:line="240" w:lineRule="auto"/>
            </w:pPr>
          </w:p>
        </w:tc>
        <w:tc>
          <w:tcPr>
            <w:tcW w:w="4608" w:type="dxa"/>
          </w:tcPr>
          <w:p w14:paraId="1EFA8A25">
            <w:pPr>
              <w:spacing w:line="240" w:lineRule="auto"/>
            </w:pPr>
            <w:r>
              <w:rPr>
                <w:sz w:val="17"/>
              </w:rPr>
              <w:t>由庫存地圖（🗺️ 地圖按鈕）選取。</w:t>
            </w:r>
          </w:p>
        </w:tc>
      </w:tr>
      <w:tr w14:paraId="00524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CC6EFEF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33121F91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9823262">
            <w:pPr>
              <w:spacing w:line="240" w:lineRule="auto"/>
            </w:pPr>
          </w:p>
        </w:tc>
        <w:tc>
          <w:tcPr>
            <w:tcW w:w="4608" w:type="dxa"/>
          </w:tcPr>
          <w:p w14:paraId="3A85BA6A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intake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segregated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recycle storage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staged for outbound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shipped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7973F30F"/>
    <w:p w14:paraId="04950AC6">
      <w:pPr>
        <w:pStyle w:val="4"/>
      </w:pPr>
      <w:r>
        <w:t>本名冊之自動串接</w:t>
      </w:r>
    </w:p>
    <w:p w14:paraId="24234044">
      <w:r>
        <w:t>以下列觸發值送出本表單時，系統自動建立關聯記錄 — 切勿再手動建立：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728"/>
        <w:gridCol w:w="2880"/>
        <w:gridCol w:w="3600"/>
      </w:tblGrid>
      <w:tr w14:paraId="44FDD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  <w:shd w:val="clear" w:color="auto" w:fill="1A335C"/>
          </w:tcPr>
          <w:p w14:paraId="209CE93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觸發欄位</w:t>
            </w:r>
          </w:p>
        </w:tc>
        <w:tc>
          <w:tcPr>
            <w:tcW w:w="1728" w:type="dxa"/>
            <w:shd w:val="clear" w:color="auto" w:fill="1A335C"/>
          </w:tcPr>
          <w:p w14:paraId="7D93999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觸發值</w:t>
            </w:r>
          </w:p>
        </w:tc>
        <w:tc>
          <w:tcPr>
            <w:tcW w:w="2880" w:type="dxa"/>
            <w:shd w:val="clear" w:color="auto" w:fill="1A335C"/>
          </w:tcPr>
          <w:p w14:paraId="12C73D3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自動建立於</w:t>
            </w:r>
          </w:p>
        </w:tc>
        <w:tc>
          <w:tcPr>
            <w:tcW w:w="3600" w:type="dxa"/>
            <w:shd w:val="clear" w:color="auto" w:fill="1A335C"/>
          </w:tcPr>
          <w:p w14:paraId="4FCC0D8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原因（稽核記載）</w:t>
            </w:r>
          </w:p>
        </w:tc>
      </w:tr>
      <w:tr w14:paraId="4D54C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9D17D56">
            <w:pPr>
              <w:spacing w:line="240" w:lineRule="auto"/>
            </w:pPr>
            <w:r>
              <w:rPr>
                <w:sz w:val="17"/>
              </w:rPr>
              <w:t>media_check</w:t>
            </w:r>
          </w:p>
        </w:tc>
        <w:tc>
          <w:tcPr>
            <w:tcW w:w="1728" w:type="dxa"/>
          </w:tcPr>
          <w:p w14:paraId="74F3A9B4">
            <w:pPr>
              <w:spacing w:line="240" w:lineRule="auto"/>
            </w:pPr>
            <w:r>
              <w:rPr>
                <w:sz w:val="17"/>
              </w:rPr>
              <w:t>*media found*</w:t>
            </w:r>
          </w:p>
        </w:tc>
        <w:tc>
          <w:tcPr>
            <w:tcW w:w="2880" w:type="dxa"/>
          </w:tcPr>
          <w:p w14:paraId="7E951BAA">
            <w:pPr>
              <w:spacing w:line="240" w:lineRule="auto"/>
            </w:pPr>
            <w:r>
              <w:rPr>
                <w:sz w:val="17"/>
              </w:rPr>
              <w:t>Data-Bearing Media Security Log (FRM-HDD-SEC-001)</w:t>
            </w:r>
          </w:p>
        </w:tc>
        <w:tc>
          <w:tcPr>
            <w:tcW w:w="3600" w:type="dxa"/>
          </w:tcPr>
          <w:p w14:paraId="70C696D0">
            <w:pPr>
              <w:spacing w:line="240" w:lineRule="auto"/>
            </w:pPr>
            <w:r>
              <w:rPr>
                <w:sz w:val="17"/>
              </w:rPr>
              <w:t>media discovered during recycle intake → Data Security log (FRM-HDD-SEC-001)</w:t>
            </w:r>
          </w:p>
        </w:tc>
      </w:tr>
    </w:tbl>
    <w:p w14:paraId="38D462E4"/>
    <w:p w14:paraId="7B9B1745">
      <w:pPr>
        <w:pStyle w:val="4"/>
      </w:pPr>
      <w:r>
        <w:t>狀態生命週期</w:t>
      </w:r>
    </w:p>
    <w:p w14:paraId="0CF6DFB7">
      <w:pPr>
        <w:pStyle w:val="23"/>
      </w:pPr>
      <w:r>
        <w:t>intake</w:t>
      </w:r>
    </w:p>
    <w:p w14:paraId="71B02861">
      <w:pPr>
        <w:pStyle w:val="23"/>
      </w:pPr>
      <w:r>
        <w:t>segregated</w:t>
      </w:r>
    </w:p>
    <w:p w14:paraId="5915F658">
      <w:pPr>
        <w:pStyle w:val="23"/>
      </w:pPr>
      <w:r>
        <w:t>in recycle storage</w:t>
      </w:r>
    </w:p>
    <w:p w14:paraId="13E33441">
      <w:pPr>
        <w:pStyle w:val="23"/>
      </w:pPr>
      <w:r>
        <w:t>staged for outbound</w:t>
      </w:r>
    </w:p>
    <w:p w14:paraId="6D829B69">
      <w:pPr>
        <w:pStyle w:val="23"/>
      </w:pPr>
      <w:r>
        <w:t>shipped</w:t>
      </w:r>
    </w:p>
    <w:p w14:paraId="36E122CB">
      <w:pPr>
        <w:pStyle w:val="23"/>
      </w:pPr>
      <w:r>
        <w:t>closed</w:t>
      </w:r>
    </w:p>
    <w:p w14:paraId="2576611D"/>
    <w:p w14:paraId="0B933E66">
      <w:r>
        <w:br w:type="page"/>
      </w:r>
    </w:p>
    <w:p w14:paraId="42ACDE8E">
      <w:pPr>
        <w:pStyle w:val="3"/>
      </w:pPr>
      <w:r>
        <w:t>🏪 Recycle Storage Inventory &amp; Inspection (FRM-RCY-002)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48CD9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F7D14CE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47BEEC65">
            <w:pPr>
              <w:spacing w:line="240" w:lineRule="auto"/>
            </w:pPr>
            <w:r>
              <w:rPr>
                <w:sz w:val="19"/>
              </w:rPr>
              <w:t>recycle_storage</w:t>
            </w:r>
          </w:p>
        </w:tc>
      </w:tr>
      <w:tr w14:paraId="59B0B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E322E66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30FC6EC4">
            <w:pPr>
              <w:spacing w:line="240" w:lineRule="auto"/>
            </w:pPr>
            <w:r>
              <w:rPr>
                <w:sz w:val="19"/>
              </w:rPr>
              <w:t>14001 §8.1·45001 §8.1·R2 Core 8/9</w:t>
            </w:r>
          </w:p>
        </w:tc>
      </w:tr>
      <w:tr w14:paraId="4E07E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E8F108C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0B869515">
            <w:pPr>
              <w:spacing w:line="240" w:lineRule="auto"/>
            </w:pPr>
            <w:r>
              <w:rPr>
                <w:sz w:val="19"/>
              </w:rPr>
              <w:t>M · RECYCLE PROCESS (R2)</w:t>
            </w:r>
          </w:p>
        </w:tc>
      </w:tr>
    </w:tbl>
    <w:p w14:paraId="5F23FFB1"/>
    <w:p w14:paraId="539D6A96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402B7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29D60E3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0CC2B78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6D870EF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7F1315F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6A682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B2D8866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678949EE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5624CE0F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3AE85008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63E60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2DF9F12">
            <w:pPr>
              <w:spacing w:line="240" w:lineRule="auto"/>
            </w:pPr>
            <w:r>
              <w:rPr>
                <w:sz w:val="17"/>
              </w:rPr>
              <w:t>Inspector</w:t>
            </w:r>
          </w:p>
        </w:tc>
        <w:tc>
          <w:tcPr>
            <w:tcW w:w="1872" w:type="dxa"/>
          </w:tcPr>
          <w:p w14:paraId="1EBA9AEB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36A034E8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F52D4AA">
            <w:pPr>
              <w:spacing w:line="240" w:lineRule="auto"/>
            </w:pPr>
            <w:r>
              <w:rPr>
                <w:sz w:val="17"/>
              </w:rPr>
              <w:t>填本人姓名 — 您對本記錄具名負責。</w:t>
            </w:r>
          </w:p>
        </w:tc>
      </w:tr>
      <w:tr w14:paraId="09BF6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4910A9E">
            <w:pPr>
              <w:spacing w:line="240" w:lineRule="auto"/>
            </w:pPr>
            <w:r>
              <w:rPr>
                <w:sz w:val="17"/>
              </w:rPr>
              <w:t>Recycle Storage location (map code)</w:t>
            </w:r>
          </w:p>
        </w:tc>
        <w:tc>
          <w:tcPr>
            <w:tcW w:w="1872" w:type="dxa"/>
          </w:tcPr>
          <w:p w14:paraId="59AC96D4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247C03D">
            <w:pPr>
              <w:spacing w:line="240" w:lineRule="auto"/>
            </w:pPr>
          </w:p>
        </w:tc>
        <w:tc>
          <w:tcPr>
            <w:tcW w:w="4608" w:type="dxa"/>
          </w:tcPr>
          <w:p w14:paraId="294DC94A">
            <w:pPr>
              <w:spacing w:line="240" w:lineRule="auto"/>
            </w:pPr>
            <w:r>
              <w:rPr>
                <w:sz w:val="17"/>
              </w:rPr>
              <w:t>由庫存地圖（🗺️ 地圖按鈕）選取。</w:t>
            </w:r>
          </w:p>
        </w:tc>
      </w:tr>
      <w:tr w14:paraId="56592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57133D9B">
            <w:pPr>
              <w:spacing w:line="240" w:lineRule="auto"/>
            </w:pPr>
            <w:r>
              <w:rPr>
                <w:sz w:val="17"/>
              </w:rPr>
              <w:t>Material stream</w:t>
            </w:r>
          </w:p>
        </w:tc>
        <w:tc>
          <w:tcPr>
            <w:tcW w:w="1872" w:type="dxa"/>
          </w:tcPr>
          <w:p w14:paraId="33291118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0896846">
            <w:pPr>
              <w:spacing w:line="240" w:lineRule="auto"/>
            </w:pPr>
          </w:p>
        </w:tc>
        <w:tc>
          <w:tcPr>
            <w:tcW w:w="4608" w:type="dxa"/>
          </w:tcPr>
          <w:p w14:paraId="4B9C0208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mixed e-scrap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steel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aluminium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plastics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PCB / boards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cables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screens / panels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spare-part carcasses</w:t>
            </w:r>
          </w:p>
        </w:tc>
      </w:tr>
      <w:tr w14:paraId="41CDC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444F782">
            <w:pPr>
              <w:spacing w:line="240" w:lineRule="auto"/>
            </w:pPr>
            <w:r>
              <w:rPr>
                <w:sz w:val="17"/>
              </w:rPr>
              <w:t>Balance on hand (kg / qty)</w:t>
            </w:r>
          </w:p>
        </w:tc>
        <w:tc>
          <w:tcPr>
            <w:tcW w:w="1872" w:type="dxa"/>
          </w:tcPr>
          <w:p w14:paraId="76768E22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47E7C0F3">
            <w:pPr>
              <w:spacing w:line="240" w:lineRule="auto"/>
            </w:pPr>
          </w:p>
        </w:tc>
        <w:tc>
          <w:tcPr>
            <w:tcW w:w="4608" w:type="dxa"/>
          </w:tcPr>
          <w:p w14:paraId="41C3B5BE">
            <w:pPr>
              <w:spacing w:line="240" w:lineRule="auto"/>
            </w:pPr>
          </w:p>
        </w:tc>
      </w:tr>
      <w:tr w14:paraId="35A04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571465A5">
            <w:pPr>
              <w:spacing w:line="240" w:lineRule="auto"/>
            </w:pPr>
            <w:r>
              <w:rPr>
                <w:sz w:val="17"/>
              </w:rPr>
              <w:t>Containers labelled, closed &amp; undamaged</w:t>
            </w:r>
          </w:p>
        </w:tc>
        <w:tc>
          <w:tcPr>
            <w:tcW w:w="1872" w:type="dxa"/>
          </w:tcPr>
          <w:p w14:paraId="230F668D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03E2F90">
            <w:pPr>
              <w:spacing w:line="240" w:lineRule="auto"/>
            </w:pPr>
          </w:p>
        </w:tc>
        <w:tc>
          <w:tcPr>
            <w:tcW w:w="4608" w:type="dxa"/>
          </w:tcPr>
          <w:p w14:paraId="36191379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corrective action</w:t>
            </w:r>
          </w:p>
        </w:tc>
      </w:tr>
      <w:tr w14:paraId="5C861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670E8CC">
            <w:pPr>
              <w:spacing w:line="240" w:lineRule="auto"/>
            </w:pPr>
            <w:r>
              <w:rPr>
                <w:sz w:val="17"/>
              </w:rPr>
              <w:t>Protected from weather / leaks — 14001 §8.1</w:t>
            </w:r>
          </w:p>
        </w:tc>
        <w:tc>
          <w:tcPr>
            <w:tcW w:w="1872" w:type="dxa"/>
          </w:tcPr>
          <w:p w14:paraId="312892A5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1850867">
            <w:pPr>
              <w:spacing w:line="240" w:lineRule="auto"/>
            </w:pPr>
          </w:p>
        </w:tc>
        <w:tc>
          <w:tcPr>
            <w:tcW w:w="4608" w:type="dxa"/>
          </w:tcPr>
          <w:p w14:paraId="706990E3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corrective action</w:t>
            </w:r>
          </w:p>
        </w:tc>
      </w:tr>
      <w:tr w14:paraId="5B6C2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23CA6F0">
            <w:pPr>
              <w:spacing w:line="240" w:lineRule="auto"/>
            </w:pPr>
            <w:r>
              <w:rPr>
                <w:sz w:val="17"/>
              </w:rPr>
              <w:t>Safe stacking height &amp; aisle clearance — 45001 §8.1</w:t>
            </w:r>
          </w:p>
        </w:tc>
        <w:tc>
          <w:tcPr>
            <w:tcW w:w="1872" w:type="dxa"/>
          </w:tcPr>
          <w:p w14:paraId="3119D586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938A7AF">
            <w:pPr>
              <w:spacing w:line="240" w:lineRule="auto"/>
            </w:pPr>
          </w:p>
        </w:tc>
        <w:tc>
          <w:tcPr>
            <w:tcW w:w="4608" w:type="dxa"/>
          </w:tcPr>
          <w:p w14:paraId="1DABF41F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corrective action</w:t>
            </w:r>
          </w:p>
        </w:tc>
      </w:tr>
      <w:tr w14:paraId="59BA7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7618DE6">
            <w:pPr>
              <w:spacing w:line="240" w:lineRule="auto"/>
            </w:pPr>
            <w:r>
              <w:rPr>
                <w:sz w:val="17"/>
              </w:rPr>
              <w:t>Storage age within limit (≤180 days R2 target)</w:t>
            </w:r>
          </w:p>
        </w:tc>
        <w:tc>
          <w:tcPr>
            <w:tcW w:w="1872" w:type="dxa"/>
          </w:tcPr>
          <w:p w14:paraId="0620D8F5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F2AF6A5">
            <w:pPr>
              <w:spacing w:line="240" w:lineRule="auto"/>
            </w:pPr>
          </w:p>
        </w:tc>
        <w:tc>
          <w:tcPr>
            <w:tcW w:w="4608" w:type="dxa"/>
          </w:tcPr>
          <w:p w14:paraId="0EB1ACDE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approaching limit — assign downstream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exceeded — escalate to management</w:t>
            </w:r>
          </w:p>
        </w:tc>
      </w:tr>
      <w:tr w14:paraId="362CD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8466E15">
            <w:pPr>
              <w:spacing w:line="240" w:lineRule="auto"/>
            </w:pPr>
            <w:r>
              <w:rPr>
                <w:sz w:val="17"/>
              </w:rPr>
              <w:t>Downstream assignment</w:t>
            </w:r>
          </w:p>
        </w:tc>
        <w:tc>
          <w:tcPr>
            <w:tcW w:w="1872" w:type="dxa"/>
          </w:tcPr>
          <w:p w14:paraId="7148FB9B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C009137">
            <w:pPr>
              <w:spacing w:line="240" w:lineRule="auto"/>
            </w:pPr>
          </w:p>
        </w:tc>
        <w:tc>
          <w:tcPr>
            <w:tcW w:w="4608" w:type="dxa"/>
          </w:tcPr>
          <w:p w14:paraId="47618BF2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not assigned — sourcing in progress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assigned — staged for FRM-RCY-003</w:t>
            </w:r>
          </w:p>
        </w:tc>
      </w:tr>
      <w:tr w14:paraId="0966C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9FDA54B">
            <w:pPr>
              <w:spacing w:line="240" w:lineRule="auto"/>
            </w:pPr>
            <w:r>
              <w:rPr>
                <w:sz w:val="17"/>
              </w:rPr>
              <w:t>Corrective action (if any)</w:t>
            </w:r>
          </w:p>
        </w:tc>
        <w:tc>
          <w:tcPr>
            <w:tcW w:w="1872" w:type="dxa"/>
          </w:tcPr>
          <w:p w14:paraId="13BE8405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53D42C8F">
            <w:pPr>
              <w:spacing w:line="240" w:lineRule="auto"/>
            </w:pPr>
          </w:p>
        </w:tc>
        <w:tc>
          <w:tcPr>
            <w:tcW w:w="4608" w:type="dxa"/>
          </w:tcPr>
          <w:p w14:paraId="770CE9D6">
            <w:pPr>
              <w:spacing w:line="240" w:lineRule="auto"/>
            </w:pPr>
          </w:p>
        </w:tc>
      </w:tr>
      <w:tr w14:paraId="5DC79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8208E7C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4F97F43A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80D5EB0">
            <w:pPr>
              <w:spacing w:line="240" w:lineRule="auto"/>
            </w:pPr>
          </w:p>
        </w:tc>
        <w:tc>
          <w:tcPr>
            <w:tcW w:w="4608" w:type="dxa"/>
          </w:tcPr>
          <w:p w14:paraId="0E2FCA12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storage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staged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shipped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2803E50D"/>
    <w:p w14:paraId="1ED78702">
      <w:pPr>
        <w:pStyle w:val="4"/>
      </w:pPr>
      <w:r>
        <w:t>狀態生命週期</w:t>
      </w:r>
    </w:p>
    <w:p w14:paraId="20B44BBD">
      <w:pPr>
        <w:pStyle w:val="23"/>
      </w:pPr>
      <w:r>
        <w:t>in storage</w:t>
      </w:r>
    </w:p>
    <w:p w14:paraId="6E793105">
      <w:pPr>
        <w:pStyle w:val="23"/>
      </w:pPr>
      <w:r>
        <w:t>staged</w:t>
      </w:r>
    </w:p>
    <w:p w14:paraId="5508F205">
      <w:pPr>
        <w:pStyle w:val="23"/>
      </w:pPr>
      <w:r>
        <w:t>shipped</w:t>
      </w:r>
    </w:p>
    <w:p w14:paraId="2DE9C817">
      <w:pPr>
        <w:pStyle w:val="23"/>
      </w:pPr>
      <w:r>
        <w:t>closed</w:t>
      </w:r>
    </w:p>
    <w:p w14:paraId="39CA3343"/>
    <w:p w14:paraId="00B5CD90">
      <w:r>
        <w:br w:type="page"/>
      </w:r>
    </w:p>
    <w:p w14:paraId="517657CF">
      <w:pPr>
        <w:pStyle w:val="3"/>
      </w:pPr>
      <w:r>
        <w:t>📤 Downstream Outbound Shipment (FRM-RCY-003)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62E96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DE2DC7D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7CD9815C">
            <w:pPr>
              <w:spacing w:line="240" w:lineRule="auto"/>
            </w:pPr>
            <w:r>
              <w:rPr>
                <w:sz w:val="19"/>
              </w:rPr>
              <w:t>recycle_outbound</w:t>
            </w:r>
          </w:p>
        </w:tc>
      </w:tr>
      <w:tr w14:paraId="21268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B4F8997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7933A629">
            <w:pPr>
              <w:spacing w:line="240" w:lineRule="auto"/>
            </w:pPr>
            <w:r>
              <w:rPr>
                <w:sz w:val="19"/>
              </w:rPr>
              <w:t>9001 §8.5.1·R2 Core 10·App. A</w:t>
            </w:r>
          </w:p>
        </w:tc>
      </w:tr>
      <w:tr w14:paraId="04521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2B92494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51C63058">
            <w:pPr>
              <w:spacing w:line="240" w:lineRule="auto"/>
            </w:pPr>
            <w:r>
              <w:rPr>
                <w:sz w:val="19"/>
              </w:rPr>
              <w:t>M · RECYCLE PROCESS (R2)</w:t>
            </w:r>
          </w:p>
        </w:tc>
      </w:tr>
    </w:tbl>
    <w:p w14:paraId="1CCA899B"/>
    <w:p w14:paraId="4099148D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685CB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1B76426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3E34138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7185929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50DD2C8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4B5C81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FF718F7">
            <w:pPr>
              <w:spacing w:line="240" w:lineRule="auto"/>
            </w:pPr>
            <w:r>
              <w:rPr>
                <w:sz w:val="17"/>
              </w:rPr>
              <w:t>Shipment No.</w:t>
            </w:r>
          </w:p>
        </w:tc>
        <w:tc>
          <w:tcPr>
            <w:tcW w:w="1872" w:type="dxa"/>
          </w:tcPr>
          <w:p w14:paraId="693DD108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35DF0F42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4C7B7FBC">
            <w:pPr>
              <w:spacing w:line="240" w:lineRule="auto"/>
            </w:pPr>
          </w:p>
        </w:tc>
      </w:tr>
      <w:tr w14:paraId="431C7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950BF70">
            <w:pPr>
              <w:spacing w:line="240" w:lineRule="auto"/>
            </w:pPr>
            <w:r>
              <w:rPr>
                <w:sz w:val="17"/>
              </w:rPr>
              <w:t>Ship date</w:t>
            </w:r>
          </w:p>
        </w:tc>
        <w:tc>
          <w:tcPr>
            <w:tcW w:w="1872" w:type="dxa"/>
          </w:tcPr>
          <w:p w14:paraId="7F4AB768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6555F88D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2980C016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2579D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3CA9EC3">
            <w:pPr>
              <w:spacing w:line="240" w:lineRule="auto"/>
            </w:pPr>
            <w:r>
              <w:rPr>
                <w:sz w:val="17"/>
              </w:rPr>
              <w:t>Downstream vendor (approved per FRM-R2-FM-008)</w:t>
            </w:r>
          </w:p>
        </w:tc>
        <w:tc>
          <w:tcPr>
            <w:tcW w:w="1872" w:type="dxa"/>
          </w:tcPr>
          <w:p w14:paraId="65E5198C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35884FD0">
            <w:pPr>
              <w:spacing w:line="240" w:lineRule="auto"/>
            </w:pPr>
          </w:p>
        </w:tc>
        <w:tc>
          <w:tcPr>
            <w:tcW w:w="4608" w:type="dxa"/>
          </w:tcPr>
          <w:p w14:paraId="6A5E89A7">
            <w:pPr>
              <w:spacing w:line="240" w:lineRule="auto"/>
            </w:pPr>
          </w:p>
        </w:tc>
      </w:tr>
      <w:tr w14:paraId="0D778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FD14BB4">
            <w:pPr>
              <w:spacing w:line="240" w:lineRule="auto"/>
            </w:pPr>
            <w:r>
              <w:rPr>
                <w:sz w:val="17"/>
              </w:rPr>
              <w:t>Vendor due diligence current (R2 App. A audit valid)</w:t>
            </w:r>
          </w:p>
        </w:tc>
        <w:tc>
          <w:tcPr>
            <w:tcW w:w="1872" w:type="dxa"/>
          </w:tcPr>
          <w:p w14:paraId="04DC11E5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97E435C">
            <w:pPr>
              <w:spacing w:line="240" w:lineRule="auto"/>
            </w:pPr>
          </w:p>
        </w:tc>
        <w:tc>
          <w:tcPr>
            <w:tcW w:w="4608" w:type="dxa"/>
          </w:tcPr>
          <w:p w14:paraId="336E80DA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expired — hold shipment</w:t>
            </w:r>
          </w:p>
        </w:tc>
      </w:tr>
      <w:tr w14:paraId="3F532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F4AFF7E">
            <w:pPr>
              <w:spacing w:line="240" w:lineRule="auto"/>
            </w:pPr>
            <w:r>
              <w:rPr>
                <w:sz w:val="17"/>
              </w:rPr>
              <w:t>Material streams &amp; lot / intake refs (FRM-RCY-001)</w:t>
            </w:r>
          </w:p>
        </w:tc>
        <w:tc>
          <w:tcPr>
            <w:tcW w:w="1872" w:type="dxa"/>
          </w:tcPr>
          <w:p w14:paraId="76C97F17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272EB402">
            <w:pPr>
              <w:spacing w:line="240" w:lineRule="auto"/>
            </w:pPr>
          </w:p>
        </w:tc>
        <w:tc>
          <w:tcPr>
            <w:tcW w:w="4608" w:type="dxa"/>
          </w:tcPr>
          <w:p w14:paraId="314E0FC0">
            <w:pPr>
              <w:spacing w:line="240" w:lineRule="auto"/>
            </w:pPr>
          </w:p>
        </w:tc>
      </w:tr>
      <w:tr w14:paraId="67066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4B05B88">
            <w:pPr>
              <w:spacing w:line="240" w:lineRule="auto"/>
            </w:pPr>
            <w:r>
              <w:rPr>
                <w:sz w:val="17"/>
              </w:rPr>
              <w:t>Qty / Weight (kg)</w:t>
            </w:r>
          </w:p>
        </w:tc>
        <w:tc>
          <w:tcPr>
            <w:tcW w:w="1872" w:type="dxa"/>
          </w:tcPr>
          <w:p w14:paraId="637A95CB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68B1B532">
            <w:pPr>
              <w:spacing w:line="240" w:lineRule="auto"/>
            </w:pPr>
          </w:p>
        </w:tc>
        <w:tc>
          <w:tcPr>
            <w:tcW w:w="4608" w:type="dxa"/>
          </w:tcPr>
          <w:p w14:paraId="358285A3">
            <w:pPr>
              <w:spacing w:line="240" w:lineRule="auto"/>
            </w:pPr>
          </w:p>
        </w:tc>
      </w:tr>
      <w:tr w14:paraId="4CBB2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3D35D8D">
            <w:pPr>
              <w:spacing w:line="240" w:lineRule="auto"/>
            </w:pPr>
            <w:r>
              <w:rPr>
                <w:sz w:val="17"/>
              </w:rPr>
              <w:t>Focus materials included</w:t>
            </w:r>
          </w:p>
        </w:tc>
        <w:tc>
          <w:tcPr>
            <w:tcW w:w="1872" w:type="dxa"/>
          </w:tcPr>
          <w:p w14:paraId="0B15051F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26F3994">
            <w:pPr>
              <w:spacing w:line="240" w:lineRule="auto"/>
            </w:pPr>
          </w:p>
        </w:tc>
        <w:tc>
          <w:tcPr>
            <w:tcW w:w="4608" w:type="dxa"/>
          </w:tcPr>
          <w:p w14:paraId="1447B7D1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FM manifest attached (FRM-R2-FM-007)</w:t>
            </w:r>
          </w:p>
        </w:tc>
      </w:tr>
      <w:tr w14:paraId="4D8B8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50DA855">
            <w:pPr>
              <w:spacing w:line="240" w:lineRule="auto"/>
            </w:pPr>
            <w:r>
              <w:rPr>
                <w:sz w:val="17"/>
              </w:rPr>
              <w:t>Transboundary / export legality verified (importing-country consent, Basel)</w:t>
            </w:r>
          </w:p>
        </w:tc>
        <w:tc>
          <w:tcPr>
            <w:tcW w:w="1872" w:type="dxa"/>
          </w:tcPr>
          <w:p w14:paraId="53298FFE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C7B032A">
            <w:pPr>
              <w:spacing w:line="240" w:lineRule="auto"/>
            </w:pPr>
          </w:p>
        </w:tc>
        <w:tc>
          <w:tcPr>
            <w:tcW w:w="4608" w:type="dxa"/>
          </w:tcPr>
          <w:p w14:paraId="70C1E4D1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 — domestic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 legal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 — hold shipment</w:t>
            </w:r>
          </w:p>
        </w:tc>
      </w:tr>
      <w:tr w14:paraId="7D877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D42E072">
            <w:pPr>
              <w:spacing w:line="240" w:lineRule="auto"/>
            </w:pPr>
            <w:r>
              <w:rPr>
                <w:sz w:val="17"/>
              </w:rPr>
              <w:t>Packing &amp; load securement checklist</w:t>
            </w:r>
          </w:p>
        </w:tc>
        <w:tc>
          <w:tcPr>
            <w:tcW w:w="1872" w:type="dxa"/>
          </w:tcPr>
          <w:p w14:paraId="2D7C9AC6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0FED76A7">
            <w:pPr>
              <w:spacing w:line="240" w:lineRule="auto"/>
            </w:pPr>
          </w:p>
        </w:tc>
        <w:tc>
          <w:tcPr>
            <w:tcW w:w="4608" w:type="dxa"/>
          </w:tcPr>
          <w:p w14:paraId="0058AD6A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done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</w:p>
        </w:tc>
      </w:tr>
      <w:tr w14:paraId="49EDA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32E5DB4">
            <w:pPr>
              <w:spacing w:line="240" w:lineRule="auto"/>
            </w:pPr>
            <w:r>
              <w:rPr>
                <w:sz w:val="17"/>
              </w:rPr>
              <w:t>Docs complete (manifest / BOL / DG declaration)</w:t>
            </w:r>
          </w:p>
        </w:tc>
        <w:tc>
          <w:tcPr>
            <w:tcW w:w="1872" w:type="dxa"/>
          </w:tcPr>
          <w:p w14:paraId="18FB18FD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04FBFD32">
            <w:pPr>
              <w:spacing w:line="240" w:lineRule="auto"/>
            </w:pPr>
          </w:p>
        </w:tc>
        <w:tc>
          <w:tcPr>
            <w:tcW w:w="4608" w:type="dxa"/>
          </w:tcPr>
          <w:p w14:paraId="52265A9B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hold</w:t>
            </w:r>
          </w:p>
        </w:tc>
      </w:tr>
      <w:tr w14:paraId="3C993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6FC3794">
            <w:pPr>
              <w:spacing w:line="240" w:lineRule="auto"/>
            </w:pPr>
            <w:r>
              <w:rPr>
                <w:sz w:val="17"/>
              </w:rPr>
              <w:t>Carrier / Vehicle / Seal No.</w:t>
            </w:r>
          </w:p>
        </w:tc>
        <w:tc>
          <w:tcPr>
            <w:tcW w:w="1872" w:type="dxa"/>
          </w:tcPr>
          <w:p w14:paraId="4B3836A3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70BC0892">
            <w:pPr>
              <w:spacing w:line="240" w:lineRule="auto"/>
            </w:pPr>
          </w:p>
        </w:tc>
        <w:tc>
          <w:tcPr>
            <w:tcW w:w="4608" w:type="dxa"/>
          </w:tcPr>
          <w:p w14:paraId="0D31C7ED">
            <w:pPr>
              <w:spacing w:line="240" w:lineRule="auto"/>
            </w:pPr>
          </w:p>
        </w:tc>
      </w:tr>
      <w:tr w14:paraId="36DDA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ECC8207">
            <w:pPr>
              <w:spacing w:line="240" w:lineRule="auto"/>
            </w:pPr>
            <w:r>
              <w:rPr>
                <w:sz w:val="17"/>
              </w:rPr>
              <w:t>Released by</w:t>
            </w:r>
          </w:p>
        </w:tc>
        <w:tc>
          <w:tcPr>
            <w:tcW w:w="1872" w:type="dxa"/>
          </w:tcPr>
          <w:p w14:paraId="6544BB8C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3EAD1A15">
            <w:pPr>
              <w:spacing w:line="240" w:lineRule="auto"/>
            </w:pPr>
          </w:p>
        </w:tc>
        <w:tc>
          <w:tcPr>
            <w:tcW w:w="4608" w:type="dxa"/>
          </w:tcPr>
          <w:p w14:paraId="64469F41">
            <w:pPr>
              <w:spacing w:line="240" w:lineRule="auto"/>
            </w:pPr>
          </w:p>
        </w:tc>
      </w:tr>
      <w:tr w14:paraId="53763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D54FE7E">
            <w:pPr>
              <w:spacing w:line="240" w:lineRule="auto"/>
            </w:pPr>
            <w:r>
              <w:rPr>
                <w:sz w:val="17"/>
              </w:rPr>
              <w:t>Downstream receipt / certificate No.</w:t>
            </w:r>
          </w:p>
        </w:tc>
        <w:tc>
          <w:tcPr>
            <w:tcW w:w="1872" w:type="dxa"/>
          </w:tcPr>
          <w:p w14:paraId="1D6D3E52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6B2FB4BF">
            <w:pPr>
              <w:spacing w:line="240" w:lineRule="auto"/>
            </w:pPr>
          </w:p>
        </w:tc>
        <w:tc>
          <w:tcPr>
            <w:tcW w:w="4608" w:type="dxa"/>
          </w:tcPr>
          <w:p w14:paraId="0AB2CEDD">
            <w:pPr>
              <w:spacing w:line="240" w:lineRule="auto"/>
            </w:pPr>
          </w:p>
        </w:tc>
      </w:tr>
      <w:tr w14:paraId="2AC6D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D8D3816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796E9A19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F3570A6">
            <w:pPr>
              <w:spacing w:line="240" w:lineRule="auto"/>
            </w:pPr>
          </w:p>
        </w:tc>
        <w:tc>
          <w:tcPr>
            <w:tcW w:w="4608" w:type="dxa"/>
          </w:tcPr>
          <w:p w14:paraId="6E73B94E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planned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staged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released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transit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delivered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certificate received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reconciled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167C78DF"/>
    <w:p w14:paraId="339EB638">
      <w:pPr>
        <w:pStyle w:val="4"/>
      </w:pPr>
      <w:r>
        <w:t>狀態生命週期</w:t>
      </w:r>
    </w:p>
    <w:p w14:paraId="14E9C755">
      <w:pPr>
        <w:pStyle w:val="23"/>
      </w:pPr>
      <w:r>
        <w:t>planned</w:t>
      </w:r>
    </w:p>
    <w:p w14:paraId="397DD5D9">
      <w:pPr>
        <w:pStyle w:val="23"/>
      </w:pPr>
      <w:r>
        <w:t>staged</w:t>
      </w:r>
    </w:p>
    <w:p w14:paraId="4B3AEDAB">
      <w:pPr>
        <w:pStyle w:val="23"/>
      </w:pPr>
      <w:r>
        <w:t>released</w:t>
      </w:r>
    </w:p>
    <w:p w14:paraId="428BD6DE">
      <w:pPr>
        <w:pStyle w:val="23"/>
      </w:pPr>
      <w:r>
        <w:t>in transit</w:t>
      </w:r>
    </w:p>
    <w:p w14:paraId="37495859">
      <w:pPr>
        <w:pStyle w:val="23"/>
      </w:pPr>
      <w:r>
        <w:t>delivered</w:t>
      </w:r>
    </w:p>
    <w:p w14:paraId="600F4330">
      <w:pPr>
        <w:pStyle w:val="23"/>
      </w:pPr>
      <w:r>
        <w:t>certificate received</w:t>
      </w:r>
    </w:p>
    <w:p w14:paraId="4B1EFDFB">
      <w:pPr>
        <w:pStyle w:val="23"/>
      </w:pPr>
      <w:r>
        <w:t>reconciled</w:t>
      </w:r>
    </w:p>
    <w:p w14:paraId="3352296B">
      <w:pPr>
        <w:pStyle w:val="23"/>
      </w:pPr>
      <w:r>
        <w:t>closed</w:t>
      </w:r>
    </w:p>
    <w:p w14:paraId="639ADF18"/>
    <w:p w14:paraId="3F51B6CD">
      <w:r>
        <w:br w:type="page"/>
      </w:r>
    </w:p>
    <w:p w14:paraId="5E733C84">
      <w:pPr>
        <w:pStyle w:val="2"/>
      </w:pPr>
      <w:r>
        <w:t>16. I · SHIPPING</w:t>
      </w:r>
    </w:p>
    <w:p w14:paraId="4F098872">
      <w:pPr>
        <w:pStyle w:val="3"/>
      </w:pPr>
      <w:r>
        <w:t>🚚 Shipment Record (FRM-SHP-001)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2AAAB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8047420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301BA5F4">
            <w:pPr>
              <w:spacing w:line="240" w:lineRule="auto"/>
            </w:pPr>
            <w:r>
              <w:rPr>
                <w:sz w:val="19"/>
              </w:rPr>
              <w:t>outbound</w:t>
            </w:r>
          </w:p>
        </w:tc>
      </w:tr>
      <w:tr w14:paraId="2B9F4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60E3BFF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719F33F5">
            <w:pPr>
              <w:spacing w:line="240" w:lineRule="auto"/>
            </w:pPr>
            <w:r>
              <w:rPr>
                <w:sz w:val="19"/>
              </w:rPr>
              <w:t>9001 §8.5.1·R2 Core 10</w:t>
            </w:r>
          </w:p>
        </w:tc>
      </w:tr>
      <w:tr w14:paraId="089061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7343B4E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60D9BEA1">
            <w:pPr>
              <w:spacing w:line="240" w:lineRule="auto"/>
            </w:pPr>
            <w:r>
              <w:rPr>
                <w:sz w:val="19"/>
              </w:rPr>
              <w:t>I · SHIPPING</w:t>
            </w:r>
          </w:p>
        </w:tc>
      </w:tr>
    </w:tbl>
    <w:p w14:paraId="68A41B14"/>
    <w:p w14:paraId="711B552A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00A81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7B7E1AE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5CA6941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4C41C48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684F125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48C9D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DD7CDFE">
            <w:pPr>
              <w:spacing w:line="240" w:lineRule="auto"/>
            </w:pPr>
            <w:r>
              <w:rPr>
                <w:sz w:val="17"/>
              </w:rPr>
              <w:t>Shipment No.</w:t>
            </w:r>
          </w:p>
        </w:tc>
        <w:tc>
          <w:tcPr>
            <w:tcW w:w="1872" w:type="dxa"/>
          </w:tcPr>
          <w:p w14:paraId="2EC53415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C84A5B0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72300BA3">
            <w:pPr>
              <w:spacing w:line="240" w:lineRule="auto"/>
            </w:pPr>
          </w:p>
        </w:tc>
      </w:tr>
      <w:tr w14:paraId="0869B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22D87E7">
            <w:pPr>
              <w:spacing w:line="240" w:lineRule="auto"/>
            </w:pPr>
            <w:r>
              <w:rPr>
                <w:sz w:val="17"/>
              </w:rPr>
              <w:t>Ship date</w:t>
            </w:r>
          </w:p>
        </w:tc>
        <w:tc>
          <w:tcPr>
            <w:tcW w:w="1872" w:type="dxa"/>
          </w:tcPr>
          <w:p w14:paraId="718D883D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0460EE29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5D506002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3CCFD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4F5260A">
            <w:pPr>
              <w:spacing w:line="240" w:lineRule="auto"/>
            </w:pPr>
            <w:r>
              <w:rPr>
                <w:sz w:val="17"/>
              </w:rPr>
              <w:t>Customer / Vendor &amp; destination</w:t>
            </w:r>
          </w:p>
        </w:tc>
        <w:tc>
          <w:tcPr>
            <w:tcW w:w="1872" w:type="dxa"/>
          </w:tcPr>
          <w:p w14:paraId="15617559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7540A55B">
            <w:pPr>
              <w:spacing w:line="240" w:lineRule="auto"/>
            </w:pPr>
          </w:p>
        </w:tc>
        <w:tc>
          <w:tcPr>
            <w:tcW w:w="4608" w:type="dxa"/>
          </w:tcPr>
          <w:p w14:paraId="46739EDD">
            <w:pPr>
              <w:spacing w:line="240" w:lineRule="auto"/>
            </w:pPr>
          </w:p>
        </w:tc>
      </w:tr>
      <w:tr w14:paraId="18DFB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687DA294">
            <w:pPr>
              <w:spacing w:line="240" w:lineRule="auto"/>
            </w:pPr>
            <w:r>
              <w:rPr>
                <w:sz w:val="17"/>
              </w:rPr>
              <w:t>Carrier / Vehicle / Seal No.</w:t>
            </w:r>
          </w:p>
        </w:tc>
        <w:tc>
          <w:tcPr>
            <w:tcW w:w="1872" w:type="dxa"/>
          </w:tcPr>
          <w:p w14:paraId="62EBF66D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DCF4C7B">
            <w:pPr>
              <w:spacing w:line="240" w:lineRule="auto"/>
            </w:pPr>
          </w:p>
        </w:tc>
        <w:tc>
          <w:tcPr>
            <w:tcW w:w="4608" w:type="dxa"/>
          </w:tcPr>
          <w:p w14:paraId="477D02FD">
            <w:pPr>
              <w:spacing w:line="240" w:lineRule="auto"/>
            </w:pPr>
          </w:p>
        </w:tc>
      </w:tr>
      <w:tr w14:paraId="0E681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5AEA8C0E">
            <w:pPr>
              <w:spacing w:line="240" w:lineRule="auto"/>
            </w:pPr>
            <w:r>
              <w:rPr>
                <w:sz w:val="17"/>
              </w:rPr>
              <w:t>Description &amp; lot / asset refs</w:t>
            </w:r>
          </w:p>
        </w:tc>
        <w:tc>
          <w:tcPr>
            <w:tcW w:w="1872" w:type="dxa"/>
          </w:tcPr>
          <w:p w14:paraId="165D03C0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4A80E856">
            <w:pPr>
              <w:spacing w:line="240" w:lineRule="auto"/>
            </w:pPr>
          </w:p>
        </w:tc>
        <w:tc>
          <w:tcPr>
            <w:tcW w:w="4608" w:type="dxa"/>
          </w:tcPr>
          <w:p w14:paraId="60A0A8AD">
            <w:pPr>
              <w:spacing w:line="240" w:lineRule="auto"/>
            </w:pPr>
          </w:p>
        </w:tc>
      </w:tr>
      <w:tr w14:paraId="7C608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4ADD565">
            <w:pPr>
              <w:spacing w:line="240" w:lineRule="auto"/>
            </w:pPr>
            <w:r>
              <w:rPr>
                <w:sz w:val="17"/>
              </w:rPr>
              <w:t>Qty / Weight</w:t>
            </w:r>
          </w:p>
        </w:tc>
        <w:tc>
          <w:tcPr>
            <w:tcW w:w="1872" w:type="dxa"/>
          </w:tcPr>
          <w:p w14:paraId="44940D79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36D59BAF">
            <w:pPr>
              <w:spacing w:line="240" w:lineRule="auto"/>
            </w:pPr>
          </w:p>
        </w:tc>
        <w:tc>
          <w:tcPr>
            <w:tcW w:w="4608" w:type="dxa"/>
          </w:tcPr>
          <w:p w14:paraId="63FBB56F">
            <w:pPr>
              <w:spacing w:line="240" w:lineRule="auto"/>
            </w:pPr>
          </w:p>
        </w:tc>
      </w:tr>
      <w:tr w14:paraId="0CBB4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618ECA6">
            <w:pPr>
              <w:spacing w:line="240" w:lineRule="auto"/>
            </w:pPr>
            <w:r>
              <w:rPr>
                <w:sz w:val="17"/>
              </w:rPr>
              <w:t>Packing checklist (FRM-SHP-002)</w:t>
            </w:r>
          </w:p>
        </w:tc>
        <w:tc>
          <w:tcPr>
            <w:tcW w:w="1872" w:type="dxa"/>
          </w:tcPr>
          <w:p w14:paraId="4BE79D01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47C1F7A">
            <w:pPr>
              <w:spacing w:line="240" w:lineRule="auto"/>
            </w:pPr>
          </w:p>
        </w:tc>
        <w:tc>
          <w:tcPr>
            <w:tcW w:w="4608" w:type="dxa"/>
          </w:tcPr>
          <w:p w14:paraId="324A7800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done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</w:p>
        </w:tc>
      </w:tr>
      <w:tr w14:paraId="7D216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F50FC23">
            <w:pPr>
              <w:spacing w:line="240" w:lineRule="auto"/>
            </w:pPr>
            <w:r>
              <w:rPr>
                <w:sz w:val="17"/>
              </w:rPr>
              <w:t>Outgoing inspection (FRM-SHP-003)</w:t>
            </w:r>
          </w:p>
        </w:tc>
        <w:tc>
          <w:tcPr>
            <w:tcW w:w="1872" w:type="dxa"/>
          </w:tcPr>
          <w:p w14:paraId="5317B08A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C59FA21">
            <w:pPr>
              <w:spacing w:line="240" w:lineRule="auto"/>
            </w:pPr>
          </w:p>
        </w:tc>
        <w:tc>
          <w:tcPr>
            <w:tcW w:w="4608" w:type="dxa"/>
          </w:tcPr>
          <w:p w14:paraId="40B05531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fail</w:t>
            </w:r>
          </w:p>
        </w:tc>
      </w:tr>
      <w:tr w14:paraId="69091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9F2BAAC">
            <w:pPr>
              <w:spacing w:line="240" w:lineRule="auto"/>
            </w:pPr>
            <w:r>
              <w:rPr>
                <w:sz w:val="17"/>
              </w:rPr>
              <w:t>Export legality (R2 App. C — destination accepts used equipment)</w:t>
            </w:r>
          </w:p>
        </w:tc>
        <w:tc>
          <w:tcPr>
            <w:tcW w:w="1872" w:type="dxa"/>
          </w:tcPr>
          <w:p w14:paraId="28943873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ECA3451">
            <w:pPr>
              <w:spacing w:line="240" w:lineRule="auto"/>
            </w:pPr>
          </w:p>
        </w:tc>
        <w:tc>
          <w:tcPr>
            <w:tcW w:w="4608" w:type="dxa"/>
          </w:tcPr>
          <w:p w14:paraId="5AE28CAB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 — domestic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 legal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 — hold</w:t>
            </w:r>
          </w:p>
        </w:tc>
      </w:tr>
      <w:tr w14:paraId="66FDF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6E03077">
            <w:pPr>
              <w:spacing w:line="240" w:lineRule="auto"/>
            </w:pPr>
            <w:r>
              <w:rPr>
                <w:sz w:val="17"/>
              </w:rPr>
              <w:t>Docs complete (invoice / manifest / DG)</w:t>
            </w:r>
          </w:p>
        </w:tc>
        <w:tc>
          <w:tcPr>
            <w:tcW w:w="1872" w:type="dxa"/>
          </w:tcPr>
          <w:p w14:paraId="472DE4AB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D0D838C">
            <w:pPr>
              <w:spacing w:line="240" w:lineRule="auto"/>
            </w:pPr>
          </w:p>
        </w:tc>
        <w:tc>
          <w:tcPr>
            <w:tcW w:w="4608" w:type="dxa"/>
          </w:tcPr>
          <w:p w14:paraId="727BE1C0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hold</w:t>
            </w:r>
          </w:p>
        </w:tc>
      </w:tr>
      <w:tr w14:paraId="1C808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0BEAF65">
            <w:pPr>
              <w:spacing w:line="240" w:lineRule="auto"/>
            </w:pPr>
            <w:r>
              <w:rPr>
                <w:sz w:val="17"/>
              </w:rPr>
              <w:t>Released by / Carrier signature (FRM-SHP-004)</w:t>
            </w:r>
          </w:p>
        </w:tc>
        <w:tc>
          <w:tcPr>
            <w:tcW w:w="1872" w:type="dxa"/>
          </w:tcPr>
          <w:p w14:paraId="6C289EB3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583DFC3">
            <w:pPr>
              <w:spacing w:line="240" w:lineRule="auto"/>
            </w:pPr>
          </w:p>
        </w:tc>
        <w:tc>
          <w:tcPr>
            <w:tcW w:w="4608" w:type="dxa"/>
          </w:tcPr>
          <w:p w14:paraId="6756375F">
            <w:pPr>
              <w:spacing w:line="240" w:lineRule="auto"/>
            </w:pPr>
          </w:p>
        </w:tc>
      </w:tr>
      <w:tr w14:paraId="23701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CCD71EC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7C1E1BF5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AE1A25A">
            <w:pPr>
              <w:spacing w:line="240" w:lineRule="auto"/>
            </w:pPr>
          </w:p>
        </w:tc>
        <w:tc>
          <w:tcPr>
            <w:tcW w:w="4608" w:type="dxa"/>
          </w:tcPr>
          <w:p w14:paraId="784A926F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planned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loaded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released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transit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delivered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360878B1">
      <w:pPr>
        <w:pStyle w:val="4"/>
      </w:pPr>
      <w:r>
        <w:t>狀態生命週期</w:t>
      </w:r>
    </w:p>
    <w:p w14:paraId="0DE95CB0">
      <w:pPr>
        <w:pStyle w:val="23"/>
      </w:pPr>
      <w:r>
        <w:t>planned</w:t>
      </w:r>
    </w:p>
    <w:p w14:paraId="0D3BE9E1">
      <w:pPr>
        <w:pStyle w:val="23"/>
      </w:pPr>
      <w:r>
        <w:t>loaded</w:t>
      </w:r>
    </w:p>
    <w:p w14:paraId="486DDBD4">
      <w:pPr>
        <w:pStyle w:val="23"/>
      </w:pPr>
      <w:r>
        <w:t>released</w:t>
      </w:r>
    </w:p>
    <w:p w14:paraId="641BBDE4">
      <w:pPr>
        <w:pStyle w:val="23"/>
      </w:pPr>
      <w:r>
        <w:t>in transit</w:t>
      </w:r>
    </w:p>
    <w:p w14:paraId="748E8145">
      <w:pPr>
        <w:pStyle w:val="23"/>
      </w:pPr>
      <w:r>
        <w:t>delivered</w:t>
      </w:r>
    </w:p>
    <w:p w14:paraId="0814EE67">
      <w:pPr>
        <w:pStyle w:val="23"/>
      </w:pPr>
      <w:r>
        <w:t>closed</w:t>
      </w:r>
    </w:p>
    <w:p w14:paraId="173AFD5E"/>
    <w:p w14:paraId="44F39006">
      <w:r>
        <w:br w:type="page"/>
      </w:r>
    </w:p>
    <w:p w14:paraId="58D538FD">
      <w:pPr>
        <w:pStyle w:val="2"/>
      </w:pPr>
      <w:r>
        <w:t>17. H · WAREHOUSE</w:t>
      </w:r>
    </w:p>
    <w:p w14:paraId="6FFE6E05">
      <w:pPr>
        <w:pStyle w:val="3"/>
      </w:pPr>
      <w:r>
        <w:t>🏭 Warehouse Daily Inspection (FRM-WHS-001)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75932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355B419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09B79AA7">
            <w:pPr>
              <w:spacing w:line="240" w:lineRule="auto"/>
            </w:pPr>
            <w:r>
              <w:rPr>
                <w:sz w:val="19"/>
              </w:rPr>
              <w:t>warehouse_inspection</w:t>
            </w:r>
          </w:p>
        </w:tc>
      </w:tr>
      <w:tr w14:paraId="46DD6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F83A845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47C38FB6">
            <w:pPr>
              <w:spacing w:line="240" w:lineRule="auto"/>
            </w:pPr>
            <w:r>
              <w:rPr>
                <w:sz w:val="19"/>
              </w:rPr>
              <w:t>45001 §8.1·R2 Core 9</w:t>
            </w:r>
          </w:p>
        </w:tc>
      </w:tr>
      <w:tr w14:paraId="36E6B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0147937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0D5B65E9">
            <w:pPr>
              <w:spacing w:line="240" w:lineRule="auto"/>
            </w:pPr>
            <w:r>
              <w:rPr>
                <w:sz w:val="19"/>
              </w:rPr>
              <w:t>H · WAREHOUSE</w:t>
            </w:r>
          </w:p>
        </w:tc>
      </w:tr>
    </w:tbl>
    <w:p w14:paraId="0E37F1FF"/>
    <w:p w14:paraId="65122E66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2D61A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7BC96EA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3551754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2685A00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402F44C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0D22A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DFFE94C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59497F27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54BB8A93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6CE7EED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7AC97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3C22057">
            <w:pPr>
              <w:spacing w:line="240" w:lineRule="auto"/>
            </w:pPr>
            <w:r>
              <w:rPr>
                <w:sz w:val="17"/>
              </w:rPr>
              <w:t>Inspector</w:t>
            </w:r>
          </w:p>
        </w:tc>
        <w:tc>
          <w:tcPr>
            <w:tcW w:w="1872" w:type="dxa"/>
          </w:tcPr>
          <w:p w14:paraId="1C1ED7B7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13E71C3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286E1B23">
            <w:pPr>
              <w:spacing w:line="240" w:lineRule="auto"/>
            </w:pPr>
            <w:r>
              <w:rPr>
                <w:sz w:val="17"/>
              </w:rPr>
              <w:t>不得為維修／清潔本人（ISO 9001 §8.6 獨立性要求）。</w:t>
            </w:r>
          </w:p>
        </w:tc>
      </w:tr>
      <w:tr w14:paraId="49423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ED111DC">
            <w:pPr>
              <w:spacing w:line="240" w:lineRule="auto"/>
            </w:pPr>
            <w:r>
              <w:rPr>
                <w:sz w:val="17"/>
              </w:rPr>
              <w:t>Aisles / exits clear</w:t>
            </w:r>
          </w:p>
        </w:tc>
        <w:tc>
          <w:tcPr>
            <w:tcW w:w="1872" w:type="dxa"/>
          </w:tcPr>
          <w:p w14:paraId="3CB2F60A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22865611">
            <w:pPr>
              <w:spacing w:line="240" w:lineRule="auto"/>
            </w:pPr>
          </w:p>
        </w:tc>
        <w:tc>
          <w:tcPr>
            <w:tcW w:w="4608" w:type="dxa"/>
          </w:tcPr>
          <w:p w14:paraId="1DCE262B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7E6BD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B1EFDE4">
            <w:pPr>
              <w:spacing w:line="240" w:lineRule="auto"/>
            </w:pPr>
            <w:r>
              <w:rPr>
                <w:sz w:val="17"/>
              </w:rPr>
              <w:t>Floors clean &amp; dry</w:t>
            </w:r>
          </w:p>
        </w:tc>
        <w:tc>
          <w:tcPr>
            <w:tcW w:w="1872" w:type="dxa"/>
          </w:tcPr>
          <w:p w14:paraId="6899A0C3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318D1DE">
            <w:pPr>
              <w:spacing w:line="240" w:lineRule="auto"/>
            </w:pPr>
          </w:p>
        </w:tc>
        <w:tc>
          <w:tcPr>
            <w:tcW w:w="4608" w:type="dxa"/>
          </w:tcPr>
          <w:p w14:paraId="7CB84972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707AA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1518AE3">
            <w:pPr>
              <w:spacing w:line="240" w:lineRule="auto"/>
            </w:pPr>
            <w:r>
              <w:rPr>
                <w:sz w:val="17"/>
              </w:rPr>
              <w:t>Containers labelled &amp; closed</w:t>
            </w:r>
          </w:p>
        </w:tc>
        <w:tc>
          <w:tcPr>
            <w:tcW w:w="1872" w:type="dxa"/>
          </w:tcPr>
          <w:p w14:paraId="5DE671AF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6A1B032">
            <w:pPr>
              <w:spacing w:line="240" w:lineRule="auto"/>
            </w:pPr>
          </w:p>
        </w:tc>
        <w:tc>
          <w:tcPr>
            <w:tcW w:w="4608" w:type="dxa"/>
          </w:tcPr>
          <w:p w14:paraId="3B0CC097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294F9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EB5103F">
            <w:pPr>
              <w:spacing w:line="240" w:lineRule="auto"/>
            </w:pPr>
            <w:r>
              <w:rPr>
                <w:sz w:val="17"/>
              </w:rPr>
              <w:t>No leaks / odours</w:t>
            </w:r>
          </w:p>
        </w:tc>
        <w:tc>
          <w:tcPr>
            <w:tcW w:w="1872" w:type="dxa"/>
          </w:tcPr>
          <w:p w14:paraId="7F5F83A1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965CB3A">
            <w:pPr>
              <w:spacing w:line="240" w:lineRule="auto"/>
            </w:pPr>
          </w:p>
        </w:tc>
        <w:tc>
          <w:tcPr>
            <w:tcW w:w="4608" w:type="dxa"/>
          </w:tcPr>
          <w:p w14:paraId="1D824C42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77CE1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3AB0F79">
            <w:pPr>
              <w:spacing w:line="240" w:lineRule="auto"/>
            </w:pPr>
            <w:r>
              <w:rPr>
                <w:sz w:val="17"/>
              </w:rPr>
              <w:t>Trolleys / pallet jacks OK</w:t>
            </w:r>
          </w:p>
        </w:tc>
        <w:tc>
          <w:tcPr>
            <w:tcW w:w="1872" w:type="dxa"/>
          </w:tcPr>
          <w:p w14:paraId="7A82251A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FD8C316">
            <w:pPr>
              <w:spacing w:line="240" w:lineRule="auto"/>
            </w:pPr>
          </w:p>
        </w:tc>
        <w:tc>
          <w:tcPr>
            <w:tcW w:w="4608" w:type="dxa"/>
          </w:tcPr>
          <w:p w14:paraId="08634EF0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18BC7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6A9DE8A">
            <w:pPr>
              <w:spacing w:line="240" w:lineRule="auto"/>
            </w:pPr>
            <w:r>
              <w:rPr>
                <w:sz w:val="17"/>
              </w:rPr>
              <w:t>Fire extinguishers unobstructed</w:t>
            </w:r>
          </w:p>
        </w:tc>
        <w:tc>
          <w:tcPr>
            <w:tcW w:w="1872" w:type="dxa"/>
          </w:tcPr>
          <w:p w14:paraId="7D176E99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B5EEA30">
            <w:pPr>
              <w:spacing w:line="240" w:lineRule="auto"/>
            </w:pPr>
          </w:p>
        </w:tc>
        <w:tc>
          <w:tcPr>
            <w:tcW w:w="4608" w:type="dxa"/>
          </w:tcPr>
          <w:p w14:paraId="640EE8E6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6A377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2955A0F0">
            <w:pPr>
              <w:spacing w:line="240" w:lineRule="auto"/>
            </w:pPr>
            <w:r>
              <w:rPr>
                <w:sz w:val="17"/>
              </w:rPr>
              <w:t>End-of-shift clean-up done (OP-007)</w:t>
            </w:r>
          </w:p>
        </w:tc>
        <w:tc>
          <w:tcPr>
            <w:tcW w:w="1872" w:type="dxa"/>
          </w:tcPr>
          <w:p w14:paraId="22BDD53E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0D129EF">
            <w:pPr>
              <w:spacing w:line="240" w:lineRule="auto"/>
            </w:pPr>
          </w:p>
        </w:tc>
        <w:tc>
          <w:tcPr>
            <w:tcW w:w="4608" w:type="dxa"/>
          </w:tcPr>
          <w:p w14:paraId="073FA75A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33A56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023A1F2">
            <w:pPr>
              <w:spacing w:line="240" w:lineRule="auto"/>
            </w:pPr>
            <w:r>
              <w:rPr>
                <w:sz w:val="17"/>
              </w:rPr>
              <w:t>All OK</w:t>
            </w:r>
          </w:p>
        </w:tc>
        <w:tc>
          <w:tcPr>
            <w:tcW w:w="1872" w:type="dxa"/>
          </w:tcPr>
          <w:p w14:paraId="3CADD1CC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4C39E3F">
            <w:pPr>
              <w:spacing w:line="240" w:lineRule="auto"/>
            </w:pPr>
          </w:p>
        </w:tc>
        <w:tc>
          <w:tcPr>
            <w:tcW w:w="4608" w:type="dxa"/>
          </w:tcPr>
          <w:p w14:paraId="58800FE7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action required</w:t>
            </w:r>
          </w:p>
        </w:tc>
      </w:tr>
      <w:tr w14:paraId="4EBFF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4C73EA8">
            <w:pPr>
              <w:spacing w:line="240" w:lineRule="auto"/>
            </w:pPr>
            <w:r>
              <w:rPr>
                <w:sz w:val="17"/>
              </w:rPr>
              <w:t>Action taken if not OK</w:t>
            </w:r>
          </w:p>
        </w:tc>
        <w:tc>
          <w:tcPr>
            <w:tcW w:w="1872" w:type="dxa"/>
          </w:tcPr>
          <w:p w14:paraId="514C878B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0ABDBC94">
            <w:pPr>
              <w:spacing w:line="240" w:lineRule="auto"/>
            </w:pPr>
          </w:p>
        </w:tc>
        <w:tc>
          <w:tcPr>
            <w:tcW w:w="4608" w:type="dxa"/>
          </w:tcPr>
          <w:p w14:paraId="505BBA86">
            <w:pPr>
              <w:spacing w:line="240" w:lineRule="auto"/>
            </w:pPr>
          </w:p>
        </w:tc>
      </w:tr>
    </w:tbl>
    <w:p w14:paraId="3232CFD0"/>
    <w:p w14:paraId="2E83F542"/>
    <w:p w14:paraId="603ADD60">
      <w:pPr>
        <w:pStyle w:val="2"/>
      </w:pPr>
      <w:r>
        <w:t>18. K · ENVIRONMENTAL (ISO 14001)</w:t>
      </w:r>
    </w:p>
    <w:p w14:paraId="280BE727">
      <w:pPr>
        <w:pStyle w:val="3"/>
      </w:pPr>
      <w:r>
        <w:t>☣️ Waste &amp; Hazardous Disposal (FRM-ENV-002/003)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2F1B5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6FBF4C7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1C2DD07B">
            <w:pPr>
              <w:spacing w:line="240" w:lineRule="auto"/>
            </w:pPr>
            <w:r>
              <w:rPr>
                <w:sz w:val="19"/>
              </w:rPr>
              <w:t>waste_disposal</w:t>
            </w:r>
          </w:p>
        </w:tc>
      </w:tr>
      <w:tr w14:paraId="16146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C2ED26B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1CEA542A">
            <w:pPr>
              <w:spacing w:line="240" w:lineRule="auto"/>
            </w:pPr>
            <w:r>
              <w:rPr>
                <w:sz w:val="19"/>
              </w:rPr>
              <w:t>14001 §8.1</w:t>
            </w:r>
          </w:p>
        </w:tc>
      </w:tr>
      <w:tr w14:paraId="0E8CC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B4D006D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2055D5E9">
            <w:pPr>
              <w:spacing w:line="240" w:lineRule="auto"/>
            </w:pPr>
            <w:r>
              <w:rPr>
                <w:sz w:val="19"/>
              </w:rPr>
              <w:t>K · ENVIRONMENTAL (ISO 14001)</w:t>
            </w:r>
          </w:p>
        </w:tc>
      </w:tr>
    </w:tbl>
    <w:p w14:paraId="12554518"/>
    <w:p w14:paraId="18674D96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39BA3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5D36770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34E0F16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58C7DF0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60B55D5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644DA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01210F3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3DB5E107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31C7571A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52668B4E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1EABD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F9EF454">
            <w:pPr>
              <w:spacing w:line="240" w:lineRule="auto"/>
            </w:pPr>
            <w:r>
              <w:rPr>
                <w:sz w:val="17"/>
              </w:rPr>
              <w:t>Waste type</w:t>
            </w:r>
          </w:p>
        </w:tc>
        <w:tc>
          <w:tcPr>
            <w:tcW w:w="1872" w:type="dxa"/>
          </w:tcPr>
          <w:p w14:paraId="0CFAF3FC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59848E7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3B15B226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general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non-recyclable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hazardous (FRM-ENV-003)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universal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chemical</w:t>
            </w:r>
          </w:p>
        </w:tc>
      </w:tr>
      <w:tr w14:paraId="6E37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53C89DD">
            <w:pPr>
              <w:spacing w:line="240" w:lineRule="auto"/>
            </w:pPr>
            <w:r>
              <w:rPr>
                <w:sz w:val="17"/>
              </w:rPr>
              <w:t>Description</w:t>
            </w:r>
          </w:p>
        </w:tc>
        <w:tc>
          <w:tcPr>
            <w:tcW w:w="1872" w:type="dxa"/>
          </w:tcPr>
          <w:p w14:paraId="0C60B9F4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779693D3">
            <w:pPr>
              <w:spacing w:line="240" w:lineRule="auto"/>
            </w:pPr>
          </w:p>
        </w:tc>
        <w:tc>
          <w:tcPr>
            <w:tcW w:w="4608" w:type="dxa"/>
          </w:tcPr>
          <w:p w14:paraId="37AE5039">
            <w:pPr>
              <w:spacing w:line="240" w:lineRule="auto"/>
            </w:pPr>
          </w:p>
        </w:tc>
      </w:tr>
      <w:tr w14:paraId="7D195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EC6639B">
            <w:pPr>
              <w:spacing w:line="240" w:lineRule="auto"/>
            </w:pPr>
            <w:r>
              <w:rPr>
                <w:sz w:val="17"/>
              </w:rPr>
              <w:t>Qty / Weight (kg)</w:t>
            </w:r>
          </w:p>
        </w:tc>
        <w:tc>
          <w:tcPr>
            <w:tcW w:w="1872" w:type="dxa"/>
          </w:tcPr>
          <w:p w14:paraId="5492AAC4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364FEA7D">
            <w:pPr>
              <w:spacing w:line="240" w:lineRule="auto"/>
            </w:pPr>
          </w:p>
        </w:tc>
        <w:tc>
          <w:tcPr>
            <w:tcW w:w="4608" w:type="dxa"/>
          </w:tcPr>
          <w:p w14:paraId="15E23EAA">
            <w:pPr>
              <w:spacing w:line="240" w:lineRule="auto"/>
            </w:pPr>
          </w:p>
        </w:tc>
      </w:tr>
      <w:tr w14:paraId="59C76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CE1156F">
            <w:pPr>
              <w:spacing w:line="240" w:lineRule="auto"/>
            </w:pPr>
            <w:r>
              <w:rPr>
                <w:sz w:val="17"/>
              </w:rPr>
              <w:t>Hauler</w:t>
            </w:r>
          </w:p>
        </w:tc>
        <w:tc>
          <w:tcPr>
            <w:tcW w:w="1872" w:type="dxa"/>
          </w:tcPr>
          <w:p w14:paraId="55CAB2BD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1BC6488">
            <w:pPr>
              <w:spacing w:line="240" w:lineRule="auto"/>
            </w:pPr>
          </w:p>
        </w:tc>
        <w:tc>
          <w:tcPr>
            <w:tcW w:w="4608" w:type="dxa"/>
          </w:tcPr>
          <w:p w14:paraId="55D671F5">
            <w:pPr>
              <w:spacing w:line="240" w:lineRule="auto"/>
            </w:pPr>
          </w:p>
        </w:tc>
      </w:tr>
      <w:tr w14:paraId="49589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56A68FE">
            <w:pPr>
              <w:spacing w:line="240" w:lineRule="auto"/>
            </w:pPr>
            <w:r>
              <w:rPr>
                <w:sz w:val="17"/>
              </w:rPr>
              <w:t>Destination facility</w:t>
            </w:r>
          </w:p>
        </w:tc>
        <w:tc>
          <w:tcPr>
            <w:tcW w:w="1872" w:type="dxa"/>
          </w:tcPr>
          <w:p w14:paraId="1EA17418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2BCD554B">
            <w:pPr>
              <w:spacing w:line="240" w:lineRule="auto"/>
            </w:pPr>
          </w:p>
        </w:tc>
        <w:tc>
          <w:tcPr>
            <w:tcW w:w="4608" w:type="dxa"/>
          </w:tcPr>
          <w:p w14:paraId="666AF61C">
            <w:pPr>
              <w:spacing w:line="240" w:lineRule="auto"/>
            </w:pPr>
          </w:p>
        </w:tc>
      </w:tr>
      <w:tr w14:paraId="63CEE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5869995">
            <w:pPr>
              <w:spacing w:line="240" w:lineRule="auto"/>
            </w:pPr>
            <w:r>
              <w:rPr>
                <w:sz w:val="17"/>
              </w:rPr>
              <w:t>Manifest / Receipt No.</w:t>
            </w:r>
          </w:p>
        </w:tc>
        <w:tc>
          <w:tcPr>
            <w:tcW w:w="1872" w:type="dxa"/>
          </w:tcPr>
          <w:p w14:paraId="73C74A82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23C4745A">
            <w:pPr>
              <w:spacing w:line="240" w:lineRule="auto"/>
            </w:pPr>
          </w:p>
        </w:tc>
        <w:tc>
          <w:tcPr>
            <w:tcW w:w="4608" w:type="dxa"/>
          </w:tcPr>
          <w:p w14:paraId="5276D474">
            <w:pPr>
              <w:spacing w:line="240" w:lineRule="auto"/>
            </w:pPr>
          </w:p>
        </w:tc>
      </w:tr>
      <w:tr w14:paraId="081E2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65200E1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484CD23D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57EC9E6">
            <w:pPr>
              <w:spacing w:line="240" w:lineRule="auto"/>
            </w:pPr>
          </w:p>
        </w:tc>
        <w:tc>
          <w:tcPr>
            <w:tcW w:w="4608" w:type="dxa"/>
          </w:tcPr>
          <w:p w14:paraId="2732110E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staged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shipped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receipt received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6F6F5C7B"/>
    <w:p w14:paraId="4FC7175E">
      <w:pPr>
        <w:pStyle w:val="4"/>
      </w:pPr>
      <w:r>
        <w:t>狀態生命週期</w:t>
      </w:r>
    </w:p>
    <w:p w14:paraId="5946FAC1">
      <w:pPr>
        <w:pStyle w:val="23"/>
      </w:pPr>
      <w:r>
        <w:t>staged</w:t>
      </w:r>
    </w:p>
    <w:p w14:paraId="47CA82C7">
      <w:pPr>
        <w:pStyle w:val="23"/>
      </w:pPr>
      <w:r>
        <w:t>shipped</w:t>
      </w:r>
    </w:p>
    <w:p w14:paraId="6F0116EF">
      <w:pPr>
        <w:pStyle w:val="23"/>
      </w:pPr>
      <w:r>
        <w:t>receipt received</w:t>
      </w:r>
    </w:p>
    <w:p w14:paraId="41A35E04">
      <w:pPr>
        <w:pStyle w:val="23"/>
      </w:pPr>
      <w:r>
        <w:t>closed</w:t>
      </w:r>
    </w:p>
    <w:p w14:paraId="7E5AAA21"/>
    <w:p w14:paraId="06AEF7FD">
      <w:r>
        <w:br w:type="page"/>
      </w:r>
    </w:p>
    <w:p w14:paraId="6A614534">
      <w:pPr>
        <w:pStyle w:val="3"/>
      </w:pPr>
      <w:r>
        <w:t>🌡️ Environmental Monitoring (FRM-ENV-006/007)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76B8B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D2622E6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72E0A144">
            <w:pPr>
              <w:spacing w:line="240" w:lineRule="auto"/>
            </w:pPr>
            <w:r>
              <w:rPr>
                <w:sz w:val="19"/>
              </w:rPr>
              <w:t>env_monitoring</w:t>
            </w:r>
          </w:p>
        </w:tc>
      </w:tr>
      <w:tr w14:paraId="1044B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7ADFAF3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4E80EBEB">
            <w:pPr>
              <w:spacing w:line="240" w:lineRule="auto"/>
            </w:pPr>
            <w:r>
              <w:rPr>
                <w:sz w:val="19"/>
              </w:rPr>
              <w:t>14001 §6.1.2·9.1.1</w:t>
            </w:r>
          </w:p>
        </w:tc>
      </w:tr>
      <w:tr w14:paraId="29116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4BA878E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4AED83F6">
            <w:pPr>
              <w:spacing w:line="240" w:lineRule="auto"/>
            </w:pPr>
            <w:r>
              <w:rPr>
                <w:sz w:val="19"/>
              </w:rPr>
              <w:t>K · ENVIRONMENTAL (ISO 14001)</w:t>
            </w:r>
          </w:p>
        </w:tc>
      </w:tr>
    </w:tbl>
    <w:p w14:paraId="430EAD75"/>
    <w:p w14:paraId="55BE0C15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66D00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3D80F9E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7964AC5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468C771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4EFDF1F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5FB97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A582E3B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16AF0818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60F6C063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5A34EE14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2BD86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9ABC56B">
            <w:pPr>
              <w:spacing w:line="240" w:lineRule="auto"/>
            </w:pPr>
            <w:r>
              <w:rPr>
                <w:sz w:val="17"/>
              </w:rPr>
              <w:t>Aspect monitored</w:t>
            </w:r>
          </w:p>
        </w:tc>
        <w:tc>
          <w:tcPr>
            <w:tcW w:w="1872" w:type="dxa"/>
          </w:tcPr>
          <w:p w14:paraId="306C9A60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B2FAEBC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45A64913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air / dust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noise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storm water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spill containment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storage integrity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energy use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objective KPI (FRM-ENV-007)</w:t>
            </w:r>
          </w:p>
        </w:tc>
      </w:tr>
      <w:tr w14:paraId="5C277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04BA9F8">
            <w:pPr>
              <w:spacing w:line="240" w:lineRule="auto"/>
            </w:pPr>
            <w:r>
              <w:rPr>
                <w:sz w:val="17"/>
              </w:rPr>
              <w:t>Reading / result</w:t>
            </w:r>
          </w:p>
        </w:tc>
        <w:tc>
          <w:tcPr>
            <w:tcW w:w="1872" w:type="dxa"/>
          </w:tcPr>
          <w:p w14:paraId="7C988B81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32608F57">
            <w:pPr>
              <w:spacing w:line="240" w:lineRule="auto"/>
            </w:pPr>
          </w:p>
        </w:tc>
        <w:tc>
          <w:tcPr>
            <w:tcW w:w="4608" w:type="dxa"/>
          </w:tcPr>
          <w:p w14:paraId="0A2AEADD">
            <w:pPr>
              <w:spacing w:line="240" w:lineRule="auto"/>
            </w:pPr>
          </w:p>
        </w:tc>
      </w:tr>
      <w:tr w14:paraId="318F66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4CB8AE6">
            <w:pPr>
              <w:spacing w:line="240" w:lineRule="auto"/>
            </w:pPr>
            <w:r>
              <w:rPr>
                <w:sz w:val="17"/>
              </w:rPr>
              <w:t>Limit / target</w:t>
            </w:r>
          </w:p>
        </w:tc>
        <w:tc>
          <w:tcPr>
            <w:tcW w:w="1872" w:type="dxa"/>
          </w:tcPr>
          <w:p w14:paraId="1C58D35C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E5CCF17">
            <w:pPr>
              <w:spacing w:line="240" w:lineRule="auto"/>
            </w:pPr>
          </w:p>
        </w:tc>
        <w:tc>
          <w:tcPr>
            <w:tcW w:w="4608" w:type="dxa"/>
          </w:tcPr>
          <w:p w14:paraId="23AC5222">
            <w:pPr>
              <w:spacing w:line="240" w:lineRule="auto"/>
            </w:pPr>
          </w:p>
        </w:tc>
      </w:tr>
      <w:tr w14:paraId="4597D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0000810F">
            <w:pPr>
              <w:spacing w:line="240" w:lineRule="auto"/>
            </w:pPr>
            <w:r>
              <w:rPr>
                <w:sz w:val="17"/>
              </w:rPr>
              <w:t>Within limit</w:t>
            </w:r>
          </w:p>
        </w:tc>
        <w:tc>
          <w:tcPr>
            <w:tcW w:w="1872" w:type="dxa"/>
          </w:tcPr>
          <w:p w14:paraId="14870C89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22E668FE">
            <w:pPr>
              <w:spacing w:line="240" w:lineRule="auto"/>
            </w:pPr>
          </w:p>
        </w:tc>
        <w:tc>
          <w:tcPr>
            <w:tcW w:w="4608" w:type="dxa"/>
          </w:tcPr>
          <w:p w14:paraId="679D041A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action required</w:t>
            </w:r>
          </w:p>
        </w:tc>
      </w:tr>
      <w:tr w14:paraId="2D0A0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D0CE9E5">
            <w:pPr>
              <w:spacing w:line="240" w:lineRule="auto"/>
            </w:pPr>
            <w:r>
              <w:rPr>
                <w:sz w:val="17"/>
              </w:rPr>
              <w:t>Action taken</w:t>
            </w:r>
          </w:p>
        </w:tc>
        <w:tc>
          <w:tcPr>
            <w:tcW w:w="1872" w:type="dxa"/>
          </w:tcPr>
          <w:p w14:paraId="09836928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60C46EEB">
            <w:pPr>
              <w:spacing w:line="240" w:lineRule="auto"/>
            </w:pPr>
          </w:p>
        </w:tc>
        <w:tc>
          <w:tcPr>
            <w:tcW w:w="4608" w:type="dxa"/>
          </w:tcPr>
          <w:p w14:paraId="06363C29">
            <w:pPr>
              <w:spacing w:line="240" w:lineRule="auto"/>
            </w:pPr>
          </w:p>
        </w:tc>
      </w:tr>
    </w:tbl>
    <w:p w14:paraId="1C80A861"/>
    <w:p w14:paraId="073E9B42"/>
    <w:p w14:paraId="2CA9653F">
      <w:r>
        <w:br w:type="page"/>
      </w:r>
    </w:p>
    <w:p w14:paraId="75C16D67">
      <w:pPr>
        <w:pStyle w:val="2"/>
      </w:pPr>
      <w:r>
        <w:t>19. L · SAFETY (ISO 45001)</w:t>
      </w:r>
    </w:p>
    <w:p w14:paraId="0B3F39B3">
      <w:pPr>
        <w:pStyle w:val="3"/>
      </w:pPr>
      <w:r>
        <w:t>🦺 Safety Incident &amp; Near-Miss (FRM-SAF-006/007)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63F40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386B701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0289D360">
            <w:pPr>
              <w:spacing w:line="240" w:lineRule="auto"/>
            </w:pPr>
            <w:r>
              <w:rPr>
                <w:sz w:val="19"/>
              </w:rPr>
              <w:t>ehs_incidents</w:t>
            </w:r>
          </w:p>
        </w:tc>
      </w:tr>
      <w:tr w14:paraId="271A2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6F4097F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0E467DB9">
            <w:pPr>
              <w:spacing w:line="240" w:lineRule="auto"/>
            </w:pPr>
            <w:r>
              <w:rPr>
                <w:sz w:val="19"/>
              </w:rPr>
              <w:t>45001 §10.2·R2 Core 3</w:t>
            </w:r>
          </w:p>
        </w:tc>
      </w:tr>
      <w:tr w14:paraId="0739B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F0115AF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4BE5F496">
            <w:pPr>
              <w:spacing w:line="240" w:lineRule="auto"/>
            </w:pPr>
            <w:r>
              <w:rPr>
                <w:sz w:val="19"/>
              </w:rPr>
              <w:t>L · SAFETY (ISO 45001)</w:t>
            </w:r>
          </w:p>
        </w:tc>
      </w:tr>
    </w:tbl>
    <w:p w14:paraId="7AF3ADEE"/>
    <w:p w14:paraId="3B60CDEA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6AA76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74B14BD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5FACE76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2AC7F1A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7A44E2C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2A8BA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D59B38E">
            <w:pPr>
              <w:spacing w:line="240" w:lineRule="auto"/>
            </w:pPr>
            <w:r>
              <w:rPr>
                <w:sz w:val="17"/>
              </w:rPr>
              <w:t>Date / Time</w:t>
            </w:r>
          </w:p>
        </w:tc>
        <w:tc>
          <w:tcPr>
            <w:tcW w:w="1872" w:type="dxa"/>
          </w:tcPr>
          <w:p w14:paraId="3B0FFBBC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00BE433D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2A46D909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4D4F9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2412079">
            <w:pPr>
              <w:spacing w:line="240" w:lineRule="auto"/>
            </w:pPr>
            <w:r>
              <w:rPr>
                <w:sz w:val="17"/>
              </w:rPr>
              <w:t>Location</w:t>
            </w:r>
          </w:p>
        </w:tc>
        <w:tc>
          <w:tcPr>
            <w:tcW w:w="1872" w:type="dxa"/>
          </w:tcPr>
          <w:p w14:paraId="5029524E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365DD67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5EFDD931">
            <w:pPr>
              <w:spacing w:line="240" w:lineRule="auto"/>
            </w:pPr>
            <w:r>
              <w:rPr>
                <w:sz w:val="17"/>
              </w:rPr>
              <w:t>由庫存地圖（🗺️ 地圖按鈕）選取。</w:t>
            </w:r>
          </w:p>
        </w:tc>
      </w:tr>
      <w:tr w14:paraId="59788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C247E16">
            <w:pPr>
              <w:spacing w:line="240" w:lineRule="auto"/>
            </w:pPr>
            <w:r>
              <w:rPr>
                <w:sz w:val="17"/>
              </w:rPr>
              <w:t>Person(s) involved</w:t>
            </w:r>
          </w:p>
        </w:tc>
        <w:tc>
          <w:tcPr>
            <w:tcW w:w="1872" w:type="dxa"/>
          </w:tcPr>
          <w:p w14:paraId="3746A081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3CFA4698">
            <w:pPr>
              <w:spacing w:line="240" w:lineRule="auto"/>
            </w:pPr>
          </w:p>
        </w:tc>
        <w:tc>
          <w:tcPr>
            <w:tcW w:w="4608" w:type="dxa"/>
          </w:tcPr>
          <w:p w14:paraId="1EE6F5EB">
            <w:pPr>
              <w:spacing w:line="240" w:lineRule="auto"/>
            </w:pPr>
          </w:p>
        </w:tc>
      </w:tr>
      <w:tr w14:paraId="0DD80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7A1B6CD">
            <w:pPr>
              <w:spacing w:line="240" w:lineRule="auto"/>
            </w:pPr>
            <w:r>
              <w:rPr>
                <w:sz w:val="17"/>
              </w:rPr>
              <w:t>Witnesses</w:t>
            </w:r>
          </w:p>
        </w:tc>
        <w:tc>
          <w:tcPr>
            <w:tcW w:w="1872" w:type="dxa"/>
          </w:tcPr>
          <w:p w14:paraId="7E316512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1BD83A7">
            <w:pPr>
              <w:spacing w:line="240" w:lineRule="auto"/>
            </w:pPr>
          </w:p>
        </w:tc>
        <w:tc>
          <w:tcPr>
            <w:tcW w:w="4608" w:type="dxa"/>
          </w:tcPr>
          <w:p w14:paraId="649E5949">
            <w:pPr>
              <w:spacing w:line="240" w:lineRule="auto"/>
            </w:pPr>
          </w:p>
        </w:tc>
      </w:tr>
      <w:tr w14:paraId="0A3A5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E10659E">
            <w:pPr>
              <w:spacing w:line="240" w:lineRule="auto"/>
            </w:pPr>
            <w:r>
              <w:rPr>
                <w:sz w:val="17"/>
              </w:rPr>
              <w:t>Type</w:t>
            </w:r>
          </w:p>
        </w:tc>
        <w:tc>
          <w:tcPr>
            <w:tcW w:w="1872" w:type="dxa"/>
          </w:tcPr>
          <w:p w14:paraId="5D507F33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BB72D95">
            <w:pPr>
              <w:spacing w:line="240" w:lineRule="auto"/>
            </w:pPr>
          </w:p>
        </w:tc>
        <w:tc>
          <w:tcPr>
            <w:tcW w:w="4608" w:type="dxa"/>
          </w:tcPr>
          <w:p w14:paraId="6651AE02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near miss (FRM-SAF-007)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first aid (FRM-SAF-005)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injury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chemical / FM exposure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spill (FRM-ENV-005)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fire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property damage</w:t>
            </w:r>
          </w:p>
        </w:tc>
      </w:tr>
      <w:tr w14:paraId="6BDAB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835FAF3">
            <w:pPr>
              <w:spacing w:line="240" w:lineRule="auto"/>
            </w:pPr>
            <w:r>
              <w:rPr>
                <w:sz w:val="17"/>
              </w:rPr>
              <w:t>Description of event</w:t>
            </w:r>
          </w:p>
        </w:tc>
        <w:tc>
          <w:tcPr>
            <w:tcW w:w="1872" w:type="dxa"/>
          </w:tcPr>
          <w:p w14:paraId="1C3E7A79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6ABEDE3B">
            <w:pPr>
              <w:spacing w:line="240" w:lineRule="auto"/>
            </w:pPr>
          </w:p>
        </w:tc>
        <w:tc>
          <w:tcPr>
            <w:tcW w:w="4608" w:type="dxa"/>
          </w:tcPr>
          <w:p w14:paraId="64E1C45B">
            <w:pPr>
              <w:spacing w:line="240" w:lineRule="auto"/>
            </w:pPr>
          </w:p>
        </w:tc>
      </w:tr>
      <w:tr w14:paraId="1157B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7EE1FE6">
            <w:pPr>
              <w:spacing w:line="240" w:lineRule="auto"/>
            </w:pPr>
            <w:r>
              <w:rPr>
                <w:sz w:val="17"/>
              </w:rPr>
              <w:t>Root cause (5-Why)</w:t>
            </w:r>
          </w:p>
        </w:tc>
        <w:tc>
          <w:tcPr>
            <w:tcW w:w="1872" w:type="dxa"/>
          </w:tcPr>
          <w:p w14:paraId="56EE31D9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41A5EE80">
            <w:pPr>
              <w:spacing w:line="240" w:lineRule="auto"/>
            </w:pPr>
          </w:p>
        </w:tc>
        <w:tc>
          <w:tcPr>
            <w:tcW w:w="4608" w:type="dxa"/>
          </w:tcPr>
          <w:p w14:paraId="56A2BF5C">
            <w:pPr>
              <w:spacing w:line="240" w:lineRule="auto"/>
            </w:pPr>
          </w:p>
        </w:tc>
      </w:tr>
      <w:tr w14:paraId="1585D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91F00CC">
            <w:pPr>
              <w:spacing w:line="240" w:lineRule="auto"/>
            </w:pPr>
            <w:r>
              <w:rPr>
                <w:sz w:val="17"/>
              </w:rPr>
              <w:t>Corrective actions (CAR ref FRM-QC-004)</w:t>
            </w:r>
          </w:p>
        </w:tc>
        <w:tc>
          <w:tcPr>
            <w:tcW w:w="1872" w:type="dxa"/>
          </w:tcPr>
          <w:p w14:paraId="7C5D75A0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2E6A7FE4">
            <w:pPr>
              <w:spacing w:line="240" w:lineRule="auto"/>
            </w:pPr>
          </w:p>
        </w:tc>
        <w:tc>
          <w:tcPr>
            <w:tcW w:w="4608" w:type="dxa"/>
          </w:tcPr>
          <w:p w14:paraId="71029806">
            <w:pPr>
              <w:spacing w:line="240" w:lineRule="auto"/>
            </w:pPr>
          </w:p>
        </w:tc>
      </w:tr>
      <w:tr w14:paraId="081BE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E3ACFF6">
            <w:pPr>
              <w:spacing w:line="240" w:lineRule="auto"/>
            </w:pPr>
            <w:r>
              <w:rPr>
                <w:sz w:val="17"/>
              </w:rPr>
              <w:t>Risk assessment updated (FRM-SAF-002)</w:t>
            </w:r>
          </w:p>
        </w:tc>
        <w:tc>
          <w:tcPr>
            <w:tcW w:w="1872" w:type="dxa"/>
          </w:tcPr>
          <w:p w14:paraId="506BFCEC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F29E01F">
            <w:pPr>
              <w:spacing w:line="240" w:lineRule="auto"/>
            </w:pPr>
          </w:p>
        </w:tc>
        <w:tc>
          <w:tcPr>
            <w:tcW w:w="4608" w:type="dxa"/>
          </w:tcPr>
          <w:p w14:paraId="52AE8B62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</w:p>
        </w:tc>
      </w:tr>
      <w:tr w14:paraId="161E2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E5EF709">
            <w:pPr>
              <w:spacing w:line="240" w:lineRule="auto"/>
            </w:pPr>
            <w:r>
              <w:rPr>
                <w:sz w:val="17"/>
              </w:rPr>
              <w:t>Reported to authority</w:t>
            </w:r>
          </w:p>
        </w:tc>
        <w:tc>
          <w:tcPr>
            <w:tcW w:w="1872" w:type="dxa"/>
          </w:tcPr>
          <w:p w14:paraId="3B3C9B0F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64D52FD">
            <w:pPr>
              <w:spacing w:line="240" w:lineRule="auto"/>
            </w:pPr>
          </w:p>
        </w:tc>
        <w:tc>
          <w:tcPr>
            <w:tcW w:w="4608" w:type="dxa"/>
          </w:tcPr>
          <w:p w14:paraId="76D3DAFC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50AB9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201C4FD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6789AE81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28B22E22">
            <w:pPr>
              <w:spacing w:line="240" w:lineRule="auto"/>
            </w:pPr>
          </w:p>
        </w:tc>
        <w:tc>
          <w:tcPr>
            <w:tcW w:w="4608" w:type="dxa"/>
          </w:tcPr>
          <w:p w14:paraId="37EE6929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investigating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action taken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40471603"/>
    <w:p w14:paraId="4C48C202">
      <w:pPr>
        <w:pStyle w:val="4"/>
      </w:pPr>
      <w:r>
        <w:t>狀態生命週期</w:t>
      </w:r>
    </w:p>
    <w:p w14:paraId="36B9D325">
      <w:pPr>
        <w:pStyle w:val="23"/>
      </w:pPr>
      <w:r>
        <w:t>open</w:t>
      </w:r>
    </w:p>
    <w:p w14:paraId="46373FB2">
      <w:pPr>
        <w:pStyle w:val="23"/>
      </w:pPr>
      <w:r>
        <w:t>investigating</w:t>
      </w:r>
    </w:p>
    <w:p w14:paraId="652C5A43">
      <w:pPr>
        <w:pStyle w:val="23"/>
      </w:pPr>
      <w:r>
        <w:t>action taken</w:t>
      </w:r>
    </w:p>
    <w:p w14:paraId="152678AA">
      <w:pPr>
        <w:pStyle w:val="23"/>
      </w:pPr>
      <w:r>
        <w:t>closed</w:t>
      </w:r>
    </w:p>
    <w:p w14:paraId="0D02640A"/>
    <w:p w14:paraId="2B3D6493">
      <w:r>
        <w:br w:type="page"/>
      </w:r>
    </w:p>
    <w:p w14:paraId="1A5D42F4">
      <w:pPr>
        <w:pStyle w:val="2"/>
      </w:pPr>
      <w:r>
        <w:t>20. K · ENVIRONMENTAL (ISO 14001)</w:t>
      </w:r>
    </w:p>
    <w:p w14:paraId="50936801">
      <w:pPr>
        <w:pStyle w:val="3"/>
      </w:pPr>
      <w:r>
        <w:t>📜 Permit, License &amp; Legal Register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64691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2A7E2BC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6AE6E9BE">
            <w:pPr>
              <w:spacing w:line="240" w:lineRule="auto"/>
            </w:pPr>
            <w:r>
              <w:rPr>
                <w:sz w:val="19"/>
              </w:rPr>
              <w:t>env_permits</w:t>
            </w:r>
          </w:p>
        </w:tc>
      </w:tr>
      <w:tr w14:paraId="15EE0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105353E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6610B92D">
            <w:pPr>
              <w:spacing w:line="240" w:lineRule="auto"/>
            </w:pPr>
            <w:r>
              <w:rPr>
                <w:sz w:val="19"/>
              </w:rPr>
              <w:t>14001 §6.1.3·R2 Core 4</w:t>
            </w:r>
          </w:p>
        </w:tc>
      </w:tr>
      <w:tr w14:paraId="733D4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B93FA6C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5C15F707">
            <w:pPr>
              <w:spacing w:line="240" w:lineRule="auto"/>
            </w:pPr>
            <w:r>
              <w:rPr>
                <w:sz w:val="19"/>
              </w:rPr>
              <w:t>K · ENVIRONMENTAL (ISO 14001)</w:t>
            </w:r>
          </w:p>
        </w:tc>
      </w:tr>
    </w:tbl>
    <w:p w14:paraId="1D8DE5B5"/>
    <w:p w14:paraId="5F1A47FC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1EC10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460F864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3809750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03C5FD8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2914EC6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74C70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A2D6B6D">
            <w:pPr>
              <w:spacing w:line="240" w:lineRule="auto"/>
            </w:pPr>
            <w:r>
              <w:rPr>
                <w:sz w:val="17"/>
              </w:rPr>
              <w:t>Permit / License (incl. R2 cert, EPA Handler ID CAR000388173)</w:t>
            </w:r>
          </w:p>
        </w:tc>
        <w:tc>
          <w:tcPr>
            <w:tcW w:w="1872" w:type="dxa"/>
          </w:tcPr>
          <w:p w14:paraId="562EA7E5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624E9723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53ABF640">
            <w:pPr>
              <w:spacing w:line="240" w:lineRule="auto"/>
            </w:pPr>
          </w:p>
        </w:tc>
      </w:tr>
      <w:tr w14:paraId="5DA53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2D79F2FD">
            <w:pPr>
              <w:spacing w:line="240" w:lineRule="auto"/>
            </w:pPr>
            <w:r>
              <w:rPr>
                <w:sz w:val="17"/>
              </w:rPr>
              <w:t>Agency / CB</w:t>
            </w:r>
          </w:p>
        </w:tc>
        <w:tc>
          <w:tcPr>
            <w:tcW w:w="1872" w:type="dxa"/>
          </w:tcPr>
          <w:p w14:paraId="6BE44C42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3DFC8729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2B80767D">
            <w:pPr>
              <w:spacing w:line="240" w:lineRule="auto"/>
            </w:pPr>
          </w:p>
        </w:tc>
      </w:tr>
      <w:tr w14:paraId="5FCE2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021A34E">
            <w:pPr>
              <w:spacing w:line="240" w:lineRule="auto"/>
            </w:pPr>
            <w:r>
              <w:rPr>
                <w:sz w:val="17"/>
              </w:rPr>
              <w:t>Scope / conditions</w:t>
            </w:r>
          </w:p>
        </w:tc>
        <w:tc>
          <w:tcPr>
            <w:tcW w:w="1872" w:type="dxa"/>
          </w:tcPr>
          <w:p w14:paraId="43A23617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03329AE7">
            <w:pPr>
              <w:spacing w:line="240" w:lineRule="auto"/>
            </w:pPr>
          </w:p>
        </w:tc>
        <w:tc>
          <w:tcPr>
            <w:tcW w:w="4608" w:type="dxa"/>
          </w:tcPr>
          <w:p w14:paraId="008D3A1B">
            <w:pPr>
              <w:spacing w:line="240" w:lineRule="auto"/>
            </w:pPr>
          </w:p>
        </w:tc>
      </w:tr>
      <w:tr w14:paraId="7F078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0E6D156">
            <w:pPr>
              <w:spacing w:line="240" w:lineRule="auto"/>
            </w:pPr>
            <w:r>
              <w:rPr>
                <w:sz w:val="17"/>
              </w:rPr>
              <w:t>Expiry / surveillance date</w:t>
            </w:r>
          </w:p>
        </w:tc>
        <w:tc>
          <w:tcPr>
            <w:tcW w:w="1872" w:type="dxa"/>
          </w:tcPr>
          <w:p w14:paraId="553280A2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7AA9749A">
            <w:pPr>
              <w:spacing w:line="240" w:lineRule="auto"/>
            </w:pPr>
          </w:p>
        </w:tc>
        <w:tc>
          <w:tcPr>
            <w:tcW w:w="4608" w:type="dxa"/>
          </w:tcPr>
          <w:p w14:paraId="328CFC4A">
            <w:pPr>
              <w:spacing w:line="240" w:lineRule="auto"/>
            </w:pPr>
          </w:p>
        </w:tc>
      </w:tr>
      <w:tr w14:paraId="18C9D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4411B1E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682794C5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602F45B">
            <w:pPr>
              <w:spacing w:line="240" w:lineRule="auto"/>
            </w:pPr>
          </w:p>
        </w:tc>
        <w:tc>
          <w:tcPr>
            <w:tcW w:w="4608" w:type="dxa"/>
          </w:tcPr>
          <w:p w14:paraId="28CB1F1E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valid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renewal 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expired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suspended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309E84EE"/>
    <w:p w14:paraId="2CA337F0">
      <w:pPr>
        <w:pStyle w:val="4"/>
      </w:pPr>
      <w:r>
        <w:t>狀態生命週期</w:t>
      </w:r>
    </w:p>
    <w:p w14:paraId="1B3C750D">
      <w:pPr>
        <w:pStyle w:val="23"/>
      </w:pPr>
      <w:r>
        <w:t>valid</w:t>
      </w:r>
    </w:p>
    <w:p w14:paraId="23B80B04">
      <w:pPr>
        <w:pStyle w:val="23"/>
      </w:pPr>
      <w:r>
        <w:t>renewal due</w:t>
      </w:r>
    </w:p>
    <w:p w14:paraId="4F8121C2">
      <w:pPr>
        <w:pStyle w:val="23"/>
      </w:pPr>
      <w:r>
        <w:t>expired</w:t>
      </w:r>
    </w:p>
    <w:p w14:paraId="65585BE1">
      <w:pPr>
        <w:pStyle w:val="23"/>
      </w:pPr>
      <w:r>
        <w:t>suspended</w:t>
      </w:r>
    </w:p>
    <w:p w14:paraId="3A8DF037"/>
    <w:p w14:paraId="14D400B8">
      <w:r>
        <w:br w:type="page"/>
      </w:r>
    </w:p>
    <w:p w14:paraId="3D95FD82">
      <w:pPr>
        <w:pStyle w:val="3"/>
      </w:pPr>
      <w:r>
        <w:t>🌍 Environmental Aspects &amp; Impacts Register (FRM-ENV-001)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3DED9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F460A65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1E867FDB">
            <w:pPr>
              <w:spacing w:line="240" w:lineRule="auto"/>
            </w:pPr>
            <w:r>
              <w:rPr>
                <w:sz w:val="19"/>
              </w:rPr>
              <w:t>env_aspects</w:t>
            </w:r>
          </w:p>
        </w:tc>
      </w:tr>
      <w:tr w14:paraId="47A72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8883E20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64B108B6">
            <w:pPr>
              <w:spacing w:line="240" w:lineRule="auto"/>
            </w:pPr>
            <w:r>
              <w:rPr>
                <w:sz w:val="19"/>
              </w:rPr>
              <w:t>14001 §6.1.2</w:t>
            </w:r>
          </w:p>
        </w:tc>
      </w:tr>
      <w:tr w14:paraId="3E970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E023BE6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69E3DF06">
            <w:pPr>
              <w:spacing w:line="240" w:lineRule="auto"/>
            </w:pPr>
            <w:r>
              <w:rPr>
                <w:sz w:val="19"/>
              </w:rPr>
              <w:t>K · ENVIRONMENTAL (ISO 14001)</w:t>
            </w:r>
          </w:p>
        </w:tc>
      </w:tr>
    </w:tbl>
    <w:p w14:paraId="52600A69"/>
    <w:p w14:paraId="6F4FD977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0BA98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34DAE5D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5420DCC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2887C72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202AA27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493E2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3265902">
            <w:pPr>
              <w:spacing w:line="240" w:lineRule="auto"/>
            </w:pPr>
            <w:r>
              <w:rPr>
                <w:sz w:val="17"/>
              </w:rPr>
              <w:t>Activity / process</w:t>
            </w:r>
          </w:p>
        </w:tc>
        <w:tc>
          <w:tcPr>
            <w:tcW w:w="1872" w:type="dxa"/>
          </w:tcPr>
          <w:p w14:paraId="7852C946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A286337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7B5E7D67">
            <w:pPr>
              <w:spacing w:line="240" w:lineRule="auto"/>
            </w:pPr>
          </w:p>
        </w:tc>
      </w:tr>
      <w:tr w14:paraId="21C6B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F278B4D">
            <w:pPr>
              <w:spacing w:line="240" w:lineRule="auto"/>
            </w:pPr>
            <w:r>
              <w:rPr>
                <w:sz w:val="17"/>
              </w:rPr>
              <w:t>Environmental aspect</w:t>
            </w:r>
          </w:p>
        </w:tc>
        <w:tc>
          <w:tcPr>
            <w:tcW w:w="1872" w:type="dxa"/>
          </w:tcPr>
          <w:p w14:paraId="67604050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80578AA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3B97A4C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dust / particulate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noise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energy use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waste generation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hazardous material storage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storm water runoff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spill potential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transport emissions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focus material handling</w:t>
            </w:r>
          </w:p>
        </w:tc>
      </w:tr>
      <w:tr w14:paraId="405E0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96BDDD6">
            <w:pPr>
              <w:spacing w:line="240" w:lineRule="auto"/>
            </w:pPr>
            <w:r>
              <w:rPr>
                <w:sz w:val="17"/>
              </w:rPr>
              <w:t>Impact</w:t>
            </w:r>
          </w:p>
        </w:tc>
        <w:tc>
          <w:tcPr>
            <w:tcW w:w="1872" w:type="dxa"/>
          </w:tcPr>
          <w:p w14:paraId="63D154F0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52C43BE4">
            <w:pPr>
              <w:spacing w:line="240" w:lineRule="auto"/>
            </w:pPr>
          </w:p>
        </w:tc>
        <w:tc>
          <w:tcPr>
            <w:tcW w:w="4608" w:type="dxa"/>
          </w:tcPr>
          <w:p w14:paraId="2FACAB9C">
            <w:pPr>
              <w:spacing w:line="240" w:lineRule="auto"/>
            </w:pPr>
          </w:p>
        </w:tc>
      </w:tr>
      <w:tr w14:paraId="0E4E2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3F82370">
            <w:pPr>
              <w:spacing w:line="240" w:lineRule="auto"/>
            </w:pPr>
            <w:r>
              <w:rPr>
                <w:sz w:val="17"/>
              </w:rPr>
              <w:t>Condition</w:t>
            </w:r>
          </w:p>
        </w:tc>
        <w:tc>
          <w:tcPr>
            <w:tcW w:w="1872" w:type="dxa"/>
          </w:tcPr>
          <w:p w14:paraId="2A65E5B6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996E8CA">
            <w:pPr>
              <w:spacing w:line="240" w:lineRule="auto"/>
            </w:pPr>
          </w:p>
        </w:tc>
        <w:tc>
          <w:tcPr>
            <w:tcW w:w="4608" w:type="dxa"/>
          </w:tcPr>
          <w:p w14:paraId="31BB0073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normal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abnormal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emergency</w:t>
            </w:r>
          </w:p>
        </w:tc>
      </w:tr>
      <w:tr w14:paraId="4955A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4C2AA2B">
            <w:pPr>
              <w:spacing w:line="240" w:lineRule="auto"/>
            </w:pPr>
            <w:r>
              <w:rPr>
                <w:sz w:val="17"/>
              </w:rPr>
              <w:t>Severity 1-5</w:t>
            </w:r>
          </w:p>
        </w:tc>
        <w:tc>
          <w:tcPr>
            <w:tcW w:w="1872" w:type="dxa"/>
          </w:tcPr>
          <w:p w14:paraId="2811F081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200CAFC0">
            <w:pPr>
              <w:spacing w:line="240" w:lineRule="auto"/>
            </w:pPr>
          </w:p>
        </w:tc>
        <w:tc>
          <w:tcPr>
            <w:tcW w:w="4608" w:type="dxa"/>
          </w:tcPr>
          <w:p w14:paraId="76901F99">
            <w:pPr>
              <w:spacing w:line="240" w:lineRule="auto"/>
            </w:pPr>
          </w:p>
        </w:tc>
      </w:tr>
      <w:tr w14:paraId="09C31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80A8B5A">
            <w:pPr>
              <w:spacing w:line="240" w:lineRule="auto"/>
            </w:pPr>
            <w:r>
              <w:rPr>
                <w:sz w:val="17"/>
              </w:rPr>
              <w:t>Likelihood 1-5</w:t>
            </w:r>
          </w:p>
        </w:tc>
        <w:tc>
          <w:tcPr>
            <w:tcW w:w="1872" w:type="dxa"/>
          </w:tcPr>
          <w:p w14:paraId="74B6C921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5803C080">
            <w:pPr>
              <w:spacing w:line="240" w:lineRule="auto"/>
            </w:pPr>
          </w:p>
        </w:tc>
        <w:tc>
          <w:tcPr>
            <w:tcW w:w="4608" w:type="dxa"/>
          </w:tcPr>
          <w:p w14:paraId="44B1FBE9">
            <w:pPr>
              <w:spacing w:line="240" w:lineRule="auto"/>
            </w:pPr>
          </w:p>
        </w:tc>
      </w:tr>
      <w:tr w14:paraId="1AEEB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6D1B1BB">
            <w:pPr>
              <w:spacing w:line="240" w:lineRule="auto"/>
            </w:pPr>
            <w:r>
              <w:rPr>
                <w:sz w:val="17"/>
              </w:rPr>
              <w:t>Significant aspect</w:t>
            </w:r>
          </w:p>
        </w:tc>
        <w:tc>
          <w:tcPr>
            <w:tcW w:w="1872" w:type="dxa"/>
          </w:tcPr>
          <w:p w14:paraId="40C99D0B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07A8833">
            <w:pPr>
              <w:spacing w:line="240" w:lineRule="auto"/>
            </w:pPr>
          </w:p>
        </w:tc>
        <w:tc>
          <w:tcPr>
            <w:tcW w:w="4608" w:type="dxa"/>
          </w:tcPr>
          <w:p w14:paraId="72B44858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controls required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0FB26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E12595A">
            <w:pPr>
              <w:spacing w:line="240" w:lineRule="auto"/>
            </w:pPr>
            <w:r>
              <w:rPr>
                <w:sz w:val="17"/>
              </w:rPr>
              <w:t>Operational controls (SOP / permit / containment)</w:t>
            </w:r>
          </w:p>
        </w:tc>
        <w:tc>
          <w:tcPr>
            <w:tcW w:w="1872" w:type="dxa"/>
          </w:tcPr>
          <w:p w14:paraId="1C8743D1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68E2960E">
            <w:pPr>
              <w:spacing w:line="240" w:lineRule="auto"/>
            </w:pPr>
          </w:p>
        </w:tc>
        <w:tc>
          <w:tcPr>
            <w:tcW w:w="4608" w:type="dxa"/>
          </w:tcPr>
          <w:p w14:paraId="72E714E0">
            <w:pPr>
              <w:spacing w:line="240" w:lineRule="auto"/>
            </w:pPr>
          </w:p>
        </w:tc>
      </w:tr>
      <w:tr w14:paraId="5F3F7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B27861C">
            <w:pPr>
              <w:spacing w:line="240" w:lineRule="auto"/>
            </w:pPr>
            <w:r>
              <w:rPr>
                <w:sz w:val="17"/>
              </w:rPr>
              <w:t>Next review</w:t>
            </w:r>
          </w:p>
        </w:tc>
        <w:tc>
          <w:tcPr>
            <w:tcW w:w="1872" w:type="dxa"/>
          </w:tcPr>
          <w:p w14:paraId="58BA73A6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34FD4812">
            <w:pPr>
              <w:spacing w:line="240" w:lineRule="auto"/>
            </w:pPr>
          </w:p>
        </w:tc>
        <w:tc>
          <w:tcPr>
            <w:tcW w:w="4608" w:type="dxa"/>
          </w:tcPr>
          <w:p w14:paraId="38F8D809">
            <w:pPr>
              <w:spacing w:line="240" w:lineRule="auto"/>
            </w:pPr>
          </w:p>
        </w:tc>
      </w:tr>
      <w:tr w14:paraId="7F962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A6F984F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36F92801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86AD20E">
            <w:pPr>
              <w:spacing w:line="240" w:lineRule="auto"/>
            </w:pPr>
          </w:p>
        </w:tc>
        <w:tc>
          <w:tcPr>
            <w:tcW w:w="4608" w:type="dxa"/>
          </w:tcPr>
          <w:p w14:paraId="66F607E5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current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review 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superseded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3F9BB050"/>
    <w:p w14:paraId="612218C2">
      <w:r>
        <w:br w:type="page"/>
      </w:r>
    </w:p>
    <w:p w14:paraId="5E51F936">
      <w:pPr>
        <w:pStyle w:val="4"/>
      </w:pPr>
      <w:r>
        <w:t>狀態生命週期</w:t>
      </w:r>
    </w:p>
    <w:p w14:paraId="4D896532">
      <w:pPr>
        <w:pStyle w:val="23"/>
      </w:pPr>
      <w:r>
        <w:t>current</w:t>
      </w:r>
    </w:p>
    <w:p w14:paraId="0C53C43C">
      <w:pPr>
        <w:pStyle w:val="23"/>
      </w:pPr>
      <w:r>
        <w:t>review due</w:t>
      </w:r>
    </w:p>
    <w:p w14:paraId="7FB1DFB8">
      <w:pPr>
        <w:pStyle w:val="23"/>
      </w:pPr>
      <w:r>
        <w:t>superseded</w:t>
      </w:r>
    </w:p>
    <w:p w14:paraId="67185CE0"/>
    <w:p w14:paraId="11463465">
      <w:r>
        <w:br w:type="page"/>
      </w:r>
    </w:p>
    <w:p w14:paraId="2CF9B370">
      <w:pPr>
        <w:pStyle w:val="3"/>
      </w:pPr>
      <w:r>
        <w:t>⚖️ Compliance Obligations Evaluation (FRM-ENV-004)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1D09C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A418E8C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3E0BC34C">
            <w:pPr>
              <w:spacing w:line="240" w:lineRule="auto"/>
            </w:pPr>
            <w:r>
              <w:rPr>
                <w:sz w:val="19"/>
              </w:rPr>
              <w:t>legal_eval</w:t>
            </w:r>
          </w:p>
        </w:tc>
      </w:tr>
      <w:tr w14:paraId="49D73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C497DE6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6EC2861F">
            <w:pPr>
              <w:spacing w:line="240" w:lineRule="auto"/>
            </w:pPr>
            <w:r>
              <w:rPr>
                <w:sz w:val="19"/>
              </w:rPr>
              <w:t>14001 §9.1.2·45001 §9.1.2·R2 Core 4</w:t>
            </w:r>
          </w:p>
        </w:tc>
      </w:tr>
      <w:tr w14:paraId="6AC70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927D495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06C4D4CA">
            <w:pPr>
              <w:spacing w:line="240" w:lineRule="auto"/>
            </w:pPr>
            <w:r>
              <w:rPr>
                <w:sz w:val="19"/>
              </w:rPr>
              <w:t>K · ENVIRONMENTAL (ISO 14001)</w:t>
            </w:r>
          </w:p>
        </w:tc>
      </w:tr>
    </w:tbl>
    <w:p w14:paraId="0AF0975D"/>
    <w:p w14:paraId="649D74E8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26FED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51C2ED9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28A2179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1F55F6A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0CC10F7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7AAE8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FFCF14E">
            <w:pPr>
              <w:spacing w:line="240" w:lineRule="auto"/>
            </w:pPr>
            <w:r>
              <w:rPr>
                <w:sz w:val="17"/>
              </w:rPr>
              <w:t>Evaluation date</w:t>
            </w:r>
          </w:p>
        </w:tc>
        <w:tc>
          <w:tcPr>
            <w:tcW w:w="1872" w:type="dxa"/>
          </w:tcPr>
          <w:p w14:paraId="5CC9B82B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0BBE9F63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195AE36D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639EF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55F5015">
            <w:pPr>
              <w:spacing w:line="240" w:lineRule="auto"/>
            </w:pPr>
            <w:r>
              <w:rPr>
                <w:sz w:val="17"/>
              </w:rPr>
              <w:t>Evaluated by</w:t>
            </w:r>
          </w:p>
        </w:tc>
        <w:tc>
          <w:tcPr>
            <w:tcW w:w="1872" w:type="dxa"/>
          </w:tcPr>
          <w:p w14:paraId="64847BF8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9485FA8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B0ED084">
            <w:pPr>
              <w:spacing w:line="240" w:lineRule="auto"/>
            </w:pPr>
            <w:r>
              <w:rPr>
                <w:sz w:val="17"/>
              </w:rPr>
              <w:t>填本人姓名 — 您對本記錄具名負責。</w:t>
            </w:r>
          </w:p>
        </w:tc>
      </w:tr>
      <w:tr w14:paraId="1C21E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AFE3D39">
            <w:pPr>
              <w:spacing w:line="240" w:lineRule="auto"/>
            </w:pPr>
            <w:r>
              <w:rPr>
                <w:sz w:val="17"/>
              </w:rPr>
              <w:t>Legal / other requirement (statute, permit condition, R2 code)</w:t>
            </w:r>
          </w:p>
        </w:tc>
        <w:tc>
          <w:tcPr>
            <w:tcW w:w="1872" w:type="dxa"/>
          </w:tcPr>
          <w:p w14:paraId="1AEA1550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2E9E5DEE">
            <w:pPr>
              <w:spacing w:line="240" w:lineRule="auto"/>
            </w:pPr>
          </w:p>
        </w:tc>
        <w:tc>
          <w:tcPr>
            <w:tcW w:w="4608" w:type="dxa"/>
          </w:tcPr>
          <w:p w14:paraId="4FED1446">
            <w:pPr>
              <w:spacing w:line="240" w:lineRule="auto"/>
            </w:pPr>
          </w:p>
        </w:tc>
      </w:tr>
      <w:tr w14:paraId="3F58D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F6956AF">
            <w:pPr>
              <w:spacing w:line="240" w:lineRule="auto"/>
            </w:pPr>
            <w:r>
              <w:rPr>
                <w:sz w:val="17"/>
              </w:rPr>
              <w:t>Applies to</w:t>
            </w:r>
          </w:p>
        </w:tc>
        <w:tc>
          <w:tcPr>
            <w:tcW w:w="1872" w:type="dxa"/>
          </w:tcPr>
          <w:p w14:paraId="3A0E7BA3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7A342ECC">
            <w:pPr>
              <w:spacing w:line="240" w:lineRule="auto"/>
            </w:pPr>
          </w:p>
        </w:tc>
        <w:tc>
          <w:tcPr>
            <w:tcW w:w="4608" w:type="dxa"/>
          </w:tcPr>
          <w:p w14:paraId="26A1EDE4">
            <w:pPr>
              <w:spacing w:line="240" w:lineRule="auto"/>
            </w:pPr>
          </w:p>
        </w:tc>
      </w:tr>
      <w:tr w14:paraId="4BD3E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B480B7F">
            <w:pPr>
              <w:spacing w:line="240" w:lineRule="auto"/>
            </w:pPr>
            <w:r>
              <w:rPr>
                <w:sz w:val="17"/>
              </w:rPr>
              <w:t>Compliance status</w:t>
            </w:r>
          </w:p>
        </w:tc>
        <w:tc>
          <w:tcPr>
            <w:tcW w:w="1872" w:type="dxa"/>
          </w:tcPr>
          <w:p w14:paraId="37D87AB3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1B1735C">
            <w:pPr>
              <w:spacing w:line="240" w:lineRule="auto"/>
            </w:pPr>
          </w:p>
        </w:tc>
        <w:tc>
          <w:tcPr>
            <w:tcW w:w="4608" w:type="dxa"/>
          </w:tcPr>
          <w:p w14:paraId="4402D53D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compliant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minor gap — action plan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non-compliant — CAPA raised (FRM-QC-004)</w:t>
            </w:r>
          </w:p>
        </w:tc>
      </w:tr>
      <w:tr w14:paraId="77E76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53711BA">
            <w:pPr>
              <w:spacing w:line="240" w:lineRule="auto"/>
            </w:pPr>
            <w:r>
              <w:rPr>
                <w:sz w:val="17"/>
              </w:rPr>
              <w:t>Evidence reviewed</w:t>
            </w:r>
          </w:p>
        </w:tc>
        <w:tc>
          <w:tcPr>
            <w:tcW w:w="1872" w:type="dxa"/>
          </w:tcPr>
          <w:p w14:paraId="39572764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653EEE91">
            <w:pPr>
              <w:spacing w:line="240" w:lineRule="auto"/>
            </w:pPr>
          </w:p>
        </w:tc>
        <w:tc>
          <w:tcPr>
            <w:tcW w:w="4608" w:type="dxa"/>
          </w:tcPr>
          <w:p w14:paraId="7E1D72C8">
            <w:pPr>
              <w:spacing w:line="240" w:lineRule="auto"/>
            </w:pPr>
          </w:p>
        </w:tc>
      </w:tr>
      <w:tr w14:paraId="5E105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E56B5F7">
            <w:pPr>
              <w:spacing w:line="240" w:lineRule="auto"/>
            </w:pPr>
            <w:r>
              <w:rPr>
                <w:sz w:val="17"/>
              </w:rPr>
              <w:t>Next evaluation due</w:t>
            </w:r>
          </w:p>
        </w:tc>
        <w:tc>
          <w:tcPr>
            <w:tcW w:w="1872" w:type="dxa"/>
          </w:tcPr>
          <w:p w14:paraId="57D6E3AA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4E185DAF">
            <w:pPr>
              <w:spacing w:line="240" w:lineRule="auto"/>
            </w:pPr>
          </w:p>
        </w:tc>
        <w:tc>
          <w:tcPr>
            <w:tcW w:w="4608" w:type="dxa"/>
          </w:tcPr>
          <w:p w14:paraId="001448B1">
            <w:pPr>
              <w:spacing w:line="240" w:lineRule="auto"/>
            </w:pPr>
          </w:p>
        </w:tc>
      </w:tr>
      <w:tr w14:paraId="35410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B91A98F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4994612E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D873743">
            <w:pPr>
              <w:spacing w:line="240" w:lineRule="auto"/>
            </w:pPr>
          </w:p>
        </w:tc>
        <w:tc>
          <w:tcPr>
            <w:tcW w:w="4608" w:type="dxa"/>
          </w:tcPr>
          <w:p w14:paraId="381019AB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evaluated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action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41A02B68"/>
    <w:p w14:paraId="5C0E01B5">
      <w:pPr>
        <w:pStyle w:val="4"/>
      </w:pPr>
      <w:r>
        <w:t>狀態生命週期</w:t>
      </w:r>
    </w:p>
    <w:p w14:paraId="1801D7B6">
      <w:pPr>
        <w:pStyle w:val="23"/>
      </w:pPr>
      <w:r>
        <w:t>evaluated</w:t>
      </w:r>
    </w:p>
    <w:p w14:paraId="03A6E1FB">
      <w:pPr>
        <w:pStyle w:val="23"/>
      </w:pPr>
      <w:r>
        <w:t>action open</w:t>
      </w:r>
    </w:p>
    <w:p w14:paraId="1E9E4FDF">
      <w:pPr>
        <w:pStyle w:val="23"/>
      </w:pPr>
      <w:r>
        <w:t>closed</w:t>
      </w:r>
    </w:p>
    <w:p w14:paraId="24CF1BC9"/>
    <w:p w14:paraId="362ADC84">
      <w:r>
        <w:br w:type="page"/>
      </w:r>
    </w:p>
    <w:p w14:paraId="2ABC989C">
      <w:pPr>
        <w:pStyle w:val="2"/>
      </w:pPr>
      <w:r>
        <w:t>21. L · SAFETY (ISO 45001)</w:t>
      </w:r>
    </w:p>
    <w:p w14:paraId="0235CB0A">
      <w:pPr>
        <w:pStyle w:val="3"/>
      </w:pPr>
      <w:r>
        <w:t>⚠️ Hazard Identification &amp; JHA (FRM-SAF-002)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20C78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B9E9F9D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14A1E81A">
            <w:pPr>
              <w:spacing w:line="240" w:lineRule="auto"/>
            </w:pPr>
            <w:r>
              <w:rPr>
                <w:sz w:val="19"/>
              </w:rPr>
              <w:t>hazard_ja</w:t>
            </w:r>
          </w:p>
        </w:tc>
      </w:tr>
      <w:tr w14:paraId="1CE22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4847C90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3FD9EF7E">
            <w:pPr>
              <w:spacing w:line="240" w:lineRule="auto"/>
            </w:pPr>
            <w:r>
              <w:rPr>
                <w:sz w:val="19"/>
              </w:rPr>
              <w:t>45001 §6.1.2·R2 Core 3</w:t>
            </w:r>
          </w:p>
        </w:tc>
      </w:tr>
      <w:tr w14:paraId="02FCB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714D616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7972F266">
            <w:pPr>
              <w:spacing w:line="240" w:lineRule="auto"/>
            </w:pPr>
            <w:r>
              <w:rPr>
                <w:sz w:val="19"/>
              </w:rPr>
              <w:t>L · SAFETY (ISO 45001)</w:t>
            </w:r>
          </w:p>
        </w:tc>
      </w:tr>
    </w:tbl>
    <w:p w14:paraId="04527E3B"/>
    <w:p w14:paraId="4156A6E9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466D8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2489E78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668CFD8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3686429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5F449C4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0C538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D77A185">
            <w:pPr>
              <w:spacing w:line="240" w:lineRule="auto"/>
            </w:pPr>
            <w:r>
              <w:rPr>
                <w:sz w:val="17"/>
              </w:rPr>
              <w:t>Task / process step</w:t>
            </w:r>
          </w:p>
        </w:tc>
        <w:tc>
          <w:tcPr>
            <w:tcW w:w="1872" w:type="dxa"/>
          </w:tcPr>
          <w:p w14:paraId="0C4623AC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D69B815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39F65E3">
            <w:pPr>
              <w:spacing w:line="240" w:lineRule="auto"/>
            </w:pPr>
          </w:p>
        </w:tc>
      </w:tr>
      <w:tr w14:paraId="658C0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91611CC">
            <w:pPr>
              <w:spacing w:line="240" w:lineRule="auto"/>
            </w:pPr>
            <w:r>
              <w:rPr>
                <w:sz w:val="17"/>
              </w:rPr>
              <w:t>Hazard</w:t>
            </w:r>
          </w:p>
        </w:tc>
        <w:tc>
          <w:tcPr>
            <w:tcW w:w="1872" w:type="dxa"/>
          </w:tcPr>
          <w:p w14:paraId="4B5EC98E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C9ED91C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199D93D7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battery fire / thermal runaway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cuts / sharps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ergonomic / lifting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electrical shock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chemical / FM exposure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forklift / traffic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dust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noise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slips &amp; trips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pinch / crush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0CC7E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94288DA">
            <w:pPr>
              <w:spacing w:line="240" w:lineRule="auto"/>
            </w:pPr>
            <w:r>
              <w:rPr>
                <w:sz w:val="17"/>
              </w:rPr>
              <w:t>Severity 1-5</w:t>
            </w:r>
          </w:p>
        </w:tc>
        <w:tc>
          <w:tcPr>
            <w:tcW w:w="1872" w:type="dxa"/>
          </w:tcPr>
          <w:p w14:paraId="5BB5AFF4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3C61667A">
            <w:pPr>
              <w:spacing w:line="240" w:lineRule="auto"/>
            </w:pPr>
          </w:p>
        </w:tc>
        <w:tc>
          <w:tcPr>
            <w:tcW w:w="4608" w:type="dxa"/>
          </w:tcPr>
          <w:p w14:paraId="16DD1908">
            <w:pPr>
              <w:spacing w:line="240" w:lineRule="auto"/>
            </w:pPr>
          </w:p>
        </w:tc>
      </w:tr>
      <w:tr w14:paraId="3EC17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25B2722">
            <w:pPr>
              <w:spacing w:line="240" w:lineRule="auto"/>
            </w:pPr>
            <w:r>
              <w:rPr>
                <w:sz w:val="17"/>
              </w:rPr>
              <w:t>Likelihood 1-5</w:t>
            </w:r>
          </w:p>
        </w:tc>
        <w:tc>
          <w:tcPr>
            <w:tcW w:w="1872" w:type="dxa"/>
          </w:tcPr>
          <w:p w14:paraId="1E641883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5FFB29BF">
            <w:pPr>
              <w:spacing w:line="240" w:lineRule="auto"/>
            </w:pPr>
          </w:p>
        </w:tc>
        <w:tc>
          <w:tcPr>
            <w:tcW w:w="4608" w:type="dxa"/>
          </w:tcPr>
          <w:p w14:paraId="3CFE22A8">
            <w:pPr>
              <w:spacing w:line="240" w:lineRule="auto"/>
            </w:pPr>
          </w:p>
        </w:tc>
      </w:tr>
      <w:tr w14:paraId="6E1E2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DF11F01">
            <w:pPr>
              <w:spacing w:line="240" w:lineRule="auto"/>
            </w:pPr>
            <w:r>
              <w:rPr>
                <w:sz w:val="17"/>
              </w:rPr>
              <w:t>Controls (hierarchy: eliminate → PPE)</w:t>
            </w:r>
          </w:p>
        </w:tc>
        <w:tc>
          <w:tcPr>
            <w:tcW w:w="1872" w:type="dxa"/>
          </w:tcPr>
          <w:p w14:paraId="5F93C158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3BC90273">
            <w:pPr>
              <w:spacing w:line="240" w:lineRule="auto"/>
            </w:pPr>
          </w:p>
        </w:tc>
        <w:tc>
          <w:tcPr>
            <w:tcW w:w="4608" w:type="dxa"/>
          </w:tcPr>
          <w:p w14:paraId="527A6228">
            <w:pPr>
              <w:spacing w:line="240" w:lineRule="auto"/>
            </w:pPr>
          </w:p>
        </w:tc>
      </w:tr>
      <w:tr w14:paraId="1BE5C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CE23D90">
            <w:pPr>
              <w:spacing w:line="240" w:lineRule="auto"/>
            </w:pPr>
            <w:r>
              <w:rPr>
                <w:sz w:val="17"/>
              </w:rPr>
              <w:t>PPE required</w:t>
            </w:r>
          </w:p>
        </w:tc>
        <w:tc>
          <w:tcPr>
            <w:tcW w:w="1872" w:type="dxa"/>
          </w:tcPr>
          <w:p w14:paraId="194AA40C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699AE953">
            <w:pPr>
              <w:spacing w:line="240" w:lineRule="auto"/>
            </w:pPr>
          </w:p>
        </w:tc>
        <w:tc>
          <w:tcPr>
            <w:tcW w:w="4608" w:type="dxa"/>
          </w:tcPr>
          <w:p w14:paraId="65D51782">
            <w:pPr>
              <w:spacing w:line="240" w:lineRule="auto"/>
            </w:pPr>
          </w:p>
        </w:tc>
      </w:tr>
      <w:tr w14:paraId="1094C3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D950E2C">
            <w:pPr>
              <w:spacing w:line="240" w:lineRule="auto"/>
            </w:pPr>
            <w:r>
              <w:rPr>
                <w:sz w:val="17"/>
              </w:rPr>
              <w:t>Residual risk acceptable</w:t>
            </w:r>
          </w:p>
        </w:tc>
        <w:tc>
          <w:tcPr>
            <w:tcW w:w="1872" w:type="dxa"/>
          </w:tcPr>
          <w:p w14:paraId="726FE5C2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CDB8815">
            <w:pPr>
              <w:spacing w:line="240" w:lineRule="auto"/>
            </w:pPr>
          </w:p>
        </w:tc>
        <w:tc>
          <w:tcPr>
            <w:tcW w:w="4608" w:type="dxa"/>
          </w:tcPr>
          <w:p w14:paraId="12F1D7B8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additional controls required</w:t>
            </w:r>
          </w:p>
        </w:tc>
      </w:tr>
      <w:tr w14:paraId="672B4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B4A1F65">
            <w:pPr>
              <w:spacing w:line="240" w:lineRule="auto"/>
            </w:pPr>
            <w:r>
              <w:rPr>
                <w:sz w:val="17"/>
              </w:rPr>
              <w:t>Next review / after change</w:t>
            </w:r>
          </w:p>
        </w:tc>
        <w:tc>
          <w:tcPr>
            <w:tcW w:w="1872" w:type="dxa"/>
          </w:tcPr>
          <w:p w14:paraId="36B5E0D9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70DB3F84">
            <w:pPr>
              <w:spacing w:line="240" w:lineRule="auto"/>
            </w:pPr>
          </w:p>
        </w:tc>
        <w:tc>
          <w:tcPr>
            <w:tcW w:w="4608" w:type="dxa"/>
          </w:tcPr>
          <w:p w14:paraId="075A5457">
            <w:pPr>
              <w:spacing w:line="240" w:lineRule="auto"/>
            </w:pPr>
          </w:p>
        </w:tc>
      </w:tr>
      <w:tr w14:paraId="6855B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9EF2F18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40921A10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8622ED7">
            <w:pPr>
              <w:spacing w:line="240" w:lineRule="auto"/>
            </w:pPr>
          </w:p>
        </w:tc>
        <w:tc>
          <w:tcPr>
            <w:tcW w:w="4608" w:type="dxa"/>
          </w:tcPr>
          <w:p w14:paraId="35402E47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current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review 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superseded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1A9A14E0"/>
    <w:p w14:paraId="3BEAAAA1">
      <w:r>
        <w:br w:type="page"/>
      </w:r>
    </w:p>
    <w:p w14:paraId="03B1C703">
      <w:pPr>
        <w:pStyle w:val="4"/>
      </w:pPr>
      <w:r>
        <w:t>狀態生命週期</w:t>
      </w:r>
    </w:p>
    <w:p w14:paraId="31BA7D18">
      <w:pPr>
        <w:pStyle w:val="23"/>
      </w:pPr>
      <w:r>
        <w:t>current</w:t>
      </w:r>
    </w:p>
    <w:p w14:paraId="42862F1C">
      <w:pPr>
        <w:pStyle w:val="23"/>
      </w:pPr>
      <w:r>
        <w:t>review due</w:t>
      </w:r>
    </w:p>
    <w:p w14:paraId="731B1FE7">
      <w:pPr>
        <w:pStyle w:val="23"/>
      </w:pPr>
      <w:r>
        <w:t>superseded</w:t>
      </w:r>
    </w:p>
    <w:p w14:paraId="094FB1F3"/>
    <w:p w14:paraId="2A53477C">
      <w:r>
        <w:br w:type="page"/>
      </w:r>
    </w:p>
    <w:p w14:paraId="09FD7444">
      <w:pPr>
        <w:pStyle w:val="3"/>
      </w:pPr>
      <w:r>
        <w:t>🚨 Emergency Preparedness &amp; Drill Log (FRM-SAF-009)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149E6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D0D7E21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25512F59">
            <w:pPr>
              <w:spacing w:line="240" w:lineRule="auto"/>
            </w:pPr>
            <w:r>
              <w:rPr>
                <w:sz w:val="19"/>
              </w:rPr>
              <w:t>emergency_drills</w:t>
            </w:r>
          </w:p>
        </w:tc>
      </w:tr>
      <w:tr w14:paraId="7CE29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DB046C2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211172BB">
            <w:pPr>
              <w:spacing w:line="240" w:lineRule="auto"/>
            </w:pPr>
            <w:r>
              <w:rPr>
                <w:sz w:val="19"/>
              </w:rPr>
              <w:t>14001 §8.2·45001 §8.2·R2 Core 3</w:t>
            </w:r>
          </w:p>
        </w:tc>
      </w:tr>
      <w:tr w14:paraId="1D845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99A2463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418A1C5B">
            <w:pPr>
              <w:spacing w:line="240" w:lineRule="auto"/>
            </w:pPr>
            <w:r>
              <w:rPr>
                <w:sz w:val="19"/>
              </w:rPr>
              <w:t>L · SAFETY (ISO 45001)</w:t>
            </w:r>
          </w:p>
        </w:tc>
      </w:tr>
    </w:tbl>
    <w:p w14:paraId="428C6B82"/>
    <w:p w14:paraId="77C976AA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3249D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36E83E9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5FA3E71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709BA17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5020639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7A9B6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B666F39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16C0B0A8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5B247489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4E234005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40C4F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1F786A4">
            <w:pPr>
              <w:spacing w:line="240" w:lineRule="auto"/>
            </w:pPr>
            <w:r>
              <w:rPr>
                <w:sz w:val="17"/>
              </w:rPr>
              <w:t>Scenario</w:t>
            </w:r>
          </w:p>
        </w:tc>
        <w:tc>
          <w:tcPr>
            <w:tcW w:w="1872" w:type="dxa"/>
          </w:tcPr>
          <w:p w14:paraId="5CD23564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98D25FE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5D4A2A48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fire evacuation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battery / FM fire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chemical spill (FRM-ENV-005)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medical emergency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earthquake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power failure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active threat</w:t>
            </w:r>
          </w:p>
        </w:tc>
      </w:tr>
      <w:tr w14:paraId="39552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A662C30">
            <w:pPr>
              <w:spacing w:line="240" w:lineRule="auto"/>
            </w:pPr>
            <w:r>
              <w:rPr>
                <w:sz w:val="17"/>
              </w:rPr>
              <w:t>Kind</w:t>
            </w:r>
          </w:p>
        </w:tc>
        <w:tc>
          <w:tcPr>
            <w:tcW w:w="1872" w:type="dxa"/>
          </w:tcPr>
          <w:p w14:paraId="1650DED1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902579B">
            <w:pPr>
              <w:spacing w:line="240" w:lineRule="auto"/>
            </w:pPr>
          </w:p>
        </w:tc>
        <w:tc>
          <w:tcPr>
            <w:tcW w:w="4608" w:type="dxa"/>
          </w:tcPr>
          <w:p w14:paraId="5168E6B9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drill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tabletop exercise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actual event</w:t>
            </w:r>
          </w:p>
        </w:tc>
      </w:tr>
      <w:tr w14:paraId="72666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F2379FE">
            <w:pPr>
              <w:spacing w:line="240" w:lineRule="auto"/>
            </w:pPr>
            <w:r>
              <w:rPr>
                <w:sz w:val="17"/>
              </w:rPr>
              <w:t>Participants (count / areas)</w:t>
            </w:r>
          </w:p>
        </w:tc>
        <w:tc>
          <w:tcPr>
            <w:tcW w:w="1872" w:type="dxa"/>
          </w:tcPr>
          <w:p w14:paraId="550B08B0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B174B4A">
            <w:pPr>
              <w:spacing w:line="240" w:lineRule="auto"/>
            </w:pPr>
          </w:p>
        </w:tc>
        <w:tc>
          <w:tcPr>
            <w:tcW w:w="4608" w:type="dxa"/>
          </w:tcPr>
          <w:p w14:paraId="506CC160">
            <w:pPr>
              <w:spacing w:line="240" w:lineRule="auto"/>
            </w:pPr>
          </w:p>
        </w:tc>
      </w:tr>
      <w:tr w14:paraId="34FAA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81995E3">
            <w:pPr>
              <w:spacing w:line="240" w:lineRule="auto"/>
            </w:pPr>
            <w:r>
              <w:rPr>
                <w:sz w:val="17"/>
              </w:rPr>
              <w:t>Evacuation / response time</w:t>
            </w:r>
          </w:p>
        </w:tc>
        <w:tc>
          <w:tcPr>
            <w:tcW w:w="1872" w:type="dxa"/>
          </w:tcPr>
          <w:p w14:paraId="5861395F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31AF44EC">
            <w:pPr>
              <w:spacing w:line="240" w:lineRule="auto"/>
            </w:pPr>
          </w:p>
        </w:tc>
        <w:tc>
          <w:tcPr>
            <w:tcW w:w="4608" w:type="dxa"/>
          </w:tcPr>
          <w:p w14:paraId="3768706C">
            <w:pPr>
              <w:spacing w:line="240" w:lineRule="auto"/>
            </w:pPr>
          </w:p>
        </w:tc>
      </w:tr>
      <w:tr w14:paraId="2EAFD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A8D6884">
            <w:pPr>
              <w:spacing w:line="240" w:lineRule="auto"/>
            </w:pPr>
            <w:r>
              <w:rPr>
                <w:sz w:val="17"/>
              </w:rPr>
              <w:t>Findings / weaknesses</w:t>
            </w:r>
          </w:p>
        </w:tc>
        <w:tc>
          <w:tcPr>
            <w:tcW w:w="1872" w:type="dxa"/>
          </w:tcPr>
          <w:p w14:paraId="467E7302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056231A5">
            <w:pPr>
              <w:spacing w:line="240" w:lineRule="auto"/>
            </w:pPr>
          </w:p>
        </w:tc>
        <w:tc>
          <w:tcPr>
            <w:tcW w:w="4608" w:type="dxa"/>
          </w:tcPr>
          <w:p w14:paraId="0AD13CAB">
            <w:pPr>
              <w:spacing w:line="240" w:lineRule="auto"/>
            </w:pPr>
          </w:p>
        </w:tc>
      </w:tr>
      <w:tr w14:paraId="1FDE0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B386C35">
            <w:pPr>
              <w:spacing w:line="240" w:lineRule="auto"/>
            </w:pPr>
            <w:r>
              <w:rPr>
                <w:sz w:val="17"/>
              </w:rPr>
              <w:t>Improvement actions (CAPA ref)</w:t>
            </w:r>
          </w:p>
        </w:tc>
        <w:tc>
          <w:tcPr>
            <w:tcW w:w="1872" w:type="dxa"/>
          </w:tcPr>
          <w:p w14:paraId="6407CAA7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154E3933">
            <w:pPr>
              <w:spacing w:line="240" w:lineRule="auto"/>
            </w:pPr>
          </w:p>
        </w:tc>
        <w:tc>
          <w:tcPr>
            <w:tcW w:w="4608" w:type="dxa"/>
          </w:tcPr>
          <w:p w14:paraId="2C70D405">
            <w:pPr>
              <w:spacing w:line="240" w:lineRule="auto"/>
            </w:pPr>
          </w:p>
        </w:tc>
      </w:tr>
      <w:tr w14:paraId="22395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F00699B">
            <w:pPr>
              <w:spacing w:line="240" w:lineRule="auto"/>
            </w:pPr>
            <w:r>
              <w:rPr>
                <w:sz w:val="17"/>
              </w:rPr>
              <w:t>Emergency plan updated</w:t>
            </w:r>
          </w:p>
        </w:tc>
        <w:tc>
          <w:tcPr>
            <w:tcW w:w="1872" w:type="dxa"/>
          </w:tcPr>
          <w:p w14:paraId="14244537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4502E67">
            <w:pPr>
              <w:spacing w:line="240" w:lineRule="auto"/>
            </w:pPr>
          </w:p>
        </w:tc>
        <w:tc>
          <w:tcPr>
            <w:tcW w:w="4608" w:type="dxa"/>
          </w:tcPr>
          <w:p w14:paraId="3D29E521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change needed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updated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</w:p>
        </w:tc>
      </w:tr>
      <w:tr w14:paraId="3D793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F6E1B24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455C8089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8F08C67">
            <w:pPr>
              <w:spacing w:line="240" w:lineRule="auto"/>
            </w:pPr>
          </w:p>
        </w:tc>
        <w:tc>
          <w:tcPr>
            <w:tcW w:w="4608" w:type="dxa"/>
          </w:tcPr>
          <w:p w14:paraId="54B83530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completed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actions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123465B5"/>
    <w:p w14:paraId="1636A337">
      <w:pPr>
        <w:pStyle w:val="4"/>
      </w:pPr>
      <w:r>
        <w:t>狀態生命週期</w:t>
      </w:r>
    </w:p>
    <w:p w14:paraId="12B4B8D0">
      <w:pPr>
        <w:pStyle w:val="23"/>
      </w:pPr>
      <w:r>
        <w:t>completed</w:t>
      </w:r>
    </w:p>
    <w:p w14:paraId="4770C82A">
      <w:pPr>
        <w:pStyle w:val="23"/>
      </w:pPr>
      <w:r>
        <w:t>actions open</w:t>
      </w:r>
    </w:p>
    <w:p w14:paraId="0062590F">
      <w:pPr>
        <w:pStyle w:val="23"/>
      </w:pPr>
      <w:r>
        <w:t>closed</w:t>
      </w:r>
    </w:p>
    <w:p w14:paraId="5AF52AE5"/>
    <w:p w14:paraId="14339077">
      <w:pPr>
        <w:pStyle w:val="3"/>
      </w:pPr>
      <w:r>
        <w:t>🧤 PPE Issue &amp; Inspection (FRM-SAF-003)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70AA6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97466B0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127ADAA0">
            <w:pPr>
              <w:spacing w:line="240" w:lineRule="auto"/>
            </w:pPr>
            <w:r>
              <w:rPr>
                <w:sz w:val="19"/>
              </w:rPr>
              <w:t>ppe_register</w:t>
            </w:r>
          </w:p>
        </w:tc>
      </w:tr>
      <w:tr w14:paraId="1D92D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F115CFD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2A812AD5">
            <w:pPr>
              <w:spacing w:line="240" w:lineRule="auto"/>
            </w:pPr>
            <w:r>
              <w:rPr>
                <w:sz w:val="19"/>
              </w:rPr>
              <w:t>45001 §8.1</w:t>
            </w:r>
          </w:p>
        </w:tc>
      </w:tr>
      <w:tr w14:paraId="056D1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FEF72FD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545E1FD1">
            <w:pPr>
              <w:spacing w:line="240" w:lineRule="auto"/>
            </w:pPr>
            <w:r>
              <w:rPr>
                <w:sz w:val="19"/>
              </w:rPr>
              <w:t>L · SAFETY (ISO 45001)</w:t>
            </w:r>
          </w:p>
        </w:tc>
      </w:tr>
    </w:tbl>
    <w:p w14:paraId="62900D75"/>
    <w:p w14:paraId="6398F70E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1BC7A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4E51167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23D71ED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3235C02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7FD8B38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6B07A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6CBF950">
            <w:pPr>
              <w:spacing w:line="240" w:lineRule="auto"/>
            </w:pPr>
            <w:r>
              <w:rPr>
                <w:sz w:val="17"/>
              </w:rPr>
              <w:t>Worker</w:t>
            </w:r>
          </w:p>
        </w:tc>
        <w:tc>
          <w:tcPr>
            <w:tcW w:w="1872" w:type="dxa"/>
          </w:tcPr>
          <w:p w14:paraId="0EE60034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FA8599D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CCF3423">
            <w:pPr>
              <w:spacing w:line="240" w:lineRule="auto"/>
            </w:pPr>
          </w:p>
        </w:tc>
      </w:tr>
      <w:tr w14:paraId="5E3FA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9C22ACE">
            <w:pPr>
              <w:spacing w:line="240" w:lineRule="auto"/>
            </w:pPr>
            <w:r>
              <w:rPr>
                <w:sz w:val="17"/>
              </w:rPr>
              <w:t>Issue / inspection date</w:t>
            </w:r>
          </w:p>
        </w:tc>
        <w:tc>
          <w:tcPr>
            <w:tcW w:w="1872" w:type="dxa"/>
          </w:tcPr>
          <w:p w14:paraId="162F2ABE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17DE8C81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760D14F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5F4A0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B5D974F">
            <w:pPr>
              <w:spacing w:line="240" w:lineRule="auto"/>
            </w:pPr>
            <w:r>
              <w:rPr>
                <w:sz w:val="17"/>
              </w:rPr>
              <w:t>PPE items</w:t>
            </w:r>
          </w:p>
        </w:tc>
        <w:tc>
          <w:tcPr>
            <w:tcW w:w="1872" w:type="dxa"/>
          </w:tcPr>
          <w:p w14:paraId="65717EE8">
            <w:pPr>
              <w:spacing w:line="240" w:lineRule="auto"/>
            </w:pPr>
            <w:r>
              <w:rPr>
                <w:sz w:val="17"/>
              </w:rPr>
              <w:t>測試矩陣（PASS／FAIL／N/A）</w:t>
            </w:r>
          </w:p>
        </w:tc>
        <w:tc>
          <w:tcPr>
            <w:tcW w:w="720" w:type="dxa"/>
          </w:tcPr>
          <w:p w14:paraId="16A8F491">
            <w:pPr>
              <w:spacing w:line="240" w:lineRule="auto"/>
            </w:pPr>
          </w:p>
        </w:tc>
        <w:tc>
          <w:tcPr>
            <w:tcW w:w="4608" w:type="dxa"/>
          </w:tcPr>
          <w:p w14:paraId="6A98DA42">
            <w:pPr>
              <w:spacing w:line="240" w:lineRule="auto"/>
            </w:pPr>
            <w:r>
              <w:rPr>
                <w:sz w:val="17"/>
              </w:rPr>
              <w:t>凡執行之項目每列均須作答：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safety glasses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gloves — cut resistant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gloves — chemical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steel-toe shoes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hi-vis vest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hearing protection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respirator / dust mask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face shield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ESD strap</w:t>
            </w:r>
          </w:p>
        </w:tc>
      </w:tr>
      <w:tr w14:paraId="3A5B5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AC18126">
            <w:pPr>
              <w:spacing w:line="240" w:lineRule="auto"/>
            </w:pPr>
            <w:r>
              <w:rPr>
                <w:sz w:val="17"/>
              </w:rPr>
              <w:t>Condition</w:t>
            </w:r>
          </w:p>
        </w:tc>
        <w:tc>
          <w:tcPr>
            <w:tcW w:w="1872" w:type="dxa"/>
          </w:tcPr>
          <w:p w14:paraId="6531FCED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075ED0F4">
            <w:pPr>
              <w:spacing w:line="240" w:lineRule="auto"/>
            </w:pPr>
          </w:p>
        </w:tc>
        <w:tc>
          <w:tcPr>
            <w:tcW w:w="4608" w:type="dxa"/>
          </w:tcPr>
          <w:p w14:paraId="6FA50F61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good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replaced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defective — removed from service</w:t>
            </w:r>
          </w:p>
        </w:tc>
      </w:tr>
      <w:tr w14:paraId="4A86B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40C9C8C">
            <w:pPr>
              <w:spacing w:line="240" w:lineRule="auto"/>
            </w:pPr>
            <w:r>
              <w:rPr>
                <w:sz w:val="17"/>
              </w:rPr>
              <w:t>Worker trained in correct use</w:t>
            </w:r>
          </w:p>
        </w:tc>
        <w:tc>
          <w:tcPr>
            <w:tcW w:w="1872" w:type="dxa"/>
          </w:tcPr>
          <w:p w14:paraId="3723204E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0E285740">
            <w:pPr>
              <w:spacing w:line="240" w:lineRule="auto"/>
            </w:pPr>
          </w:p>
        </w:tc>
        <w:tc>
          <w:tcPr>
            <w:tcW w:w="4608" w:type="dxa"/>
          </w:tcPr>
          <w:p w14:paraId="21ED5B0E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scheduled</w:t>
            </w:r>
          </w:p>
        </w:tc>
      </w:tr>
      <w:tr w14:paraId="01556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C95110B">
            <w:pPr>
              <w:spacing w:line="240" w:lineRule="auto"/>
            </w:pPr>
            <w:r>
              <w:rPr>
                <w:sz w:val="17"/>
              </w:rPr>
              <w:t>Next inspection due</w:t>
            </w:r>
          </w:p>
        </w:tc>
        <w:tc>
          <w:tcPr>
            <w:tcW w:w="1872" w:type="dxa"/>
          </w:tcPr>
          <w:p w14:paraId="4EEFEC77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2BE9673B">
            <w:pPr>
              <w:spacing w:line="240" w:lineRule="auto"/>
            </w:pPr>
          </w:p>
        </w:tc>
        <w:tc>
          <w:tcPr>
            <w:tcW w:w="4608" w:type="dxa"/>
          </w:tcPr>
          <w:p w14:paraId="27FF6F65">
            <w:pPr>
              <w:spacing w:line="240" w:lineRule="auto"/>
            </w:pPr>
          </w:p>
        </w:tc>
      </w:tr>
    </w:tbl>
    <w:p w14:paraId="03575A3C"/>
    <w:p w14:paraId="5ACDED4C"/>
    <w:p w14:paraId="197D62B3">
      <w:r>
        <w:br w:type="page"/>
      </w:r>
    </w:p>
    <w:p w14:paraId="18EC4CB5">
      <w:pPr>
        <w:pStyle w:val="3"/>
      </w:pPr>
      <w:r>
        <w:t>👷 Contractor &amp; Visitor EHS Control (FRM-SAF-010)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0F607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1C77A7C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67710341">
            <w:pPr>
              <w:spacing w:line="240" w:lineRule="auto"/>
            </w:pPr>
            <w:r>
              <w:rPr>
                <w:sz w:val="19"/>
              </w:rPr>
              <w:t>contractors</w:t>
            </w:r>
          </w:p>
        </w:tc>
      </w:tr>
      <w:tr w14:paraId="30D4F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5876EAC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57A62A57">
            <w:pPr>
              <w:spacing w:line="240" w:lineRule="auto"/>
            </w:pPr>
            <w:r>
              <w:rPr>
                <w:sz w:val="19"/>
              </w:rPr>
              <w:t>45001 §8.1.4</w:t>
            </w:r>
          </w:p>
        </w:tc>
      </w:tr>
      <w:tr w14:paraId="2BB8C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0BF91F8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75A10788">
            <w:pPr>
              <w:spacing w:line="240" w:lineRule="auto"/>
            </w:pPr>
            <w:r>
              <w:rPr>
                <w:sz w:val="19"/>
              </w:rPr>
              <w:t>L · SAFETY (ISO 45001)</w:t>
            </w:r>
          </w:p>
        </w:tc>
      </w:tr>
    </w:tbl>
    <w:p w14:paraId="6304D9F0"/>
    <w:p w14:paraId="505F4923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70AE2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0EB2ACE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13298BA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51A3AF2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543983E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4206D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8735D5D">
            <w:pPr>
              <w:spacing w:line="240" w:lineRule="auto"/>
            </w:pPr>
            <w:r>
              <w:rPr>
                <w:sz w:val="17"/>
              </w:rPr>
              <w:t>Contractor / visitor</w:t>
            </w:r>
          </w:p>
        </w:tc>
        <w:tc>
          <w:tcPr>
            <w:tcW w:w="1872" w:type="dxa"/>
          </w:tcPr>
          <w:p w14:paraId="0D586E1D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30A44C4D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31332C7E">
            <w:pPr>
              <w:spacing w:line="240" w:lineRule="auto"/>
            </w:pPr>
          </w:p>
        </w:tc>
      </w:tr>
      <w:tr w14:paraId="46CFC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4BD0944">
            <w:pPr>
              <w:spacing w:line="240" w:lineRule="auto"/>
            </w:pPr>
            <w:r>
              <w:rPr>
                <w:sz w:val="17"/>
              </w:rPr>
              <w:t>Company</w:t>
            </w:r>
          </w:p>
        </w:tc>
        <w:tc>
          <w:tcPr>
            <w:tcW w:w="1872" w:type="dxa"/>
          </w:tcPr>
          <w:p w14:paraId="1573CA63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E643E8F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23F2120C">
            <w:pPr>
              <w:spacing w:line="240" w:lineRule="auto"/>
            </w:pPr>
          </w:p>
        </w:tc>
      </w:tr>
      <w:tr w14:paraId="56783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435385B">
            <w:pPr>
              <w:spacing w:line="240" w:lineRule="auto"/>
            </w:pPr>
            <w:r>
              <w:rPr>
                <w:sz w:val="17"/>
              </w:rPr>
              <w:t>Date on site</w:t>
            </w:r>
          </w:p>
        </w:tc>
        <w:tc>
          <w:tcPr>
            <w:tcW w:w="1872" w:type="dxa"/>
          </w:tcPr>
          <w:p w14:paraId="1E850664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493F8F93">
            <w:pPr>
              <w:spacing w:line="240" w:lineRule="auto"/>
            </w:pPr>
          </w:p>
        </w:tc>
        <w:tc>
          <w:tcPr>
            <w:tcW w:w="4608" w:type="dxa"/>
          </w:tcPr>
          <w:p w14:paraId="322CCD18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3826E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6484A6E">
            <w:pPr>
              <w:spacing w:line="240" w:lineRule="auto"/>
            </w:pPr>
            <w:r>
              <w:rPr>
                <w:sz w:val="17"/>
              </w:rPr>
              <w:t>Host / escort</w:t>
            </w:r>
          </w:p>
        </w:tc>
        <w:tc>
          <w:tcPr>
            <w:tcW w:w="1872" w:type="dxa"/>
          </w:tcPr>
          <w:p w14:paraId="31B39950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F5EBCAC">
            <w:pPr>
              <w:spacing w:line="240" w:lineRule="auto"/>
            </w:pPr>
          </w:p>
        </w:tc>
        <w:tc>
          <w:tcPr>
            <w:tcW w:w="4608" w:type="dxa"/>
          </w:tcPr>
          <w:p w14:paraId="19463B7A">
            <w:pPr>
              <w:spacing w:line="240" w:lineRule="auto"/>
            </w:pPr>
          </w:p>
        </w:tc>
      </w:tr>
      <w:tr w14:paraId="7761F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0F57773">
            <w:pPr>
              <w:spacing w:line="240" w:lineRule="auto"/>
            </w:pPr>
            <w:r>
              <w:rPr>
                <w:sz w:val="17"/>
              </w:rPr>
              <w:t>Purpose of visit / work</w:t>
            </w:r>
          </w:p>
        </w:tc>
        <w:tc>
          <w:tcPr>
            <w:tcW w:w="1872" w:type="dxa"/>
          </w:tcPr>
          <w:p w14:paraId="2D0FB26C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AE143C9">
            <w:pPr>
              <w:spacing w:line="240" w:lineRule="auto"/>
            </w:pPr>
          </w:p>
        </w:tc>
        <w:tc>
          <w:tcPr>
            <w:tcW w:w="4608" w:type="dxa"/>
          </w:tcPr>
          <w:p w14:paraId="7C2A9297">
            <w:pPr>
              <w:spacing w:line="240" w:lineRule="auto"/>
            </w:pPr>
          </w:p>
        </w:tc>
      </w:tr>
      <w:tr w14:paraId="37A39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98355DC">
            <w:pPr>
              <w:spacing w:line="240" w:lineRule="auto"/>
            </w:pPr>
            <w:r>
              <w:rPr>
                <w:sz w:val="17"/>
              </w:rPr>
              <w:t>EHS induction given (hazards, exits, PPE, FM areas)</w:t>
            </w:r>
          </w:p>
        </w:tc>
        <w:tc>
          <w:tcPr>
            <w:tcW w:w="1872" w:type="dxa"/>
          </w:tcPr>
          <w:p w14:paraId="2CA0D137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9A8A438">
            <w:pPr>
              <w:spacing w:line="240" w:lineRule="auto"/>
            </w:pPr>
          </w:p>
        </w:tc>
        <w:tc>
          <w:tcPr>
            <w:tcW w:w="4608" w:type="dxa"/>
          </w:tcPr>
          <w:p w14:paraId="0225B946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refused — entry denied</w:t>
            </w:r>
          </w:p>
        </w:tc>
      </w:tr>
      <w:tr w14:paraId="4383E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3B9D285">
            <w:pPr>
              <w:spacing w:line="240" w:lineRule="auto"/>
            </w:pPr>
            <w:r>
              <w:rPr>
                <w:sz w:val="17"/>
              </w:rPr>
              <w:t>Contractor insurance / license verified</w:t>
            </w:r>
          </w:p>
        </w:tc>
        <w:tc>
          <w:tcPr>
            <w:tcW w:w="1872" w:type="dxa"/>
          </w:tcPr>
          <w:p w14:paraId="4476AFC0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90F85A7">
            <w:pPr>
              <w:spacing w:line="240" w:lineRule="auto"/>
            </w:pPr>
          </w:p>
        </w:tc>
        <w:tc>
          <w:tcPr>
            <w:tcW w:w="4608" w:type="dxa"/>
          </w:tcPr>
          <w:p w14:paraId="51FD1A75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 — visitor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 — hold</w:t>
            </w:r>
          </w:p>
        </w:tc>
      </w:tr>
      <w:tr w14:paraId="6F7FE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5E46874">
            <w:pPr>
              <w:spacing w:line="240" w:lineRule="auto"/>
            </w:pPr>
            <w:r>
              <w:rPr>
                <w:sz w:val="17"/>
              </w:rPr>
              <w:t>Work permit required (hot work, electrical, height)</w:t>
            </w:r>
          </w:p>
        </w:tc>
        <w:tc>
          <w:tcPr>
            <w:tcW w:w="1872" w:type="dxa"/>
          </w:tcPr>
          <w:p w14:paraId="67ABF7FC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C59AF69">
            <w:pPr>
              <w:spacing w:line="240" w:lineRule="auto"/>
            </w:pPr>
          </w:p>
        </w:tc>
        <w:tc>
          <w:tcPr>
            <w:tcW w:w="4608" w:type="dxa"/>
          </w:tcPr>
          <w:p w14:paraId="4FBDCDF6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issued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denied</w:t>
            </w:r>
          </w:p>
        </w:tc>
      </w:tr>
      <w:tr w14:paraId="289F2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45A5C8D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4E879D28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2E5D7A8">
            <w:pPr>
              <w:spacing w:line="240" w:lineRule="auto"/>
            </w:pPr>
          </w:p>
        </w:tc>
        <w:tc>
          <w:tcPr>
            <w:tcW w:w="4608" w:type="dxa"/>
          </w:tcPr>
          <w:p w14:paraId="1F72CB7D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on site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departed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work completed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1F29D5EE"/>
    <w:p w14:paraId="09594678">
      <w:pPr>
        <w:pStyle w:val="4"/>
      </w:pPr>
      <w:r>
        <w:t>狀態生命週期</w:t>
      </w:r>
    </w:p>
    <w:p w14:paraId="517BB997">
      <w:pPr>
        <w:pStyle w:val="23"/>
      </w:pPr>
      <w:r>
        <w:t>on site</w:t>
      </w:r>
    </w:p>
    <w:p w14:paraId="6F990116">
      <w:pPr>
        <w:pStyle w:val="23"/>
      </w:pPr>
      <w:r>
        <w:t>departed</w:t>
      </w:r>
    </w:p>
    <w:p w14:paraId="1444EF39">
      <w:pPr>
        <w:pStyle w:val="23"/>
      </w:pPr>
      <w:r>
        <w:t>work completed</w:t>
      </w:r>
    </w:p>
    <w:p w14:paraId="2D29480B">
      <w:pPr>
        <w:pStyle w:val="23"/>
      </w:pPr>
      <w:r>
        <w:t>closed</w:t>
      </w:r>
    </w:p>
    <w:p w14:paraId="7E46E824"/>
    <w:p w14:paraId="2E13D18D">
      <w:pPr>
        <w:pStyle w:val="3"/>
      </w:pPr>
      <w:r>
        <w:t>🗣️ Worker Consultation &amp; Safety Committee (FRM-SAF-008)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7FBEC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CA55966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176655B4">
            <w:pPr>
              <w:spacing w:line="240" w:lineRule="auto"/>
            </w:pPr>
            <w:r>
              <w:rPr>
                <w:sz w:val="19"/>
              </w:rPr>
              <w:t>safety_committee</w:t>
            </w:r>
          </w:p>
        </w:tc>
      </w:tr>
      <w:tr w14:paraId="07C26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C288C4A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152D075A">
            <w:pPr>
              <w:spacing w:line="240" w:lineRule="auto"/>
            </w:pPr>
            <w:r>
              <w:rPr>
                <w:sz w:val="19"/>
              </w:rPr>
              <w:t>45001 §5.4</w:t>
            </w:r>
          </w:p>
        </w:tc>
      </w:tr>
      <w:tr w14:paraId="5DB20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23131CB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17AA96EE">
            <w:pPr>
              <w:spacing w:line="240" w:lineRule="auto"/>
            </w:pPr>
            <w:r>
              <w:rPr>
                <w:sz w:val="19"/>
              </w:rPr>
              <w:t>L · SAFETY (ISO 45001)</w:t>
            </w:r>
          </w:p>
        </w:tc>
      </w:tr>
    </w:tbl>
    <w:p w14:paraId="33B3A25C"/>
    <w:p w14:paraId="304938AC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3B868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0C6DA15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3229E85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08A5671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79F5FEA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5C40A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AC6A238">
            <w:pPr>
              <w:spacing w:line="240" w:lineRule="auto"/>
            </w:pPr>
            <w:r>
              <w:rPr>
                <w:sz w:val="17"/>
              </w:rPr>
              <w:t>Meeting date</w:t>
            </w:r>
          </w:p>
        </w:tc>
        <w:tc>
          <w:tcPr>
            <w:tcW w:w="1872" w:type="dxa"/>
          </w:tcPr>
          <w:p w14:paraId="1BEF66CD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584A8B12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735B6C66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52B61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EFFF84F">
            <w:pPr>
              <w:spacing w:line="240" w:lineRule="auto"/>
            </w:pPr>
            <w:r>
              <w:rPr>
                <w:sz w:val="17"/>
              </w:rPr>
              <w:t>Chair</w:t>
            </w:r>
          </w:p>
        </w:tc>
        <w:tc>
          <w:tcPr>
            <w:tcW w:w="1872" w:type="dxa"/>
          </w:tcPr>
          <w:p w14:paraId="36E66922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8944272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5194C38E">
            <w:pPr>
              <w:spacing w:line="240" w:lineRule="auto"/>
            </w:pPr>
          </w:p>
        </w:tc>
      </w:tr>
      <w:tr w14:paraId="61011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7C11875">
            <w:pPr>
              <w:spacing w:line="240" w:lineRule="auto"/>
            </w:pPr>
            <w:r>
              <w:rPr>
                <w:sz w:val="17"/>
              </w:rPr>
              <w:t>Attendees (incl. worker representatives)</w:t>
            </w:r>
          </w:p>
        </w:tc>
        <w:tc>
          <w:tcPr>
            <w:tcW w:w="1872" w:type="dxa"/>
          </w:tcPr>
          <w:p w14:paraId="05ADA8B5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3EA17411">
            <w:pPr>
              <w:spacing w:line="240" w:lineRule="auto"/>
            </w:pPr>
          </w:p>
        </w:tc>
        <w:tc>
          <w:tcPr>
            <w:tcW w:w="4608" w:type="dxa"/>
          </w:tcPr>
          <w:p w14:paraId="2834EAA4">
            <w:pPr>
              <w:spacing w:line="240" w:lineRule="auto"/>
            </w:pPr>
          </w:p>
        </w:tc>
      </w:tr>
      <w:tr w14:paraId="4D1AD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2E0C0EB5">
            <w:pPr>
              <w:spacing w:line="240" w:lineRule="auto"/>
            </w:pPr>
            <w:r>
              <w:rPr>
                <w:sz w:val="17"/>
              </w:rPr>
              <w:t>Topics / worker concerns raised</w:t>
            </w:r>
          </w:p>
        </w:tc>
        <w:tc>
          <w:tcPr>
            <w:tcW w:w="1872" w:type="dxa"/>
          </w:tcPr>
          <w:p w14:paraId="5E6F2DA5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61258AB5">
            <w:pPr>
              <w:spacing w:line="240" w:lineRule="auto"/>
            </w:pPr>
          </w:p>
        </w:tc>
        <w:tc>
          <w:tcPr>
            <w:tcW w:w="4608" w:type="dxa"/>
          </w:tcPr>
          <w:p w14:paraId="3DB58D51">
            <w:pPr>
              <w:spacing w:line="240" w:lineRule="auto"/>
            </w:pPr>
          </w:p>
        </w:tc>
      </w:tr>
      <w:tr w14:paraId="3251B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3BA04A3">
            <w:pPr>
              <w:spacing w:line="240" w:lineRule="auto"/>
            </w:pPr>
            <w:r>
              <w:rPr>
                <w:sz w:val="17"/>
              </w:rPr>
              <w:t>Decisions &amp; consultation outcomes</w:t>
            </w:r>
          </w:p>
        </w:tc>
        <w:tc>
          <w:tcPr>
            <w:tcW w:w="1872" w:type="dxa"/>
          </w:tcPr>
          <w:p w14:paraId="77E96D3F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04B57CCA">
            <w:pPr>
              <w:spacing w:line="240" w:lineRule="auto"/>
            </w:pPr>
          </w:p>
        </w:tc>
        <w:tc>
          <w:tcPr>
            <w:tcW w:w="4608" w:type="dxa"/>
          </w:tcPr>
          <w:p w14:paraId="381F8D86">
            <w:pPr>
              <w:spacing w:line="240" w:lineRule="auto"/>
            </w:pPr>
          </w:p>
        </w:tc>
      </w:tr>
      <w:tr w14:paraId="747CE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FC5CF73">
            <w:pPr>
              <w:spacing w:line="240" w:lineRule="auto"/>
            </w:pPr>
            <w:r>
              <w:rPr>
                <w:sz w:val="17"/>
              </w:rPr>
              <w:t>Actions (owner / due)</w:t>
            </w:r>
          </w:p>
        </w:tc>
        <w:tc>
          <w:tcPr>
            <w:tcW w:w="1872" w:type="dxa"/>
          </w:tcPr>
          <w:p w14:paraId="766EE692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1E50319B">
            <w:pPr>
              <w:spacing w:line="240" w:lineRule="auto"/>
            </w:pPr>
          </w:p>
        </w:tc>
        <w:tc>
          <w:tcPr>
            <w:tcW w:w="4608" w:type="dxa"/>
          </w:tcPr>
          <w:p w14:paraId="0A6C3DD3">
            <w:pPr>
              <w:spacing w:line="240" w:lineRule="auto"/>
            </w:pPr>
          </w:p>
        </w:tc>
      </w:tr>
      <w:tr w14:paraId="10D6D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5B08C28">
            <w:pPr>
              <w:spacing w:line="240" w:lineRule="auto"/>
            </w:pPr>
            <w:r>
              <w:rPr>
                <w:sz w:val="17"/>
              </w:rPr>
              <w:t>Next meeting</w:t>
            </w:r>
          </w:p>
        </w:tc>
        <w:tc>
          <w:tcPr>
            <w:tcW w:w="1872" w:type="dxa"/>
          </w:tcPr>
          <w:p w14:paraId="664B9130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39F88F51">
            <w:pPr>
              <w:spacing w:line="240" w:lineRule="auto"/>
            </w:pPr>
          </w:p>
        </w:tc>
        <w:tc>
          <w:tcPr>
            <w:tcW w:w="4608" w:type="dxa"/>
          </w:tcPr>
          <w:p w14:paraId="737DC34B">
            <w:pPr>
              <w:spacing w:line="240" w:lineRule="auto"/>
            </w:pPr>
          </w:p>
        </w:tc>
      </w:tr>
      <w:tr w14:paraId="0E1A40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15D42C0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0295208E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71293B6">
            <w:pPr>
              <w:spacing w:line="240" w:lineRule="auto"/>
            </w:pPr>
          </w:p>
        </w:tc>
        <w:tc>
          <w:tcPr>
            <w:tcW w:w="4608" w:type="dxa"/>
          </w:tcPr>
          <w:p w14:paraId="34C0D2B2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minutes issued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actions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0D1C4DE8"/>
    <w:p w14:paraId="518E7BA6">
      <w:pPr>
        <w:pStyle w:val="4"/>
      </w:pPr>
      <w:r>
        <w:t>狀態生命週期</w:t>
      </w:r>
    </w:p>
    <w:p w14:paraId="70119C67">
      <w:pPr>
        <w:pStyle w:val="23"/>
      </w:pPr>
      <w:r>
        <w:t>minutes issued</w:t>
      </w:r>
    </w:p>
    <w:p w14:paraId="771C6A2E">
      <w:pPr>
        <w:pStyle w:val="23"/>
      </w:pPr>
      <w:r>
        <w:t>actions open</w:t>
      </w:r>
    </w:p>
    <w:p w14:paraId="6BA5C852">
      <w:pPr>
        <w:pStyle w:val="23"/>
      </w:pPr>
      <w:r>
        <w:t>closed</w:t>
      </w:r>
    </w:p>
    <w:p w14:paraId="349FA38F"/>
    <w:p w14:paraId="4DB2996B">
      <w:r>
        <w:br w:type="page"/>
      </w:r>
    </w:p>
    <w:p w14:paraId="4E2837BF">
      <w:pPr>
        <w:pStyle w:val="3"/>
      </w:pPr>
      <w:r>
        <w:t>🩺 Occupational Health Surveillance (FRM-SAF-011)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21237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26E5C7A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1FEDD432">
            <w:pPr>
              <w:spacing w:line="240" w:lineRule="auto"/>
            </w:pPr>
            <w:r>
              <w:rPr>
                <w:sz w:val="19"/>
              </w:rPr>
              <w:t>health_surv</w:t>
            </w:r>
          </w:p>
        </w:tc>
      </w:tr>
      <w:tr w14:paraId="5BBF6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A862F30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184CA301">
            <w:pPr>
              <w:spacing w:line="240" w:lineRule="auto"/>
            </w:pPr>
            <w:r>
              <w:rPr>
                <w:sz w:val="19"/>
              </w:rPr>
              <w:t>45001 §9.1.1·§7.4</w:t>
            </w:r>
          </w:p>
        </w:tc>
      </w:tr>
      <w:tr w14:paraId="14A50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5B8E28F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148EDEC0">
            <w:pPr>
              <w:spacing w:line="240" w:lineRule="auto"/>
            </w:pPr>
            <w:r>
              <w:rPr>
                <w:sz w:val="19"/>
              </w:rPr>
              <w:t>L · SAFETY (ISO 45001)</w:t>
            </w:r>
          </w:p>
        </w:tc>
      </w:tr>
    </w:tbl>
    <w:p w14:paraId="083A66CB"/>
    <w:p w14:paraId="4B0D6A24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59331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2B0B179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3B5D93B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1711CE8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3CC08E8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02CCC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ADA0011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628ADECF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1982954A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7DDBB7E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50384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D7A0132">
            <w:pPr>
              <w:spacing w:line="240" w:lineRule="auto"/>
            </w:pPr>
            <w:r>
              <w:rPr>
                <w:sz w:val="17"/>
              </w:rPr>
              <w:t>Monitoring kind</w:t>
            </w:r>
          </w:p>
        </w:tc>
        <w:tc>
          <w:tcPr>
            <w:tcW w:w="1872" w:type="dxa"/>
          </w:tcPr>
          <w:p w14:paraId="2545C2D3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3430539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52514404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noise dosimetry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airborne dust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lead / cadmium exposure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ergonomic assessment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lighting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medical surveillance / exam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59660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B0CA97C">
            <w:pPr>
              <w:spacing w:line="240" w:lineRule="auto"/>
            </w:pPr>
            <w:r>
              <w:rPr>
                <w:sz w:val="17"/>
              </w:rPr>
              <w:t>Area / task</w:t>
            </w:r>
          </w:p>
        </w:tc>
        <w:tc>
          <w:tcPr>
            <w:tcW w:w="1872" w:type="dxa"/>
          </w:tcPr>
          <w:p w14:paraId="4DBE5DCC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909F197">
            <w:pPr>
              <w:spacing w:line="240" w:lineRule="auto"/>
            </w:pPr>
          </w:p>
        </w:tc>
        <w:tc>
          <w:tcPr>
            <w:tcW w:w="4608" w:type="dxa"/>
          </w:tcPr>
          <w:p w14:paraId="39F23F64">
            <w:pPr>
              <w:spacing w:line="240" w:lineRule="auto"/>
            </w:pPr>
          </w:p>
        </w:tc>
      </w:tr>
      <w:tr w14:paraId="2A6B5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042B92C">
            <w:pPr>
              <w:spacing w:line="240" w:lineRule="auto"/>
            </w:pPr>
            <w:r>
              <w:rPr>
                <w:sz w:val="17"/>
              </w:rPr>
              <w:t>Workers covered</w:t>
            </w:r>
          </w:p>
        </w:tc>
        <w:tc>
          <w:tcPr>
            <w:tcW w:w="1872" w:type="dxa"/>
          </w:tcPr>
          <w:p w14:paraId="0F522EBF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8D7DDFB">
            <w:pPr>
              <w:spacing w:line="240" w:lineRule="auto"/>
            </w:pPr>
          </w:p>
        </w:tc>
        <w:tc>
          <w:tcPr>
            <w:tcW w:w="4608" w:type="dxa"/>
          </w:tcPr>
          <w:p w14:paraId="35A2B176">
            <w:pPr>
              <w:spacing w:line="240" w:lineRule="auto"/>
            </w:pPr>
          </w:p>
        </w:tc>
      </w:tr>
      <w:tr w14:paraId="219A8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5FE1E7F">
            <w:pPr>
              <w:spacing w:line="240" w:lineRule="auto"/>
            </w:pPr>
            <w:r>
              <w:rPr>
                <w:sz w:val="17"/>
              </w:rPr>
              <w:t>Measured result</w:t>
            </w:r>
          </w:p>
        </w:tc>
        <w:tc>
          <w:tcPr>
            <w:tcW w:w="1872" w:type="dxa"/>
          </w:tcPr>
          <w:p w14:paraId="3B4D8F78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6EBF63EF">
            <w:pPr>
              <w:spacing w:line="240" w:lineRule="auto"/>
            </w:pPr>
          </w:p>
        </w:tc>
        <w:tc>
          <w:tcPr>
            <w:tcW w:w="4608" w:type="dxa"/>
          </w:tcPr>
          <w:p w14:paraId="36C874FB">
            <w:pPr>
              <w:spacing w:line="240" w:lineRule="auto"/>
            </w:pPr>
          </w:p>
        </w:tc>
      </w:tr>
      <w:tr w14:paraId="7EF18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1C65244">
            <w:pPr>
              <w:spacing w:line="240" w:lineRule="auto"/>
            </w:pPr>
            <w:r>
              <w:rPr>
                <w:sz w:val="17"/>
              </w:rPr>
              <w:t>OEL / action limit</w:t>
            </w:r>
          </w:p>
        </w:tc>
        <w:tc>
          <w:tcPr>
            <w:tcW w:w="1872" w:type="dxa"/>
          </w:tcPr>
          <w:p w14:paraId="3F95B83F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795697E2">
            <w:pPr>
              <w:spacing w:line="240" w:lineRule="auto"/>
            </w:pPr>
          </w:p>
        </w:tc>
        <w:tc>
          <w:tcPr>
            <w:tcW w:w="4608" w:type="dxa"/>
          </w:tcPr>
          <w:p w14:paraId="2120F141">
            <w:pPr>
              <w:spacing w:line="240" w:lineRule="auto"/>
            </w:pPr>
          </w:p>
        </w:tc>
      </w:tr>
      <w:tr w14:paraId="64183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0FB7A0B">
            <w:pPr>
              <w:spacing w:line="240" w:lineRule="auto"/>
            </w:pPr>
            <w:r>
              <w:rPr>
                <w:sz w:val="17"/>
              </w:rPr>
              <w:t>Within limit</w:t>
            </w:r>
          </w:p>
        </w:tc>
        <w:tc>
          <w:tcPr>
            <w:tcW w:w="1872" w:type="dxa"/>
          </w:tcPr>
          <w:p w14:paraId="1DE2624C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4E81553">
            <w:pPr>
              <w:spacing w:line="240" w:lineRule="auto"/>
            </w:pPr>
          </w:p>
        </w:tc>
        <w:tc>
          <w:tcPr>
            <w:tcW w:w="4608" w:type="dxa"/>
          </w:tcPr>
          <w:p w14:paraId="2EE1DBC5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exceeded — CAPA raised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borderline — re-monitor</w:t>
            </w:r>
          </w:p>
        </w:tc>
      </w:tr>
      <w:tr w14:paraId="7F957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B86A0F9">
            <w:pPr>
              <w:spacing w:line="240" w:lineRule="auto"/>
            </w:pPr>
            <w:r>
              <w:rPr>
                <w:sz w:val="17"/>
              </w:rPr>
              <w:t>Workers notified of results (§7.4)</w:t>
            </w:r>
          </w:p>
        </w:tc>
        <w:tc>
          <w:tcPr>
            <w:tcW w:w="1872" w:type="dxa"/>
          </w:tcPr>
          <w:p w14:paraId="0015049D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4A2BC4A">
            <w:pPr>
              <w:spacing w:line="240" w:lineRule="auto"/>
            </w:pPr>
          </w:p>
        </w:tc>
        <w:tc>
          <w:tcPr>
            <w:tcW w:w="4608" w:type="dxa"/>
          </w:tcPr>
          <w:p w14:paraId="163E54E7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</w:p>
        </w:tc>
      </w:tr>
      <w:tr w14:paraId="35664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1C5E870">
            <w:pPr>
              <w:spacing w:line="240" w:lineRule="auto"/>
            </w:pPr>
            <w:r>
              <w:rPr>
                <w:sz w:val="17"/>
              </w:rPr>
              <w:t>Performed by (hygienist / provider)</w:t>
            </w:r>
          </w:p>
        </w:tc>
        <w:tc>
          <w:tcPr>
            <w:tcW w:w="1872" w:type="dxa"/>
          </w:tcPr>
          <w:p w14:paraId="284AB8AE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22B8CA04">
            <w:pPr>
              <w:spacing w:line="240" w:lineRule="auto"/>
            </w:pPr>
          </w:p>
        </w:tc>
        <w:tc>
          <w:tcPr>
            <w:tcW w:w="4608" w:type="dxa"/>
          </w:tcPr>
          <w:p w14:paraId="6045DB14">
            <w:pPr>
              <w:spacing w:line="240" w:lineRule="auto"/>
            </w:pPr>
            <w:r>
              <w:rPr>
                <w:sz w:val="17"/>
              </w:rPr>
              <w:t>填本人姓名 — 您對本記錄具名負責。</w:t>
            </w:r>
          </w:p>
        </w:tc>
      </w:tr>
      <w:tr w14:paraId="594D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D556738">
            <w:pPr>
              <w:spacing w:line="240" w:lineRule="auto"/>
            </w:pPr>
            <w:r>
              <w:rPr>
                <w:sz w:val="17"/>
              </w:rPr>
              <w:t>Next monitoring due</w:t>
            </w:r>
          </w:p>
        </w:tc>
        <w:tc>
          <w:tcPr>
            <w:tcW w:w="1872" w:type="dxa"/>
          </w:tcPr>
          <w:p w14:paraId="1E52BA7D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32CFA8EB">
            <w:pPr>
              <w:spacing w:line="240" w:lineRule="auto"/>
            </w:pPr>
          </w:p>
        </w:tc>
        <w:tc>
          <w:tcPr>
            <w:tcW w:w="4608" w:type="dxa"/>
          </w:tcPr>
          <w:p w14:paraId="251041BA">
            <w:pPr>
              <w:spacing w:line="240" w:lineRule="auto"/>
            </w:pPr>
          </w:p>
        </w:tc>
      </w:tr>
      <w:tr w14:paraId="045B9D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2D85953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6695DAD2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2C4F0E3">
            <w:pPr>
              <w:spacing w:line="240" w:lineRule="auto"/>
            </w:pPr>
          </w:p>
        </w:tc>
        <w:tc>
          <w:tcPr>
            <w:tcW w:w="4608" w:type="dxa"/>
          </w:tcPr>
          <w:p w14:paraId="483545FB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completed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exceedance — action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scheduled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1BEE9923"/>
    <w:p w14:paraId="6035F8C3">
      <w:r>
        <w:br w:type="page"/>
      </w:r>
    </w:p>
    <w:p w14:paraId="76E9649A">
      <w:pPr>
        <w:pStyle w:val="4"/>
      </w:pPr>
      <w:r>
        <w:t>狀態生命週期</w:t>
      </w:r>
    </w:p>
    <w:p w14:paraId="5DFBF06A">
      <w:pPr>
        <w:pStyle w:val="23"/>
      </w:pPr>
      <w:r>
        <w:t>completed</w:t>
      </w:r>
    </w:p>
    <w:p w14:paraId="31B30B6C">
      <w:pPr>
        <w:pStyle w:val="23"/>
      </w:pPr>
      <w:r>
        <w:t>exceedance — action open</w:t>
      </w:r>
    </w:p>
    <w:p w14:paraId="0330A914">
      <w:pPr>
        <w:pStyle w:val="23"/>
      </w:pPr>
      <w:r>
        <w:t>scheduled</w:t>
      </w:r>
    </w:p>
    <w:p w14:paraId="7D3FDC78">
      <w:pPr>
        <w:pStyle w:val="23"/>
      </w:pPr>
      <w:r>
        <w:t>closed</w:t>
      </w:r>
    </w:p>
    <w:p w14:paraId="21543633"/>
    <w:p w14:paraId="44130DFF">
      <w:r>
        <w:br w:type="page"/>
      </w:r>
    </w:p>
    <w:p w14:paraId="125D8C0B">
      <w:pPr>
        <w:pStyle w:val="2"/>
      </w:pPr>
      <w:r>
        <w:t>22. N · MANAGEMENT SYSTEM (IMS)</w:t>
      </w:r>
    </w:p>
    <w:p w14:paraId="0E736911">
      <w:pPr>
        <w:pStyle w:val="3"/>
      </w:pPr>
      <w:r>
        <w:t>🏛️ Management Review (FRM-IMS-001)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2CAC2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5304DB6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28274E15">
            <w:pPr>
              <w:spacing w:line="240" w:lineRule="auto"/>
            </w:pPr>
            <w:r>
              <w:rPr>
                <w:sz w:val="19"/>
              </w:rPr>
              <w:t>mgmt_review</w:t>
            </w:r>
          </w:p>
        </w:tc>
      </w:tr>
      <w:tr w14:paraId="442C5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1909EF7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466605CD">
            <w:pPr>
              <w:spacing w:line="240" w:lineRule="auto"/>
            </w:pPr>
            <w:r>
              <w:rPr>
                <w:sz w:val="19"/>
              </w:rPr>
              <w:t>9001·14001·45001 §9.3·R2 Core 1</w:t>
            </w:r>
          </w:p>
        </w:tc>
      </w:tr>
      <w:tr w14:paraId="3F1DD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8141487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79F41DA0">
            <w:pPr>
              <w:spacing w:line="240" w:lineRule="auto"/>
            </w:pPr>
            <w:r>
              <w:rPr>
                <w:sz w:val="19"/>
              </w:rPr>
              <w:t>N · MANAGEMENT SYSTEM (IMS)</w:t>
            </w:r>
          </w:p>
        </w:tc>
      </w:tr>
    </w:tbl>
    <w:p w14:paraId="232129BA"/>
    <w:p w14:paraId="6BFCB640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6B095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2F63781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141DFA0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3751ABA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0B47346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19C86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474E487">
            <w:pPr>
              <w:spacing w:line="240" w:lineRule="auto"/>
            </w:pPr>
            <w:r>
              <w:rPr>
                <w:sz w:val="17"/>
              </w:rPr>
              <w:t>Review date</w:t>
            </w:r>
          </w:p>
        </w:tc>
        <w:tc>
          <w:tcPr>
            <w:tcW w:w="1872" w:type="dxa"/>
          </w:tcPr>
          <w:p w14:paraId="5D006BCB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296AA726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F265C0C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37A4B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35B30E9">
            <w:pPr>
              <w:spacing w:line="240" w:lineRule="auto"/>
            </w:pPr>
            <w:r>
              <w:rPr>
                <w:sz w:val="17"/>
              </w:rPr>
              <w:t>Chaired by (top management)</w:t>
            </w:r>
          </w:p>
        </w:tc>
        <w:tc>
          <w:tcPr>
            <w:tcW w:w="1872" w:type="dxa"/>
          </w:tcPr>
          <w:p w14:paraId="044B77C2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1EC9F06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21FB452">
            <w:pPr>
              <w:spacing w:line="240" w:lineRule="auto"/>
            </w:pPr>
          </w:p>
        </w:tc>
      </w:tr>
      <w:tr w14:paraId="09DF8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80B9795">
            <w:pPr>
              <w:spacing w:line="240" w:lineRule="auto"/>
            </w:pPr>
            <w:r>
              <w:rPr>
                <w:sz w:val="17"/>
              </w:rPr>
              <w:t>Attendees</w:t>
            </w:r>
          </w:p>
        </w:tc>
        <w:tc>
          <w:tcPr>
            <w:tcW w:w="1872" w:type="dxa"/>
          </w:tcPr>
          <w:p w14:paraId="10FA5CFD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4BC783AF">
            <w:pPr>
              <w:spacing w:line="240" w:lineRule="auto"/>
            </w:pPr>
          </w:p>
        </w:tc>
        <w:tc>
          <w:tcPr>
            <w:tcW w:w="4608" w:type="dxa"/>
          </w:tcPr>
          <w:p w14:paraId="5C3BC9A7">
            <w:pPr>
              <w:spacing w:line="240" w:lineRule="auto"/>
            </w:pPr>
          </w:p>
        </w:tc>
      </w:tr>
      <w:tr w14:paraId="6E3CF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49D6E1A">
            <w:pPr>
              <w:spacing w:line="240" w:lineRule="auto"/>
            </w:pPr>
            <w:r>
              <w:rPr>
                <w:sz w:val="17"/>
              </w:rPr>
              <w:t>Inputs reviewed</w:t>
            </w:r>
          </w:p>
        </w:tc>
        <w:tc>
          <w:tcPr>
            <w:tcW w:w="1872" w:type="dxa"/>
          </w:tcPr>
          <w:p w14:paraId="5990E725">
            <w:pPr>
              <w:spacing w:line="240" w:lineRule="auto"/>
            </w:pPr>
            <w:r>
              <w:rPr>
                <w:sz w:val="17"/>
              </w:rPr>
              <w:t>測試矩陣（PASS／FAIL／N/A）</w:t>
            </w:r>
          </w:p>
        </w:tc>
        <w:tc>
          <w:tcPr>
            <w:tcW w:w="720" w:type="dxa"/>
          </w:tcPr>
          <w:p w14:paraId="3CE73E37">
            <w:pPr>
              <w:spacing w:line="240" w:lineRule="auto"/>
            </w:pPr>
          </w:p>
        </w:tc>
        <w:tc>
          <w:tcPr>
            <w:tcW w:w="4608" w:type="dxa"/>
          </w:tcPr>
          <w:p w14:paraId="60D48151">
            <w:pPr>
              <w:spacing w:line="240" w:lineRule="auto"/>
            </w:pPr>
            <w:r>
              <w:rPr>
                <w:sz w:val="17"/>
              </w:rPr>
              <w:t>凡執行之項目每列均須作答：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audit results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CAPA status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objectives &amp; KPI performance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customer feedback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incident &amp; near-miss trends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compliance evaluation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downstream due diligence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resource needs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risks &amp; opportunities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previous review actions</w:t>
            </w:r>
          </w:p>
        </w:tc>
      </w:tr>
      <w:tr w14:paraId="6AB65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139A5E0">
            <w:pPr>
              <w:spacing w:line="240" w:lineRule="auto"/>
            </w:pPr>
            <w:r>
              <w:rPr>
                <w:sz w:val="17"/>
              </w:rPr>
              <w:t>Decisions &amp; outputs (improvements, resources, changes)</w:t>
            </w:r>
          </w:p>
        </w:tc>
        <w:tc>
          <w:tcPr>
            <w:tcW w:w="1872" w:type="dxa"/>
          </w:tcPr>
          <w:p w14:paraId="624B0C8D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703EAF9E">
            <w:pPr>
              <w:spacing w:line="240" w:lineRule="auto"/>
            </w:pPr>
          </w:p>
        </w:tc>
        <w:tc>
          <w:tcPr>
            <w:tcW w:w="4608" w:type="dxa"/>
          </w:tcPr>
          <w:p w14:paraId="29396EED">
            <w:pPr>
              <w:spacing w:line="240" w:lineRule="auto"/>
            </w:pPr>
          </w:p>
        </w:tc>
      </w:tr>
      <w:tr w14:paraId="11622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05B9D56">
            <w:pPr>
              <w:spacing w:line="240" w:lineRule="auto"/>
            </w:pPr>
            <w:r>
              <w:rPr>
                <w:sz w:val="17"/>
              </w:rPr>
              <w:t>Actions assigned (owner / due)</w:t>
            </w:r>
          </w:p>
        </w:tc>
        <w:tc>
          <w:tcPr>
            <w:tcW w:w="1872" w:type="dxa"/>
          </w:tcPr>
          <w:p w14:paraId="29ECDB1A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12980E78">
            <w:pPr>
              <w:spacing w:line="240" w:lineRule="auto"/>
            </w:pPr>
          </w:p>
        </w:tc>
        <w:tc>
          <w:tcPr>
            <w:tcW w:w="4608" w:type="dxa"/>
          </w:tcPr>
          <w:p w14:paraId="33FC4F63">
            <w:pPr>
              <w:spacing w:line="240" w:lineRule="auto"/>
            </w:pPr>
          </w:p>
        </w:tc>
      </w:tr>
      <w:tr w14:paraId="727E8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0CB81F0">
            <w:pPr>
              <w:spacing w:line="240" w:lineRule="auto"/>
            </w:pPr>
            <w:r>
              <w:rPr>
                <w:sz w:val="17"/>
              </w:rPr>
              <w:t>Next review due</w:t>
            </w:r>
          </w:p>
        </w:tc>
        <w:tc>
          <w:tcPr>
            <w:tcW w:w="1872" w:type="dxa"/>
          </w:tcPr>
          <w:p w14:paraId="7592A935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0E6A37DD">
            <w:pPr>
              <w:spacing w:line="240" w:lineRule="auto"/>
            </w:pPr>
          </w:p>
        </w:tc>
        <w:tc>
          <w:tcPr>
            <w:tcW w:w="4608" w:type="dxa"/>
          </w:tcPr>
          <w:p w14:paraId="31DBADDB">
            <w:pPr>
              <w:spacing w:line="240" w:lineRule="auto"/>
            </w:pPr>
          </w:p>
        </w:tc>
      </w:tr>
      <w:tr w14:paraId="1B057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631912F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566C7CC7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9D3D001">
            <w:pPr>
              <w:spacing w:line="240" w:lineRule="auto"/>
            </w:pPr>
          </w:p>
        </w:tc>
        <w:tc>
          <w:tcPr>
            <w:tcW w:w="4608" w:type="dxa"/>
          </w:tcPr>
          <w:p w14:paraId="39A2A952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minutes issued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actions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1A9E37B0"/>
    <w:p w14:paraId="4C650023">
      <w:pPr>
        <w:pStyle w:val="4"/>
      </w:pPr>
      <w:r>
        <w:t>狀態生命週期</w:t>
      </w:r>
    </w:p>
    <w:p w14:paraId="6AF84A89">
      <w:pPr>
        <w:pStyle w:val="23"/>
      </w:pPr>
      <w:r>
        <w:t>minutes issued</w:t>
      </w:r>
    </w:p>
    <w:p w14:paraId="5C491E45">
      <w:pPr>
        <w:pStyle w:val="23"/>
      </w:pPr>
      <w:r>
        <w:t>actions open</w:t>
      </w:r>
    </w:p>
    <w:p w14:paraId="73114C3E">
      <w:pPr>
        <w:pStyle w:val="23"/>
      </w:pPr>
      <w:r>
        <w:t>closed</w:t>
      </w:r>
    </w:p>
    <w:p w14:paraId="39DA2503"/>
    <w:p w14:paraId="4272C1C0">
      <w:pPr>
        <w:pStyle w:val="3"/>
      </w:pPr>
      <w:r>
        <w:t>🎯 Quality / EHS Objectives &amp; KPI (FRM-IMS-002)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15764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6" w:type="dxa"/>
            <w:shd w:val="clear" w:color="auto" w:fill="E8ECF4"/>
          </w:tcPr>
          <w:p w14:paraId="7B852D8F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48399EA3">
            <w:pPr>
              <w:spacing w:line="240" w:lineRule="auto"/>
            </w:pPr>
            <w:r>
              <w:rPr>
                <w:sz w:val="19"/>
              </w:rPr>
              <w:t>objectives</w:t>
            </w:r>
          </w:p>
        </w:tc>
      </w:tr>
      <w:tr w14:paraId="11DCE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7F537AC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4DF202F0">
            <w:pPr>
              <w:spacing w:line="240" w:lineRule="auto"/>
            </w:pPr>
            <w:r>
              <w:rPr>
                <w:sz w:val="19"/>
              </w:rPr>
              <w:t>9001·14001·45001 §6.2</w:t>
            </w:r>
          </w:p>
        </w:tc>
      </w:tr>
      <w:tr w14:paraId="04304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9BBB14D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06C181C4">
            <w:pPr>
              <w:spacing w:line="240" w:lineRule="auto"/>
            </w:pPr>
            <w:r>
              <w:rPr>
                <w:sz w:val="19"/>
              </w:rPr>
              <w:t>N · MANAGEMENT SYSTEM (IMS)</w:t>
            </w:r>
          </w:p>
        </w:tc>
      </w:tr>
    </w:tbl>
    <w:p w14:paraId="2DDDEBF1"/>
    <w:p w14:paraId="1608B07F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0C19A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6932269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65D4577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60076BC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5417E5F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60F84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6EAACE0">
            <w:pPr>
              <w:spacing w:line="240" w:lineRule="auto"/>
            </w:pPr>
            <w:r>
              <w:rPr>
                <w:sz w:val="17"/>
              </w:rPr>
              <w:t>Objective</w:t>
            </w:r>
          </w:p>
        </w:tc>
        <w:tc>
          <w:tcPr>
            <w:tcW w:w="1872" w:type="dxa"/>
          </w:tcPr>
          <w:p w14:paraId="1153B8ED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7889FE74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02456FA">
            <w:pPr>
              <w:spacing w:line="240" w:lineRule="auto"/>
            </w:pPr>
          </w:p>
        </w:tc>
      </w:tr>
      <w:tr w14:paraId="42F02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5F223B3">
            <w:pPr>
              <w:spacing w:line="240" w:lineRule="auto"/>
            </w:pPr>
            <w:r>
              <w:rPr>
                <w:sz w:val="17"/>
              </w:rPr>
              <w:t>System</w:t>
            </w:r>
          </w:p>
        </w:tc>
        <w:tc>
          <w:tcPr>
            <w:tcW w:w="1872" w:type="dxa"/>
          </w:tcPr>
          <w:p w14:paraId="1AD75194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5142678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76B89952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quality (9001)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environmental (14001)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safety (45001)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R2 / data security</w:t>
            </w:r>
          </w:p>
        </w:tc>
      </w:tr>
      <w:tr w14:paraId="65632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88214AA">
            <w:pPr>
              <w:spacing w:line="240" w:lineRule="auto"/>
            </w:pPr>
            <w:r>
              <w:rPr>
                <w:sz w:val="17"/>
              </w:rPr>
              <w:t>KPI / measure</w:t>
            </w:r>
          </w:p>
        </w:tc>
        <w:tc>
          <w:tcPr>
            <w:tcW w:w="1872" w:type="dxa"/>
          </w:tcPr>
          <w:p w14:paraId="5B291E40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2B6EA7C">
            <w:pPr>
              <w:spacing w:line="240" w:lineRule="auto"/>
            </w:pPr>
          </w:p>
        </w:tc>
        <w:tc>
          <w:tcPr>
            <w:tcW w:w="4608" w:type="dxa"/>
          </w:tcPr>
          <w:p w14:paraId="1E5217FB">
            <w:pPr>
              <w:spacing w:line="240" w:lineRule="auto"/>
            </w:pPr>
          </w:p>
        </w:tc>
      </w:tr>
      <w:tr w14:paraId="36A76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F565647">
            <w:pPr>
              <w:spacing w:line="240" w:lineRule="auto"/>
            </w:pPr>
            <w:r>
              <w:rPr>
                <w:sz w:val="17"/>
              </w:rPr>
              <w:t>Target</w:t>
            </w:r>
          </w:p>
        </w:tc>
        <w:tc>
          <w:tcPr>
            <w:tcW w:w="1872" w:type="dxa"/>
          </w:tcPr>
          <w:p w14:paraId="304B0B54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498130C">
            <w:pPr>
              <w:spacing w:line="240" w:lineRule="auto"/>
            </w:pPr>
          </w:p>
        </w:tc>
        <w:tc>
          <w:tcPr>
            <w:tcW w:w="4608" w:type="dxa"/>
          </w:tcPr>
          <w:p w14:paraId="7059BD80">
            <w:pPr>
              <w:spacing w:line="240" w:lineRule="auto"/>
            </w:pPr>
          </w:p>
        </w:tc>
      </w:tr>
      <w:tr w14:paraId="10D0A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E9DB8C9">
            <w:pPr>
              <w:spacing w:line="240" w:lineRule="auto"/>
            </w:pPr>
            <w:r>
              <w:rPr>
                <w:sz w:val="17"/>
              </w:rPr>
              <w:t>Current performance</w:t>
            </w:r>
          </w:p>
        </w:tc>
        <w:tc>
          <w:tcPr>
            <w:tcW w:w="1872" w:type="dxa"/>
          </w:tcPr>
          <w:p w14:paraId="5E074590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29D984A8">
            <w:pPr>
              <w:spacing w:line="240" w:lineRule="auto"/>
            </w:pPr>
          </w:p>
        </w:tc>
        <w:tc>
          <w:tcPr>
            <w:tcW w:w="4608" w:type="dxa"/>
          </w:tcPr>
          <w:p w14:paraId="3BCCB05A">
            <w:pPr>
              <w:spacing w:line="240" w:lineRule="auto"/>
            </w:pPr>
          </w:p>
        </w:tc>
      </w:tr>
      <w:tr w14:paraId="18DF4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C7B8E27">
            <w:pPr>
              <w:spacing w:line="240" w:lineRule="auto"/>
            </w:pPr>
            <w:r>
              <w:rPr>
                <w:sz w:val="17"/>
              </w:rPr>
              <w:t>Owner</w:t>
            </w:r>
          </w:p>
        </w:tc>
        <w:tc>
          <w:tcPr>
            <w:tcW w:w="1872" w:type="dxa"/>
          </w:tcPr>
          <w:p w14:paraId="3C93FBAB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78461534">
            <w:pPr>
              <w:spacing w:line="240" w:lineRule="auto"/>
            </w:pPr>
          </w:p>
        </w:tc>
        <w:tc>
          <w:tcPr>
            <w:tcW w:w="4608" w:type="dxa"/>
          </w:tcPr>
          <w:p w14:paraId="7B6208BB">
            <w:pPr>
              <w:spacing w:line="240" w:lineRule="auto"/>
            </w:pPr>
          </w:p>
        </w:tc>
      </w:tr>
      <w:tr w14:paraId="03AA0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F43308B">
            <w:pPr>
              <w:spacing w:line="240" w:lineRule="auto"/>
            </w:pPr>
            <w:r>
              <w:rPr>
                <w:sz w:val="17"/>
              </w:rPr>
              <w:t>Target date</w:t>
            </w:r>
          </w:p>
        </w:tc>
        <w:tc>
          <w:tcPr>
            <w:tcW w:w="1872" w:type="dxa"/>
          </w:tcPr>
          <w:p w14:paraId="2F0F631B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66064FC6">
            <w:pPr>
              <w:spacing w:line="240" w:lineRule="auto"/>
            </w:pPr>
          </w:p>
        </w:tc>
        <w:tc>
          <w:tcPr>
            <w:tcW w:w="4608" w:type="dxa"/>
          </w:tcPr>
          <w:p w14:paraId="21E1E436">
            <w:pPr>
              <w:spacing w:line="240" w:lineRule="auto"/>
            </w:pPr>
          </w:p>
        </w:tc>
      </w:tr>
      <w:tr w14:paraId="2BD6D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78FC6CC">
            <w:pPr>
              <w:spacing w:line="240" w:lineRule="auto"/>
            </w:pPr>
            <w:r>
              <w:rPr>
                <w:sz w:val="17"/>
              </w:rPr>
              <w:t>Resources / plan</w:t>
            </w:r>
          </w:p>
        </w:tc>
        <w:tc>
          <w:tcPr>
            <w:tcW w:w="1872" w:type="dxa"/>
          </w:tcPr>
          <w:p w14:paraId="325E539E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5251CF97">
            <w:pPr>
              <w:spacing w:line="240" w:lineRule="auto"/>
            </w:pPr>
          </w:p>
        </w:tc>
        <w:tc>
          <w:tcPr>
            <w:tcW w:w="4608" w:type="dxa"/>
          </w:tcPr>
          <w:p w14:paraId="03805106">
            <w:pPr>
              <w:spacing w:line="240" w:lineRule="auto"/>
            </w:pPr>
          </w:p>
        </w:tc>
      </w:tr>
      <w:tr w14:paraId="382AB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CBE6441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56207DCF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F2621D8">
            <w:pPr>
              <w:spacing w:line="240" w:lineRule="auto"/>
            </w:pPr>
          </w:p>
        </w:tc>
        <w:tc>
          <w:tcPr>
            <w:tcW w:w="4608" w:type="dxa"/>
          </w:tcPr>
          <w:p w14:paraId="13485C3B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on track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at risk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achieved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missed — CAPA raised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192A0393"/>
    <w:p w14:paraId="092D9625">
      <w:pPr>
        <w:pStyle w:val="4"/>
      </w:pPr>
      <w:r>
        <w:t>狀態生命週期</w:t>
      </w:r>
    </w:p>
    <w:p w14:paraId="25265C35">
      <w:pPr>
        <w:pStyle w:val="23"/>
      </w:pPr>
      <w:r>
        <w:t>on track</w:t>
      </w:r>
    </w:p>
    <w:p w14:paraId="5775F26D">
      <w:pPr>
        <w:pStyle w:val="23"/>
      </w:pPr>
      <w:r>
        <w:t>at risk</w:t>
      </w:r>
    </w:p>
    <w:p w14:paraId="6A194E36">
      <w:pPr>
        <w:pStyle w:val="23"/>
      </w:pPr>
      <w:r>
        <w:t>achieved</w:t>
      </w:r>
    </w:p>
    <w:p w14:paraId="5E62BF9C">
      <w:pPr>
        <w:pStyle w:val="23"/>
      </w:pPr>
      <w:r>
        <w:t>missed — CAPA raised</w:t>
      </w:r>
    </w:p>
    <w:p w14:paraId="04493E86"/>
    <w:p w14:paraId="117B224C">
      <w:r>
        <w:br w:type="page"/>
      </w:r>
    </w:p>
    <w:p w14:paraId="3620B524">
      <w:pPr>
        <w:pStyle w:val="3"/>
      </w:pPr>
      <w:r>
        <w:t>🔧 Calibration &amp; Equipment Maintenance (FRM-IMS-003)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56C62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E01A091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5080834E">
            <w:pPr>
              <w:spacing w:line="240" w:lineRule="auto"/>
            </w:pPr>
            <w:r>
              <w:rPr>
                <w:sz w:val="19"/>
              </w:rPr>
              <w:t>calibration_r2</w:t>
            </w:r>
          </w:p>
        </w:tc>
      </w:tr>
      <w:tr w14:paraId="799E3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4476E68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1CF6CA4B">
            <w:pPr>
              <w:spacing w:line="240" w:lineRule="auto"/>
            </w:pPr>
            <w:r>
              <w:rPr>
                <w:sz w:val="19"/>
              </w:rPr>
              <w:t>9001 §7.1.5</w:t>
            </w:r>
          </w:p>
        </w:tc>
      </w:tr>
      <w:tr w14:paraId="06B66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5973BDB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7242A64C">
            <w:pPr>
              <w:spacing w:line="240" w:lineRule="auto"/>
            </w:pPr>
            <w:r>
              <w:rPr>
                <w:sz w:val="19"/>
              </w:rPr>
              <w:t>N · MANAGEMENT SYSTEM (IMS)</w:t>
            </w:r>
          </w:p>
        </w:tc>
      </w:tr>
    </w:tbl>
    <w:p w14:paraId="1DF719E7"/>
    <w:p w14:paraId="47A16B53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27FC2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0AF6A9A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73D9067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5108D96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0E8CE17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62B9C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EA88494">
            <w:pPr>
              <w:spacing w:line="240" w:lineRule="auto"/>
            </w:pPr>
            <w:r>
              <w:rPr>
                <w:sz w:val="17"/>
              </w:rPr>
              <w:t>Equipment (floor scale, pallet scale, test rigs, forklift)</w:t>
            </w:r>
          </w:p>
        </w:tc>
        <w:tc>
          <w:tcPr>
            <w:tcW w:w="1872" w:type="dxa"/>
          </w:tcPr>
          <w:p w14:paraId="2A72ABD1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3586DD8C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22A601E">
            <w:pPr>
              <w:spacing w:line="240" w:lineRule="auto"/>
            </w:pPr>
          </w:p>
        </w:tc>
      </w:tr>
      <w:tr w14:paraId="4EF15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8B58CCB">
            <w:pPr>
              <w:spacing w:line="240" w:lineRule="auto"/>
            </w:pPr>
            <w:r>
              <w:rPr>
                <w:sz w:val="17"/>
              </w:rPr>
              <w:t>Asset / serial No.</w:t>
            </w:r>
          </w:p>
        </w:tc>
        <w:tc>
          <w:tcPr>
            <w:tcW w:w="1872" w:type="dxa"/>
          </w:tcPr>
          <w:p w14:paraId="1DC60EBC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58C6E62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A67A15F">
            <w:pPr>
              <w:spacing w:line="240" w:lineRule="auto"/>
            </w:pPr>
          </w:p>
        </w:tc>
      </w:tr>
      <w:tr w14:paraId="23A57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01B0DB1">
            <w:pPr>
              <w:spacing w:line="240" w:lineRule="auto"/>
            </w:pPr>
            <w:r>
              <w:rPr>
                <w:sz w:val="17"/>
              </w:rPr>
              <w:t>Kind</w:t>
            </w:r>
          </w:p>
        </w:tc>
        <w:tc>
          <w:tcPr>
            <w:tcW w:w="1872" w:type="dxa"/>
          </w:tcPr>
          <w:p w14:paraId="6559DD92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0730960C">
            <w:pPr>
              <w:spacing w:line="240" w:lineRule="auto"/>
            </w:pPr>
          </w:p>
        </w:tc>
        <w:tc>
          <w:tcPr>
            <w:tcW w:w="4608" w:type="dxa"/>
          </w:tcPr>
          <w:p w14:paraId="0B2CC55D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calibration — weighing (R2 mass balance)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calibration — test equipment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preventive maintenance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repair</w:t>
            </w:r>
          </w:p>
        </w:tc>
      </w:tr>
      <w:tr w14:paraId="01C27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2670D07">
            <w:pPr>
              <w:spacing w:line="240" w:lineRule="auto"/>
            </w:pPr>
            <w:r>
              <w:rPr>
                <w:sz w:val="17"/>
              </w:rPr>
              <w:t>Done</w:t>
            </w:r>
          </w:p>
        </w:tc>
        <w:tc>
          <w:tcPr>
            <w:tcW w:w="1872" w:type="dxa"/>
          </w:tcPr>
          <w:p w14:paraId="6506EC0A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4C35EF5E">
            <w:pPr>
              <w:spacing w:line="240" w:lineRule="auto"/>
            </w:pPr>
          </w:p>
        </w:tc>
        <w:tc>
          <w:tcPr>
            <w:tcW w:w="4608" w:type="dxa"/>
          </w:tcPr>
          <w:p w14:paraId="39549E5D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70EDA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9DCDA69">
            <w:pPr>
              <w:spacing w:line="240" w:lineRule="auto"/>
            </w:pPr>
            <w:r>
              <w:rPr>
                <w:sz w:val="17"/>
              </w:rPr>
              <w:t>By (internal / vendor)</w:t>
            </w:r>
          </w:p>
        </w:tc>
        <w:tc>
          <w:tcPr>
            <w:tcW w:w="1872" w:type="dxa"/>
          </w:tcPr>
          <w:p w14:paraId="0B77E699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63525115">
            <w:pPr>
              <w:spacing w:line="240" w:lineRule="auto"/>
            </w:pPr>
          </w:p>
        </w:tc>
        <w:tc>
          <w:tcPr>
            <w:tcW w:w="4608" w:type="dxa"/>
          </w:tcPr>
          <w:p w14:paraId="3E6CC267">
            <w:pPr>
              <w:spacing w:line="240" w:lineRule="auto"/>
            </w:pPr>
            <w:r>
              <w:rPr>
                <w:sz w:val="17"/>
              </w:rPr>
              <w:t>填本人姓名 — 您對本記錄具名負責。</w:t>
            </w:r>
          </w:p>
        </w:tc>
      </w:tr>
      <w:tr w14:paraId="4B7A4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78B00D7">
            <w:pPr>
              <w:spacing w:line="240" w:lineRule="auto"/>
            </w:pPr>
            <w:r>
              <w:rPr>
                <w:sz w:val="17"/>
              </w:rPr>
              <w:t>Result / certificate No.</w:t>
            </w:r>
          </w:p>
        </w:tc>
        <w:tc>
          <w:tcPr>
            <w:tcW w:w="1872" w:type="dxa"/>
          </w:tcPr>
          <w:p w14:paraId="78B27F0A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AD4DF33">
            <w:pPr>
              <w:spacing w:line="240" w:lineRule="auto"/>
            </w:pPr>
          </w:p>
        </w:tc>
        <w:tc>
          <w:tcPr>
            <w:tcW w:w="4608" w:type="dxa"/>
          </w:tcPr>
          <w:p w14:paraId="3BA218B5">
            <w:pPr>
              <w:spacing w:line="240" w:lineRule="auto"/>
            </w:pPr>
          </w:p>
        </w:tc>
      </w:tr>
      <w:tr w14:paraId="41FD3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69DA987">
            <w:pPr>
              <w:spacing w:line="240" w:lineRule="auto"/>
            </w:pPr>
            <w:r>
              <w:rPr>
                <w:sz w:val="17"/>
              </w:rPr>
              <w:t>Within tolerance</w:t>
            </w:r>
          </w:p>
        </w:tc>
        <w:tc>
          <w:tcPr>
            <w:tcW w:w="1872" w:type="dxa"/>
          </w:tcPr>
          <w:p w14:paraId="309FC684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C542537">
            <w:pPr>
              <w:spacing w:line="240" w:lineRule="auto"/>
            </w:pPr>
          </w:p>
        </w:tc>
        <w:tc>
          <w:tcPr>
            <w:tcW w:w="4608" w:type="dxa"/>
          </w:tcPr>
          <w:p w14:paraId="58739EA5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 — quarantined &amp; re-measured</w:t>
            </w:r>
          </w:p>
        </w:tc>
      </w:tr>
      <w:tr w14:paraId="16D54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1247830">
            <w:pPr>
              <w:spacing w:line="240" w:lineRule="auto"/>
            </w:pPr>
            <w:r>
              <w:rPr>
                <w:sz w:val="17"/>
              </w:rPr>
              <w:t>Next due</w:t>
            </w:r>
          </w:p>
        </w:tc>
        <w:tc>
          <w:tcPr>
            <w:tcW w:w="1872" w:type="dxa"/>
          </w:tcPr>
          <w:p w14:paraId="5DADE541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21165AD6">
            <w:pPr>
              <w:spacing w:line="240" w:lineRule="auto"/>
            </w:pPr>
          </w:p>
        </w:tc>
        <w:tc>
          <w:tcPr>
            <w:tcW w:w="4608" w:type="dxa"/>
          </w:tcPr>
          <w:p w14:paraId="24B840DE">
            <w:pPr>
              <w:spacing w:line="240" w:lineRule="auto"/>
            </w:pPr>
          </w:p>
        </w:tc>
      </w:tr>
      <w:tr w14:paraId="4FC1B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5F77804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6BB0687E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76678A9">
            <w:pPr>
              <w:spacing w:line="240" w:lineRule="auto"/>
            </w:pPr>
          </w:p>
        </w:tc>
        <w:tc>
          <w:tcPr>
            <w:tcW w:w="4608" w:type="dxa"/>
          </w:tcPr>
          <w:p w14:paraId="492DDE66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current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overdue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out of service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361F0B7A"/>
    <w:p w14:paraId="734B8502">
      <w:pPr>
        <w:pStyle w:val="4"/>
      </w:pPr>
      <w:r>
        <w:t>狀態生命週期</w:t>
      </w:r>
    </w:p>
    <w:p w14:paraId="0FE29B80">
      <w:pPr>
        <w:pStyle w:val="23"/>
      </w:pPr>
      <w:r>
        <w:t>current</w:t>
      </w:r>
    </w:p>
    <w:p w14:paraId="432CEA57">
      <w:pPr>
        <w:pStyle w:val="23"/>
      </w:pPr>
      <w:r>
        <w:t>due</w:t>
      </w:r>
    </w:p>
    <w:p w14:paraId="284F337D">
      <w:pPr>
        <w:pStyle w:val="23"/>
      </w:pPr>
      <w:r>
        <w:t>overdue</w:t>
      </w:r>
    </w:p>
    <w:p w14:paraId="27ADF85C">
      <w:pPr>
        <w:pStyle w:val="23"/>
      </w:pPr>
      <w:r>
        <w:t>out of service</w:t>
      </w:r>
    </w:p>
    <w:p w14:paraId="7AB88D10"/>
    <w:p w14:paraId="47F0A330">
      <w:r>
        <w:br w:type="page"/>
      </w:r>
    </w:p>
    <w:p w14:paraId="6CA52B0C">
      <w:pPr>
        <w:pStyle w:val="3"/>
      </w:pPr>
      <w:r>
        <w:t>⚖️ R2 Material Balance &amp; Throughput (FRM-IMS-004)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62D01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8D4EDB1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422027B1">
            <w:pPr>
              <w:spacing w:line="240" w:lineRule="auto"/>
            </w:pPr>
            <w:r>
              <w:rPr>
                <w:sz w:val="19"/>
              </w:rPr>
              <w:t>material_balance</w:t>
            </w:r>
          </w:p>
        </w:tc>
      </w:tr>
      <w:tr w14:paraId="1C9F5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04D9B9E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2752C354">
            <w:pPr>
              <w:spacing w:line="240" w:lineRule="auto"/>
            </w:pPr>
            <w:r>
              <w:rPr>
                <w:sz w:val="19"/>
              </w:rPr>
              <w:t>R2 Core 5</w:t>
            </w:r>
          </w:p>
        </w:tc>
      </w:tr>
      <w:tr w14:paraId="1726F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C696E15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3168C303">
            <w:pPr>
              <w:spacing w:line="240" w:lineRule="auto"/>
            </w:pPr>
            <w:r>
              <w:rPr>
                <w:sz w:val="19"/>
              </w:rPr>
              <w:t>N · MANAGEMENT SYSTEM (IMS)</w:t>
            </w:r>
          </w:p>
        </w:tc>
      </w:tr>
    </w:tbl>
    <w:p w14:paraId="264BBE6B"/>
    <w:p w14:paraId="7B36294C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3CF2C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2CA8AEB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6FAB11A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6DDC358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4029D9F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24D6F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161F325">
            <w:pPr>
              <w:spacing w:line="240" w:lineRule="auto"/>
            </w:pPr>
            <w:r>
              <w:rPr>
                <w:sz w:val="17"/>
              </w:rPr>
              <w:t>Period (month / quarter)</w:t>
            </w:r>
          </w:p>
        </w:tc>
        <w:tc>
          <w:tcPr>
            <w:tcW w:w="1872" w:type="dxa"/>
          </w:tcPr>
          <w:p w14:paraId="7C702782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1A35197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77FDE3E4">
            <w:pPr>
              <w:spacing w:line="240" w:lineRule="auto"/>
            </w:pPr>
          </w:p>
        </w:tc>
      </w:tr>
      <w:tr w14:paraId="40317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17920DD">
            <w:pPr>
              <w:spacing w:line="240" w:lineRule="auto"/>
            </w:pPr>
            <w:r>
              <w:rPr>
                <w:sz w:val="17"/>
              </w:rPr>
              <w:t>Prepared</w:t>
            </w:r>
          </w:p>
        </w:tc>
        <w:tc>
          <w:tcPr>
            <w:tcW w:w="1872" w:type="dxa"/>
          </w:tcPr>
          <w:p w14:paraId="08A438C2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3D7CB3C8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70A6EF02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56E57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4955276">
            <w:pPr>
              <w:spacing w:line="240" w:lineRule="auto"/>
            </w:pPr>
            <w:r>
              <w:rPr>
                <w:sz w:val="17"/>
              </w:rPr>
              <w:t>Prepared by</w:t>
            </w:r>
          </w:p>
        </w:tc>
        <w:tc>
          <w:tcPr>
            <w:tcW w:w="1872" w:type="dxa"/>
          </w:tcPr>
          <w:p w14:paraId="093FBDA0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6CDDC65E">
            <w:pPr>
              <w:spacing w:line="240" w:lineRule="auto"/>
            </w:pPr>
          </w:p>
        </w:tc>
        <w:tc>
          <w:tcPr>
            <w:tcW w:w="4608" w:type="dxa"/>
          </w:tcPr>
          <w:p w14:paraId="2F6B85FA">
            <w:pPr>
              <w:spacing w:line="240" w:lineRule="auto"/>
            </w:pPr>
            <w:r>
              <w:rPr>
                <w:sz w:val="17"/>
              </w:rPr>
              <w:t>填本人姓名 — 您對本記錄具名負責。</w:t>
            </w:r>
          </w:p>
        </w:tc>
      </w:tr>
      <w:tr w14:paraId="1729E9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4CFF038">
            <w:pPr>
              <w:spacing w:line="240" w:lineRule="auto"/>
            </w:pPr>
            <w:r>
              <w:rPr>
                <w:sz w:val="17"/>
              </w:rPr>
              <w:t>Total inbound (kg)</w:t>
            </w:r>
          </w:p>
        </w:tc>
        <w:tc>
          <w:tcPr>
            <w:tcW w:w="1872" w:type="dxa"/>
          </w:tcPr>
          <w:p w14:paraId="26136287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6C66144A">
            <w:pPr>
              <w:spacing w:line="240" w:lineRule="auto"/>
            </w:pPr>
          </w:p>
        </w:tc>
        <w:tc>
          <w:tcPr>
            <w:tcW w:w="4608" w:type="dxa"/>
          </w:tcPr>
          <w:p w14:paraId="2032978A">
            <w:pPr>
              <w:spacing w:line="240" w:lineRule="auto"/>
            </w:pPr>
          </w:p>
        </w:tc>
      </w:tr>
      <w:tr w14:paraId="6A233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8D9DCAB">
            <w:pPr>
              <w:spacing w:line="240" w:lineRule="auto"/>
            </w:pPr>
            <w:r>
              <w:rPr>
                <w:sz w:val="17"/>
              </w:rPr>
              <w:t>Reuse / resold (kg)</w:t>
            </w:r>
          </w:p>
        </w:tc>
        <w:tc>
          <w:tcPr>
            <w:tcW w:w="1872" w:type="dxa"/>
          </w:tcPr>
          <w:p w14:paraId="43D7F333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41AC0B31">
            <w:pPr>
              <w:spacing w:line="240" w:lineRule="auto"/>
            </w:pPr>
          </w:p>
        </w:tc>
        <w:tc>
          <w:tcPr>
            <w:tcW w:w="4608" w:type="dxa"/>
          </w:tcPr>
          <w:p w14:paraId="74379324">
            <w:pPr>
              <w:spacing w:line="240" w:lineRule="auto"/>
            </w:pPr>
          </w:p>
        </w:tc>
      </w:tr>
      <w:tr w14:paraId="2C7D5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F0BF5DF">
            <w:pPr>
              <w:spacing w:line="240" w:lineRule="auto"/>
            </w:pPr>
            <w:r>
              <w:rPr>
                <w:sz w:val="17"/>
              </w:rPr>
              <w:t>To downstream recycling (kg)</w:t>
            </w:r>
          </w:p>
        </w:tc>
        <w:tc>
          <w:tcPr>
            <w:tcW w:w="1872" w:type="dxa"/>
          </w:tcPr>
          <w:p w14:paraId="487D2AC3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7E495697">
            <w:pPr>
              <w:spacing w:line="240" w:lineRule="auto"/>
            </w:pPr>
          </w:p>
        </w:tc>
        <w:tc>
          <w:tcPr>
            <w:tcW w:w="4608" w:type="dxa"/>
          </w:tcPr>
          <w:p w14:paraId="1B37927D">
            <w:pPr>
              <w:spacing w:line="240" w:lineRule="auto"/>
            </w:pPr>
          </w:p>
        </w:tc>
      </w:tr>
      <w:tr w14:paraId="43965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8C1266F">
            <w:pPr>
              <w:spacing w:line="240" w:lineRule="auto"/>
            </w:pPr>
            <w:r>
              <w:rPr>
                <w:sz w:val="17"/>
              </w:rPr>
              <w:t>Focus materials shipped (kg)</w:t>
            </w:r>
          </w:p>
        </w:tc>
        <w:tc>
          <w:tcPr>
            <w:tcW w:w="1872" w:type="dxa"/>
          </w:tcPr>
          <w:p w14:paraId="12683733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307FDAE7">
            <w:pPr>
              <w:spacing w:line="240" w:lineRule="auto"/>
            </w:pPr>
          </w:p>
        </w:tc>
        <w:tc>
          <w:tcPr>
            <w:tcW w:w="4608" w:type="dxa"/>
          </w:tcPr>
          <w:p w14:paraId="549FF695">
            <w:pPr>
              <w:spacing w:line="240" w:lineRule="auto"/>
            </w:pPr>
          </w:p>
        </w:tc>
      </w:tr>
      <w:tr w14:paraId="7DBFC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78598E8">
            <w:pPr>
              <w:spacing w:line="240" w:lineRule="auto"/>
            </w:pPr>
            <w:r>
              <w:rPr>
                <w:sz w:val="17"/>
              </w:rPr>
              <w:t>Disposal / landfill (kg)</w:t>
            </w:r>
          </w:p>
        </w:tc>
        <w:tc>
          <w:tcPr>
            <w:tcW w:w="1872" w:type="dxa"/>
          </w:tcPr>
          <w:p w14:paraId="662BD456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5B9DC081">
            <w:pPr>
              <w:spacing w:line="240" w:lineRule="auto"/>
            </w:pPr>
          </w:p>
        </w:tc>
        <w:tc>
          <w:tcPr>
            <w:tcW w:w="4608" w:type="dxa"/>
          </w:tcPr>
          <w:p w14:paraId="1FEA632A">
            <w:pPr>
              <w:spacing w:line="240" w:lineRule="auto"/>
            </w:pPr>
          </w:p>
        </w:tc>
      </w:tr>
      <w:tr w14:paraId="1724D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283036B">
            <w:pPr>
              <w:spacing w:line="240" w:lineRule="auto"/>
            </w:pPr>
            <w:r>
              <w:rPr>
                <w:sz w:val="17"/>
              </w:rPr>
              <w:t>Balance on site (kg)</w:t>
            </w:r>
          </w:p>
        </w:tc>
        <w:tc>
          <w:tcPr>
            <w:tcW w:w="1872" w:type="dxa"/>
          </w:tcPr>
          <w:p w14:paraId="10595A0E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2EC202BE">
            <w:pPr>
              <w:spacing w:line="240" w:lineRule="auto"/>
            </w:pPr>
          </w:p>
        </w:tc>
        <w:tc>
          <w:tcPr>
            <w:tcW w:w="4608" w:type="dxa"/>
          </w:tcPr>
          <w:p w14:paraId="6BE07386">
            <w:pPr>
              <w:spacing w:line="240" w:lineRule="auto"/>
            </w:pPr>
          </w:p>
        </w:tc>
      </w:tr>
      <w:tr w14:paraId="2AC77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337AF98">
            <w:pPr>
              <w:spacing w:line="240" w:lineRule="auto"/>
            </w:pPr>
            <w:r>
              <w:rPr>
                <w:sz w:val="17"/>
              </w:rPr>
              <w:t>Variance explanation (if streams do not reconcile)</w:t>
            </w:r>
          </w:p>
        </w:tc>
        <w:tc>
          <w:tcPr>
            <w:tcW w:w="1872" w:type="dxa"/>
          </w:tcPr>
          <w:p w14:paraId="0BA50F6E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2AFAFA58">
            <w:pPr>
              <w:spacing w:line="240" w:lineRule="auto"/>
            </w:pPr>
          </w:p>
        </w:tc>
        <w:tc>
          <w:tcPr>
            <w:tcW w:w="4608" w:type="dxa"/>
          </w:tcPr>
          <w:p w14:paraId="7553F7E7">
            <w:pPr>
              <w:spacing w:line="240" w:lineRule="auto"/>
            </w:pPr>
          </w:p>
        </w:tc>
      </w:tr>
      <w:tr w14:paraId="52DE0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FC497B3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3FD45265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1FC3F35">
            <w:pPr>
              <w:spacing w:line="240" w:lineRule="auto"/>
            </w:pPr>
          </w:p>
        </w:tc>
        <w:tc>
          <w:tcPr>
            <w:tcW w:w="4608" w:type="dxa"/>
          </w:tcPr>
          <w:p w14:paraId="741394EB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draft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reconciled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reviewed at management review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5DA71F52"/>
    <w:p w14:paraId="087AB2A5">
      <w:pPr>
        <w:pStyle w:val="4"/>
      </w:pPr>
      <w:r>
        <w:t>狀態生命週期</w:t>
      </w:r>
    </w:p>
    <w:p w14:paraId="77A90C77">
      <w:pPr>
        <w:pStyle w:val="23"/>
      </w:pPr>
      <w:r>
        <w:t>draft</w:t>
      </w:r>
    </w:p>
    <w:p w14:paraId="67FB520C">
      <w:pPr>
        <w:pStyle w:val="23"/>
      </w:pPr>
      <w:r>
        <w:t>reconciled</w:t>
      </w:r>
    </w:p>
    <w:p w14:paraId="148DC105">
      <w:pPr>
        <w:pStyle w:val="23"/>
      </w:pPr>
      <w:r>
        <w:t>reviewed at management review</w:t>
      </w:r>
    </w:p>
    <w:p w14:paraId="7D3F61AA"/>
    <w:p w14:paraId="300FDF92">
      <w:r>
        <w:br w:type="page"/>
      </w:r>
    </w:p>
    <w:p w14:paraId="3B073116">
      <w:pPr>
        <w:pStyle w:val="3"/>
      </w:pPr>
      <w:r>
        <w:t>🛡️ Insurance &amp; Closure Plan (FRM-IMS-005)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434B2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4BF2715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1325D4AF">
            <w:pPr>
              <w:spacing w:line="240" w:lineRule="auto"/>
            </w:pPr>
            <w:r>
              <w:rPr>
                <w:sz w:val="19"/>
              </w:rPr>
              <w:t>insurance</w:t>
            </w:r>
          </w:p>
        </w:tc>
      </w:tr>
      <w:tr w14:paraId="4428E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90A7A18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10D93F5D">
            <w:pPr>
              <w:spacing w:line="240" w:lineRule="auto"/>
            </w:pPr>
            <w:r>
              <w:rPr>
                <w:sz w:val="19"/>
              </w:rPr>
              <w:t>R2 Core 4</w:t>
            </w:r>
          </w:p>
        </w:tc>
      </w:tr>
      <w:tr w14:paraId="21307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B40E1ED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4B6CDDAC">
            <w:pPr>
              <w:spacing w:line="240" w:lineRule="auto"/>
            </w:pPr>
            <w:r>
              <w:rPr>
                <w:sz w:val="19"/>
              </w:rPr>
              <w:t>N · MANAGEMENT SYSTEM (IMS)</w:t>
            </w:r>
          </w:p>
        </w:tc>
      </w:tr>
    </w:tbl>
    <w:p w14:paraId="6206D727"/>
    <w:p w14:paraId="11216BAD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6533C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4635E18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6281685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00B7209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650AF89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344049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479A5D0">
            <w:pPr>
              <w:spacing w:line="240" w:lineRule="auto"/>
            </w:pPr>
            <w:r>
              <w:rPr>
                <w:sz w:val="17"/>
              </w:rPr>
              <w:t>Item</w:t>
            </w:r>
          </w:p>
        </w:tc>
        <w:tc>
          <w:tcPr>
            <w:tcW w:w="1872" w:type="dxa"/>
          </w:tcPr>
          <w:p w14:paraId="4F88F46C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08B91CF5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70EC289E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pollution liability insurance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general liability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workers compensation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closure plan &amp; cost estimate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financial assurance instrument</w:t>
            </w:r>
          </w:p>
        </w:tc>
      </w:tr>
      <w:tr w14:paraId="43B74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98CFD96">
            <w:pPr>
              <w:spacing w:line="240" w:lineRule="auto"/>
            </w:pPr>
            <w:r>
              <w:rPr>
                <w:sz w:val="17"/>
              </w:rPr>
              <w:t>Provider / instrument</w:t>
            </w:r>
          </w:p>
        </w:tc>
        <w:tc>
          <w:tcPr>
            <w:tcW w:w="1872" w:type="dxa"/>
          </w:tcPr>
          <w:p w14:paraId="32E783D1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85EC762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31CBD1FD">
            <w:pPr>
              <w:spacing w:line="240" w:lineRule="auto"/>
            </w:pPr>
          </w:p>
        </w:tc>
      </w:tr>
      <w:tr w14:paraId="63EDD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ED44A72">
            <w:pPr>
              <w:spacing w:line="240" w:lineRule="auto"/>
            </w:pPr>
            <w:r>
              <w:rPr>
                <w:sz w:val="17"/>
              </w:rPr>
              <w:t>Coverage / amount</w:t>
            </w:r>
          </w:p>
        </w:tc>
        <w:tc>
          <w:tcPr>
            <w:tcW w:w="1872" w:type="dxa"/>
          </w:tcPr>
          <w:p w14:paraId="30D596E6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099DEF4">
            <w:pPr>
              <w:spacing w:line="240" w:lineRule="auto"/>
            </w:pPr>
          </w:p>
        </w:tc>
        <w:tc>
          <w:tcPr>
            <w:tcW w:w="4608" w:type="dxa"/>
          </w:tcPr>
          <w:p w14:paraId="4707FD86">
            <w:pPr>
              <w:spacing w:line="240" w:lineRule="auto"/>
            </w:pPr>
          </w:p>
        </w:tc>
      </w:tr>
      <w:tr w14:paraId="17043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1A43B08">
            <w:pPr>
              <w:spacing w:line="240" w:lineRule="auto"/>
            </w:pPr>
            <w:r>
              <w:rPr>
                <w:sz w:val="17"/>
              </w:rPr>
              <w:t>Expiry / review date</w:t>
            </w:r>
          </w:p>
        </w:tc>
        <w:tc>
          <w:tcPr>
            <w:tcW w:w="1872" w:type="dxa"/>
          </w:tcPr>
          <w:p w14:paraId="2669D2E1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4BDC14D4">
            <w:pPr>
              <w:spacing w:line="240" w:lineRule="auto"/>
            </w:pPr>
          </w:p>
        </w:tc>
        <w:tc>
          <w:tcPr>
            <w:tcW w:w="4608" w:type="dxa"/>
          </w:tcPr>
          <w:p w14:paraId="32734913">
            <w:pPr>
              <w:spacing w:line="240" w:lineRule="auto"/>
            </w:pPr>
          </w:p>
        </w:tc>
      </w:tr>
      <w:tr w14:paraId="1FE68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2D2E920">
            <w:pPr>
              <w:spacing w:line="240" w:lineRule="auto"/>
            </w:pPr>
            <w:r>
              <w:rPr>
                <w:sz w:val="17"/>
              </w:rPr>
              <w:t>Verified by</w:t>
            </w:r>
          </w:p>
        </w:tc>
        <w:tc>
          <w:tcPr>
            <w:tcW w:w="1872" w:type="dxa"/>
          </w:tcPr>
          <w:p w14:paraId="1ADD41AF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F667582">
            <w:pPr>
              <w:spacing w:line="240" w:lineRule="auto"/>
            </w:pPr>
          </w:p>
        </w:tc>
        <w:tc>
          <w:tcPr>
            <w:tcW w:w="4608" w:type="dxa"/>
          </w:tcPr>
          <w:p w14:paraId="19E08480">
            <w:pPr>
              <w:spacing w:line="240" w:lineRule="auto"/>
            </w:pPr>
          </w:p>
        </w:tc>
      </w:tr>
      <w:tr w14:paraId="74FAA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71917F56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6FB47B4F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A990003">
            <w:pPr>
              <w:spacing w:line="240" w:lineRule="auto"/>
            </w:pPr>
          </w:p>
        </w:tc>
        <w:tc>
          <w:tcPr>
            <w:tcW w:w="4608" w:type="dxa"/>
          </w:tcPr>
          <w:p w14:paraId="4E733888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current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renewal 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lapsed — escalate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55E26BA8"/>
    <w:p w14:paraId="1103054E">
      <w:pPr>
        <w:pStyle w:val="4"/>
      </w:pPr>
      <w:r>
        <w:t>狀態生命週期</w:t>
      </w:r>
    </w:p>
    <w:p w14:paraId="40394DD3">
      <w:pPr>
        <w:pStyle w:val="23"/>
      </w:pPr>
      <w:r>
        <w:t>current</w:t>
      </w:r>
    </w:p>
    <w:p w14:paraId="7C672A6F">
      <w:pPr>
        <w:pStyle w:val="23"/>
      </w:pPr>
      <w:r>
        <w:t>renewal due</w:t>
      </w:r>
    </w:p>
    <w:p w14:paraId="6267A7C0">
      <w:pPr>
        <w:pStyle w:val="23"/>
      </w:pPr>
      <w:r>
        <w:t>lapsed — escalate</w:t>
      </w:r>
    </w:p>
    <w:p w14:paraId="12DF74BA"/>
    <w:p w14:paraId="6D59A804">
      <w:r>
        <w:br w:type="page"/>
      </w:r>
    </w:p>
    <w:p w14:paraId="5190B1E4">
      <w:pPr>
        <w:pStyle w:val="3"/>
      </w:pPr>
      <w:r>
        <w:t>📣 Customer Complaint &amp; Feedback (FRM-IMS-006)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68827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E2E6F28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63B03979">
            <w:pPr>
              <w:spacing w:line="240" w:lineRule="auto"/>
            </w:pPr>
            <w:r>
              <w:rPr>
                <w:sz w:val="19"/>
              </w:rPr>
              <w:t>complaints_fb</w:t>
            </w:r>
          </w:p>
        </w:tc>
      </w:tr>
      <w:tr w14:paraId="488BD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36C1A49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6B553D28">
            <w:pPr>
              <w:spacing w:line="240" w:lineRule="auto"/>
            </w:pPr>
            <w:r>
              <w:rPr>
                <w:sz w:val="19"/>
              </w:rPr>
              <w:t>9001 §9.1.2·10.2</w:t>
            </w:r>
          </w:p>
        </w:tc>
      </w:tr>
      <w:tr w14:paraId="0D401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3C0242B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4464685F">
            <w:pPr>
              <w:spacing w:line="240" w:lineRule="auto"/>
            </w:pPr>
            <w:r>
              <w:rPr>
                <w:sz w:val="19"/>
              </w:rPr>
              <w:t>N · MANAGEMENT SYSTEM (IMS)</w:t>
            </w:r>
          </w:p>
        </w:tc>
      </w:tr>
    </w:tbl>
    <w:p w14:paraId="2CE59606"/>
    <w:p w14:paraId="405504D5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623D1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52D63D4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1EC19BD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25FF714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69B2AB5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1977C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B0074DD">
            <w:pPr>
              <w:spacing w:line="240" w:lineRule="auto"/>
            </w:pPr>
            <w:r>
              <w:rPr>
                <w:sz w:val="17"/>
              </w:rPr>
              <w:t>Received</w:t>
            </w:r>
          </w:p>
        </w:tc>
        <w:tc>
          <w:tcPr>
            <w:tcW w:w="1872" w:type="dxa"/>
          </w:tcPr>
          <w:p w14:paraId="2501B767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74589A4D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227BC0E5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6C323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93B81C3">
            <w:pPr>
              <w:spacing w:line="240" w:lineRule="auto"/>
            </w:pPr>
            <w:r>
              <w:rPr>
                <w:sz w:val="17"/>
              </w:rPr>
              <w:t>Customer</w:t>
            </w:r>
          </w:p>
        </w:tc>
        <w:tc>
          <w:tcPr>
            <w:tcW w:w="1872" w:type="dxa"/>
          </w:tcPr>
          <w:p w14:paraId="0A302880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2EEB565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1B599992">
            <w:pPr>
              <w:spacing w:line="240" w:lineRule="auto"/>
            </w:pPr>
          </w:p>
        </w:tc>
      </w:tr>
      <w:tr w14:paraId="5DB1A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3A11C94">
            <w:pPr>
              <w:spacing w:line="240" w:lineRule="auto"/>
            </w:pPr>
            <w:r>
              <w:rPr>
                <w:sz w:val="17"/>
              </w:rPr>
              <w:t>Channel</w:t>
            </w:r>
          </w:p>
        </w:tc>
        <w:tc>
          <w:tcPr>
            <w:tcW w:w="1872" w:type="dxa"/>
          </w:tcPr>
          <w:p w14:paraId="5118E996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ED1D032">
            <w:pPr>
              <w:spacing w:line="240" w:lineRule="auto"/>
            </w:pPr>
          </w:p>
        </w:tc>
        <w:tc>
          <w:tcPr>
            <w:tcW w:w="4608" w:type="dxa"/>
          </w:tcPr>
          <w:p w14:paraId="4DAD6AE3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email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phone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marketplace review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on-site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6C5AA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68A060C">
            <w:pPr>
              <w:spacing w:line="240" w:lineRule="auto"/>
            </w:pPr>
            <w:r>
              <w:rPr>
                <w:sz w:val="17"/>
              </w:rPr>
              <w:t>Subject / order ref</w:t>
            </w:r>
          </w:p>
        </w:tc>
        <w:tc>
          <w:tcPr>
            <w:tcW w:w="1872" w:type="dxa"/>
          </w:tcPr>
          <w:p w14:paraId="60E1654B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911C86A">
            <w:pPr>
              <w:spacing w:line="240" w:lineRule="auto"/>
            </w:pPr>
          </w:p>
        </w:tc>
        <w:tc>
          <w:tcPr>
            <w:tcW w:w="4608" w:type="dxa"/>
          </w:tcPr>
          <w:p w14:paraId="65148401">
            <w:pPr>
              <w:spacing w:line="240" w:lineRule="auto"/>
            </w:pPr>
          </w:p>
        </w:tc>
      </w:tr>
      <w:tr w14:paraId="2C7B7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44AFF10">
            <w:pPr>
              <w:spacing w:line="240" w:lineRule="auto"/>
            </w:pPr>
            <w:r>
              <w:rPr>
                <w:sz w:val="17"/>
              </w:rPr>
              <w:t>Complaint / feedback</w:t>
            </w:r>
          </w:p>
        </w:tc>
        <w:tc>
          <w:tcPr>
            <w:tcW w:w="1872" w:type="dxa"/>
          </w:tcPr>
          <w:p w14:paraId="06B8454F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6D6A7F87">
            <w:pPr>
              <w:spacing w:line="240" w:lineRule="auto"/>
            </w:pPr>
          </w:p>
        </w:tc>
        <w:tc>
          <w:tcPr>
            <w:tcW w:w="4608" w:type="dxa"/>
          </w:tcPr>
          <w:p w14:paraId="6497FB8C">
            <w:pPr>
              <w:spacing w:line="240" w:lineRule="auto"/>
            </w:pPr>
          </w:p>
        </w:tc>
      </w:tr>
      <w:tr w14:paraId="5961F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D73CD39">
            <w:pPr>
              <w:spacing w:line="240" w:lineRule="auto"/>
            </w:pPr>
            <w:r>
              <w:rPr>
                <w:sz w:val="17"/>
              </w:rPr>
              <w:t>Classification</w:t>
            </w:r>
          </w:p>
        </w:tc>
        <w:tc>
          <w:tcPr>
            <w:tcW w:w="1872" w:type="dxa"/>
          </w:tcPr>
          <w:p w14:paraId="6C934927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C8F0201">
            <w:pPr>
              <w:spacing w:line="240" w:lineRule="auto"/>
            </w:pPr>
          </w:p>
        </w:tc>
        <w:tc>
          <w:tcPr>
            <w:tcW w:w="4608" w:type="dxa"/>
          </w:tcPr>
          <w:p w14:paraId="2C2D3BCA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product quality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data security concern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delivery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service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positive feedback</w:t>
            </w:r>
          </w:p>
        </w:tc>
      </w:tr>
      <w:tr w14:paraId="2166A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FC13883">
            <w:pPr>
              <w:spacing w:line="240" w:lineRule="auto"/>
            </w:pPr>
            <w:r>
              <w:rPr>
                <w:sz w:val="17"/>
              </w:rPr>
              <w:t>Containment &amp; resolution</w:t>
            </w:r>
          </w:p>
        </w:tc>
        <w:tc>
          <w:tcPr>
            <w:tcW w:w="1872" w:type="dxa"/>
          </w:tcPr>
          <w:p w14:paraId="0287C0E4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24CF43F3">
            <w:pPr>
              <w:spacing w:line="240" w:lineRule="auto"/>
            </w:pPr>
          </w:p>
        </w:tc>
        <w:tc>
          <w:tcPr>
            <w:tcW w:w="4608" w:type="dxa"/>
          </w:tcPr>
          <w:p w14:paraId="66143651">
            <w:pPr>
              <w:spacing w:line="240" w:lineRule="auto"/>
            </w:pPr>
          </w:p>
        </w:tc>
      </w:tr>
      <w:tr w14:paraId="27274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D6F66F8">
            <w:pPr>
              <w:spacing w:line="240" w:lineRule="auto"/>
            </w:pPr>
            <w:r>
              <w:rPr>
                <w:sz w:val="17"/>
              </w:rPr>
              <w:t>CAPA raised (FRM-QC-004)</w:t>
            </w:r>
          </w:p>
        </w:tc>
        <w:tc>
          <w:tcPr>
            <w:tcW w:w="1872" w:type="dxa"/>
          </w:tcPr>
          <w:p w14:paraId="288C020F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1784673">
            <w:pPr>
              <w:spacing w:line="240" w:lineRule="auto"/>
            </w:pPr>
          </w:p>
        </w:tc>
        <w:tc>
          <w:tcPr>
            <w:tcW w:w="4608" w:type="dxa"/>
          </w:tcPr>
          <w:p w14:paraId="72F8C2C0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ref in action</w:t>
            </w:r>
          </w:p>
        </w:tc>
      </w:tr>
      <w:tr w14:paraId="1DAFFB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9F0B332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3A1FEAC2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97672ED">
            <w:pPr>
              <w:spacing w:line="240" w:lineRule="auto"/>
            </w:pPr>
          </w:p>
        </w:tc>
        <w:tc>
          <w:tcPr>
            <w:tcW w:w="4608" w:type="dxa"/>
          </w:tcPr>
          <w:p w14:paraId="71EEC9C8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investigating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resolved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4EF3817C"/>
    <w:p w14:paraId="53DB78BA">
      <w:pPr>
        <w:pStyle w:val="4"/>
      </w:pPr>
      <w:r>
        <w:t>狀態生命週期</w:t>
      </w:r>
    </w:p>
    <w:p w14:paraId="2BC316C8">
      <w:pPr>
        <w:pStyle w:val="23"/>
      </w:pPr>
      <w:r>
        <w:t>open</w:t>
      </w:r>
    </w:p>
    <w:p w14:paraId="06B61CE1">
      <w:pPr>
        <w:pStyle w:val="23"/>
      </w:pPr>
      <w:r>
        <w:t>investigating</w:t>
      </w:r>
    </w:p>
    <w:p w14:paraId="74DFCCFD">
      <w:pPr>
        <w:pStyle w:val="23"/>
      </w:pPr>
      <w:r>
        <w:t>resolved</w:t>
      </w:r>
    </w:p>
    <w:p w14:paraId="35C42063">
      <w:pPr>
        <w:pStyle w:val="23"/>
      </w:pPr>
      <w:r>
        <w:t>closed</w:t>
      </w:r>
    </w:p>
    <w:p w14:paraId="4DE5E75B">
      <w:pPr>
        <w:pStyle w:val="3"/>
      </w:pPr>
      <w:r>
        <w:t>🤝 Upstream Supplier Evaluation (FRM-IMS-007)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73DD0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53A06CF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5B359AA5">
            <w:pPr>
              <w:spacing w:line="240" w:lineRule="auto"/>
            </w:pPr>
            <w:r>
              <w:rPr>
                <w:sz w:val="19"/>
              </w:rPr>
              <w:t>supplier_eval</w:t>
            </w:r>
          </w:p>
        </w:tc>
      </w:tr>
      <w:tr w14:paraId="52679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DDF3987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5DF0867C">
            <w:pPr>
              <w:spacing w:line="240" w:lineRule="auto"/>
            </w:pPr>
            <w:r>
              <w:rPr>
                <w:sz w:val="19"/>
              </w:rPr>
              <w:t>9001 §8.4·R2 Core 5</w:t>
            </w:r>
          </w:p>
        </w:tc>
      </w:tr>
      <w:tr w14:paraId="5401D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652A01A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7CE626F8">
            <w:pPr>
              <w:spacing w:line="240" w:lineRule="auto"/>
            </w:pPr>
            <w:r>
              <w:rPr>
                <w:sz w:val="19"/>
              </w:rPr>
              <w:t>N · MANAGEMENT SYSTEM (IMS)</w:t>
            </w:r>
          </w:p>
        </w:tc>
      </w:tr>
    </w:tbl>
    <w:p w14:paraId="70F3FC21"/>
    <w:p w14:paraId="1898C8D9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280B3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1D287E3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7C62D5B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3901B65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27E7503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5EFA0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F867940">
            <w:pPr>
              <w:spacing w:line="240" w:lineRule="auto"/>
            </w:pPr>
            <w:r>
              <w:rPr>
                <w:sz w:val="17"/>
              </w:rPr>
              <w:t>Supplier / source</w:t>
            </w:r>
          </w:p>
        </w:tc>
        <w:tc>
          <w:tcPr>
            <w:tcW w:w="1872" w:type="dxa"/>
          </w:tcPr>
          <w:p w14:paraId="7A239F42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36BEBB7E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4B7D49F5">
            <w:pPr>
              <w:spacing w:line="240" w:lineRule="auto"/>
            </w:pPr>
          </w:p>
        </w:tc>
      </w:tr>
      <w:tr w14:paraId="370A9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44D9A95">
            <w:pPr>
              <w:spacing w:line="240" w:lineRule="auto"/>
            </w:pPr>
            <w:r>
              <w:rPr>
                <w:sz w:val="17"/>
              </w:rPr>
              <w:t>Kind</w:t>
            </w:r>
          </w:p>
        </w:tc>
        <w:tc>
          <w:tcPr>
            <w:tcW w:w="1872" w:type="dxa"/>
          </w:tcPr>
          <w:p w14:paraId="3CBEEB23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7F3D597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1F9CA5E7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equipment supplier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ITAD client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broker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municipal / collection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parts vendor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service provider</w:t>
            </w:r>
          </w:p>
        </w:tc>
      </w:tr>
      <w:tr w14:paraId="7E2F3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20A2E69">
            <w:pPr>
              <w:spacing w:line="240" w:lineRule="auto"/>
            </w:pPr>
            <w:r>
              <w:rPr>
                <w:sz w:val="17"/>
              </w:rPr>
              <w:t>Evaluation criteria (quality, legality of supply, data handling, delivery)</w:t>
            </w:r>
          </w:p>
        </w:tc>
        <w:tc>
          <w:tcPr>
            <w:tcW w:w="1872" w:type="dxa"/>
          </w:tcPr>
          <w:p w14:paraId="060E6226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317DBD12">
            <w:pPr>
              <w:spacing w:line="240" w:lineRule="auto"/>
            </w:pPr>
          </w:p>
        </w:tc>
        <w:tc>
          <w:tcPr>
            <w:tcW w:w="4608" w:type="dxa"/>
          </w:tcPr>
          <w:p w14:paraId="09D72306">
            <w:pPr>
              <w:spacing w:line="240" w:lineRule="auto"/>
            </w:pPr>
          </w:p>
        </w:tc>
      </w:tr>
      <w:tr w14:paraId="39843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A516BEB">
            <w:pPr>
              <w:spacing w:line="240" w:lineRule="auto"/>
            </w:pPr>
            <w:r>
              <w:rPr>
                <w:sz w:val="17"/>
              </w:rPr>
              <w:t>Score / rating</w:t>
            </w:r>
          </w:p>
        </w:tc>
        <w:tc>
          <w:tcPr>
            <w:tcW w:w="1872" w:type="dxa"/>
          </w:tcPr>
          <w:p w14:paraId="61E04E47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85F0308">
            <w:pPr>
              <w:spacing w:line="240" w:lineRule="auto"/>
            </w:pPr>
          </w:p>
        </w:tc>
        <w:tc>
          <w:tcPr>
            <w:tcW w:w="4608" w:type="dxa"/>
          </w:tcPr>
          <w:p w14:paraId="3DF8A4A2">
            <w:pPr>
              <w:spacing w:line="240" w:lineRule="auto"/>
            </w:pPr>
          </w:p>
        </w:tc>
      </w:tr>
      <w:tr w14:paraId="2C553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54593BA">
            <w:pPr>
              <w:spacing w:line="240" w:lineRule="auto"/>
            </w:pPr>
            <w:r>
              <w:rPr>
                <w:sz w:val="17"/>
              </w:rPr>
              <w:t>Evaluated</w:t>
            </w:r>
          </w:p>
        </w:tc>
        <w:tc>
          <w:tcPr>
            <w:tcW w:w="1872" w:type="dxa"/>
          </w:tcPr>
          <w:p w14:paraId="41B929A8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5A73AEE1">
            <w:pPr>
              <w:spacing w:line="240" w:lineRule="auto"/>
            </w:pPr>
          </w:p>
        </w:tc>
        <w:tc>
          <w:tcPr>
            <w:tcW w:w="4608" w:type="dxa"/>
          </w:tcPr>
          <w:p w14:paraId="720855AB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0E9CC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E839D1A">
            <w:pPr>
              <w:spacing w:line="240" w:lineRule="auto"/>
            </w:pPr>
            <w:r>
              <w:rPr>
                <w:sz w:val="17"/>
              </w:rPr>
              <w:t>Evaluated by</w:t>
            </w:r>
          </w:p>
        </w:tc>
        <w:tc>
          <w:tcPr>
            <w:tcW w:w="1872" w:type="dxa"/>
          </w:tcPr>
          <w:p w14:paraId="44B7412C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8ADD3DB">
            <w:pPr>
              <w:spacing w:line="240" w:lineRule="auto"/>
            </w:pPr>
          </w:p>
        </w:tc>
        <w:tc>
          <w:tcPr>
            <w:tcW w:w="4608" w:type="dxa"/>
          </w:tcPr>
          <w:p w14:paraId="26E5F343">
            <w:pPr>
              <w:spacing w:line="240" w:lineRule="auto"/>
            </w:pPr>
            <w:r>
              <w:rPr>
                <w:sz w:val="17"/>
              </w:rPr>
              <w:t>填本人姓名 — 您對本記錄具名負責。</w:t>
            </w:r>
          </w:p>
        </w:tc>
      </w:tr>
      <w:tr w14:paraId="40845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6300D75">
            <w:pPr>
              <w:spacing w:line="240" w:lineRule="auto"/>
            </w:pPr>
            <w:r>
              <w:rPr>
                <w:sz w:val="17"/>
              </w:rPr>
              <w:t>Re-evaluation due</w:t>
            </w:r>
          </w:p>
        </w:tc>
        <w:tc>
          <w:tcPr>
            <w:tcW w:w="1872" w:type="dxa"/>
          </w:tcPr>
          <w:p w14:paraId="497C927D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6AFDD37C">
            <w:pPr>
              <w:spacing w:line="240" w:lineRule="auto"/>
            </w:pPr>
          </w:p>
        </w:tc>
        <w:tc>
          <w:tcPr>
            <w:tcW w:w="4608" w:type="dxa"/>
          </w:tcPr>
          <w:p w14:paraId="56693F01">
            <w:pPr>
              <w:spacing w:line="240" w:lineRule="auto"/>
            </w:pPr>
          </w:p>
        </w:tc>
      </w:tr>
      <w:tr w14:paraId="7EFD5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6C42727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3B4E95E0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A4EE6BF">
            <w:pPr>
              <w:spacing w:line="240" w:lineRule="auto"/>
            </w:pPr>
          </w:p>
        </w:tc>
        <w:tc>
          <w:tcPr>
            <w:tcW w:w="4608" w:type="dxa"/>
          </w:tcPr>
          <w:p w14:paraId="4C500C69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approved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conditional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suspended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removed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04B7F692"/>
    <w:p w14:paraId="5ECF82BC">
      <w:pPr>
        <w:pStyle w:val="4"/>
      </w:pPr>
      <w:r>
        <w:t>狀態生命週期</w:t>
      </w:r>
    </w:p>
    <w:p w14:paraId="6E672472">
      <w:pPr>
        <w:pStyle w:val="23"/>
      </w:pPr>
      <w:r>
        <w:t>approved</w:t>
      </w:r>
    </w:p>
    <w:p w14:paraId="774C1A5D">
      <w:pPr>
        <w:pStyle w:val="23"/>
      </w:pPr>
      <w:r>
        <w:t>conditional</w:t>
      </w:r>
    </w:p>
    <w:p w14:paraId="6C3C68C8">
      <w:pPr>
        <w:pStyle w:val="23"/>
      </w:pPr>
      <w:r>
        <w:t>suspended</w:t>
      </w:r>
    </w:p>
    <w:p w14:paraId="6C33F223">
      <w:pPr>
        <w:pStyle w:val="23"/>
      </w:pPr>
      <w:r>
        <w:t>removed</w:t>
      </w:r>
    </w:p>
    <w:p w14:paraId="5476418F"/>
    <w:p w14:paraId="2C0CCD12">
      <w:r>
        <w:br w:type="page"/>
      </w:r>
    </w:p>
    <w:p w14:paraId="6B4C3783">
      <w:pPr>
        <w:pStyle w:val="3"/>
      </w:pPr>
      <w:r>
        <w:t>🔄 Management of Change (FRM-IMS-008)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6958F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826C8AF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08FFC4AF">
            <w:pPr>
              <w:spacing w:line="240" w:lineRule="auto"/>
            </w:pPr>
            <w:r>
              <w:rPr>
                <w:sz w:val="19"/>
              </w:rPr>
              <w:t>moc</w:t>
            </w:r>
          </w:p>
        </w:tc>
      </w:tr>
      <w:tr w14:paraId="25B58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25CA70B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4BFAEBB2">
            <w:pPr>
              <w:spacing w:line="240" w:lineRule="auto"/>
            </w:pPr>
            <w:r>
              <w:rPr>
                <w:sz w:val="19"/>
              </w:rPr>
              <w:t>9001 §6.3·14001 §8.1·45001 §8.1.3</w:t>
            </w:r>
          </w:p>
        </w:tc>
      </w:tr>
      <w:tr w14:paraId="093CF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3D4EC17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03367027">
            <w:pPr>
              <w:spacing w:line="240" w:lineRule="auto"/>
            </w:pPr>
            <w:r>
              <w:rPr>
                <w:sz w:val="19"/>
              </w:rPr>
              <w:t>N · MANAGEMENT SYSTEM (IMS)</w:t>
            </w:r>
          </w:p>
        </w:tc>
      </w:tr>
    </w:tbl>
    <w:p w14:paraId="256D906C"/>
    <w:p w14:paraId="41F3F637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05A9D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50FE0E7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6159102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4A3D31D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4088BA3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21184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48170B1">
            <w:pPr>
              <w:spacing w:line="240" w:lineRule="auto"/>
            </w:pPr>
            <w:r>
              <w:rPr>
                <w:sz w:val="17"/>
              </w:rPr>
              <w:t>Proposed</w:t>
            </w:r>
          </w:p>
        </w:tc>
        <w:tc>
          <w:tcPr>
            <w:tcW w:w="1872" w:type="dxa"/>
          </w:tcPr>
          <w:p w14:paraId="0D943ACF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7D4EBFE6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3626DB48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47A04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81665DC">
            <w:pPr>
              <w:spacing w:line="240" w:lineRule="auto"/>
            </w:pPr>
            <w:r>
              <w:rPr>
                <w:sz w:val="17"/>
              </w:rPr>
              <w:t>Proposed by</w:t>
            </w:r>
          </w:p>
        </w:tc>
        <w:tc>
          <w:tcPr>
            <w:tcW w:w="1872" w:type="dxa"/>
          </w:tcPr>
          <w:p w14:paraId="23C5DB6E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A4B50A9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76A1F713">
            <w:pPr>
              <w:spacing w:line="240" w:lineRule="auto"/>
            </w:pPr>
            <w:r>
              <w:rPr>
                <w:sz w:val="17"/>
              </w:rPr>
              <w:t>填本人姓名 — 您對本記錄具名負責。</w:t>
            </w:r>
          </w:p>
        </w:tc>
      </w:tr>
      <w:tr w14:paraId="76A91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C4E3544">
            <w:pPr>
              <w:spacing w:line="240" w:lineRule="auto"/>
            </w:pPr>
            <w:r>
              <w:rPr>
                <w:sz w:val="17"/>
              </w:rPr>
              <w:t>Change description (process, equipment, layout, chemical, staffing, downstream)</w:t>
            </w:r>
          </w:p>
        </w:tc>
        <w:tc>
          <w:tcPr>
            <w:tcW w:w="1872" w:type="dxa"/>
          </w:tcPr>
          <w:p w14:paraId="616851DA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23EE363E">
            <w:pPr>
              <w:spacing w:line="240" w:lineRule="auto"/>
            </w:pPr>
          </w:p>
        </w:tc>
        <w:tc>
          <w:tcPr>
            <w:tcW w:w="4608" w:type="dxa"/>
          </w:tcPr>
          <w:p w14:paraId="550A56A0">
            <w:pPr>
              <w:spacing w:line="240" w:lineRule="auto"/>
            </w:pPr>
          </w:p>
        </w:tc>
      </w:tr>
      <w:tr w14:paraId="23338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04AC5A8">
            <w:pPr>
              <w:spacing w:line="240" w:lineRule="auto"/>
            </w:pPr>
            <w:r>
              <w:rPr>
                <w:sz w:val="17"/>
              </w:rPr>
              <w:t>Reason / driver</w:t>
            </w:r>
          </w:p>
        </w:tc>
        <w:tc>
          <w:tcPr>
            <w:tcW w:w="1872" w:type="dxa"/>
          </w:tcPr>
          <w:p w14:paraId="5E2A1107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7D4066FF">
            <w:pPr>
              <w:spacing w:line="240" w:lineRule="auto"/>
            </w:pPr>
          </w:p>
        </w:tc>
        <w:tc>
          <w:tcPr>
            <w:tcW w:w="4608" w:type="dxa"/>
          </w:tcPr>
          <w:p w14:paraId="0862CD28">
            <w:pPr>
              <w:spacing w:line="240" w:lineRule="auto"/>
            </w:pPr>
          </w:p>
        </w:tc>
      </w:tr>
      <w:tr w14:paraId="25799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335DAD2">
            <w:pPr>
              <w:spacing w:line="240" w:lineRule="auto"/>
            </w:pPr>
            <w:r>
              <w:rPr>
                <w:sz w:val="17"/>
              </w:rPr>
              <w:t>Impact review</w:t>
            </w:r>
          </w:p>
        </w:tc>
        <w:tc>
          <w:tcPr>
            <w:tcW w:w="1872" w:type="dxa"/>
          </w:tcPr>
          <w:p w14:paraId="43435B9B">
            <w:pPr>
              <w:spacing w:line="240" w:lineRule="auto"/>
            </w:pPr>
            <w:r>
              <w:rPr>
                <w:sz w:val="17"/>
              </w:rPr>
              <w:t>測試矩陣（PASS／FAIL／N/A）</w:t>
            </w:r>
          </w:p>
        </w:tc>
        <w:tc>
          <w:tcPr>
            <w:tcW w:w="720" w:type="dxa"/>
          </w:tcPr>
          <w:p w14:paraId="113ACA74">
            <w:pPr>
              <w:spacing w:line="240" w:lineRule="auto"/>
            </w:pPr>
          </w:p>
        </w:tc>
        <w:tc>
          <w:tcPr>
            <w:tcW w:w="4608" w:type="dxa"/>
          </w:tcPr>
          <w:p w14:paraId="6E5ABA1B">
            <w:pPr>
              <w:spacing w:line="240" w:lineRule="auto"/>
            </w:pPr>
            <w:r>
              <w:rPr>
                <w:sz w:val="17"/>
              </w:rPr>
              <w:t>凡執行之項目每列均須作答：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quality / product conformity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environmental aspects (FRM-ENV-001)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safety hazards — JHA update (FRM-SAF-002)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data security (Core 7)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permits / legal (FRM-ENV-004)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training needs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documents to update</w:t>
            </w:r>
          </w:p>
        </w:tc>
      </w:tr>
      <w:tr w14:paraId="6AF19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523C93E">
            <w:pPr>
              <w:spacing w:line="240" w:lineRule="auto"/>
            </w:pPr>
            <w:r>
              <w:rPr>
                <w:sz w:val="17"/>
              </w:rPr>
              <w:t>Approved by (management)</w:t>
            </w:r>
          </w:p>
        </w:tc>
        <w:tc>
          <w:tcPr>
            <w:tcW w:w="1872" w:type="dxa"/>
          </w:tcPr>
          <w:p w14:paraId="58F88363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79B5C389">
            <w:pPr>
              <w:spacing w:line="240" w:lineRule="auto"/>
            </w:pPr>
          </w:p>
        </w:tc>
        <w:tc>
          <w:tcPr>
            <w:tcW w:w="4608" w:type="dxa"/>
          </w:tcPr>
          <w:p w14:paraId="31808F40">
            <w:pPr>
              <w:spacing w:line="240" w:lineRule="auto"/>
            </w:pPr>
          </w:p>
        </w:tc>
      </w:tr>
      <w:tr w14:paraId="462E1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E74A342">
            <w:pPr>
              <w:spacing w:line="240" w:lineRule="auto"/>
            </w:pPr>
            <w:r>
              <w:rPr>
                <w:sz w:val="17"/>
              </w:rPr>
              <w:t>Implemented</w:t>
            </w:r>
          </w:p>
        </w:tc>
        <w:tc>
          <w:tcPr>
            <w:tcW w:w="1872" w:type="dxa"/>
          </w:tcPr>
          <w:p w14:paraId="66C48E4A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76D2E62E">
            <w:pPr>
              <w:spacing w:line="240" w:lineRule="auto"/>
            </w:pPr>
          </w:p>
        </w:tc>
        <w:tc>
          <w:tcPr>
            <w:tcW w:w="4608" w:type="dxa"/>
          </w:tcPr>
          <w:p w14:paraId="61BE6A6F">
            <w:pPr>
              <w:spacing w:line="240" w:lineRule="auto"/>
            </w:pPr>
          </w:p>
        </w:tc>
      </w:tr>
      <w:tr w14:paraId="7FC73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4844127">
            <w:pPr>
              <w:spacing w:line="240" w:lineRule="auto"/>
            </w:pPr>
            <w:r>
              <w:rPr>
                <w:sz w:val="17"/>
              </w:rPr>
              <w:t>Post-change verification (controls effective)</w:t>
            </w:r>
          </w:p>
        </w:tc>
        <w:tc>
          <w:tcPr>
            <w:tcW w:w="1872" w:type="dxa"/>
          </w:tcPr>
          <w:p w14:paraId="0F53BE64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0D89F97">
            <w:pPr>
              <w:spacing w:line="240" w:lineRule="auto"/>
            </w:pPr>
          </w:p>
        </w:tc>
        <w:tc>
          <w:tcPr>
            <w:tcW w:w="4608" w:type="dxa"/>
          </w:tcPr>
          <w:p w14:paraId="352935DA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issues — CAPA raised</w:t>
            </w:r>
          </w:p>
        </w:tc>
      </w:tr>
      <w:tr w14:paraId="23166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2BF5A86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5AC72A72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9F0F4FB">
            <w:pPr>
              <w:spacing w:line="240" w:lineRule="auto"/>
            </w:pPr>
          </w:p>
        </w:tc>
        <w:tc>
          <w:tcPr>
            <w:tcW w:w="4608" w:type="dxa"/>
          </w:tcPr>
          <w:p w14:paraId="546A372E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proposed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approved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progress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implemented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verified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rejected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5C1EFEE6"/>
    <w:p w14:paraId="345B7713">
      <w:r>
        <w:br w:type="page"/>
      </w:r>
    </w:p>
    <w:p w14:paraId="694AD099">
      <w:pPr>
        <w:pStyle w:val="4"/>
      </w:pPr>
      <w:r>
        <w:t>狀態生命週期</w:t>
      </w:r>
    </w:p>
    <w:p w14:paraId="6E7A49B2">
      <w:pPr>
        <w:pStyle w:val="23"/>
      </w:pPr>
      <w:r>
        <w:t>proposed</w:t>
      </w:r>
    </w:p>
    <w:p w14:paraId="7576411D">
      <w:pPr>
        <w:pStyle w:val="23"/>
      </w:pPr>
      <w:r>
        <w:t>approved</w:t>
      </w:r>
    </w:p>
    <w:p w14:paraId="67E832CB">
      <w:pPr>
        <w:pStyle w:val="23"/>
      </w:pPr>
      <w:r>
        <w:t>in progress</w:t>
      </w:r>
    </w:p>
    <w:p w14:paraId="3BFCBD05">
      <w:pPr>
        <w:pStyle w:val="23"/>
      </w:pPr>
      <w:r>
        <w:t>implemented</w:t>
      </w:r>
    </w:p>
    <w:p w14:paraId="42D3E466">
      <w:pPr>
        <w:pStyle w:val="23"/>
      </w:pPr>
      <w:r>
        <w:t>verified</w:t>
      </w:r>
    </w:p>
    <w:p w14:paraId="3C796D7A">
      <w:pPr>
        <w:pStyle w:val="23"/>
      </w:pPr>
      <w:r>
        <w:t>rejected</w:t>
      </w:r>
    </w:p>
    <w:p w14:paraId="68719CCF"/>
    <w:p w14:paraId="6C6BF257">
      <w:r>
        <w:br w:type="page"/>
      </w:r>
    </w:p>
    <w:p w14:paraId="1BD578BF">
      <w:pPr>
        <w:pStyle w:val="3"/>
      </w:pPr>
      <w:r>
        <w:t>📢 Internal &amp; External Communication Log (FRM-IMS-009)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0CC96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B336614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59628749">
            <w:pPr>
              <w:spacing w:line="240" w:lineRule="auto"/>
            </w:pPr>
            <w:r>
              <w:rPr>
                <w:sz w:val="19"/>
              </w:rPr>
              <w:t>communications</w:t>
            </w:r>
          </w:p>
        </w:tc>
      </w:tr>
      <w:tr w14:paraId="7052B1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802CCA9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0CB5F1E3">
            <w:pPr>
              <w:spacing w:line="240" w:lineRule="auto"/>
            </w:pPr>
            <w:r>
              <w:rPr>
                <w:sz w:val="19"/>
              </w:rPr>
              <w:t>9001·14001·45001 §7.4</w:t>
            </w:r>
          </w:p>
        </w:tc>
      </w:tr>
      <w:tr w14:paraId="12D77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BF06E13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5E0B4D67">
            <w:pPr>
              <w:spacing w:line="240" w:lineRule="auto"/>
            </w:pPr>
            <w:r>
              <w:rPr>
                <w:sz w:val="19"/>
              </w:rPr>
              <w:t>N · MANAGEMENT SYSTEM (IMS)</w:t>
            </w:r>
          </w:p>
        </w:tc>
      </w:tr>
    </w:tbl>
    <w:p w14:paraId="5EFE4D43"/>
    <w:p w14:paraId="58326056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6A18F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6F33E9C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7491BFF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7AB457B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5D79AE7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116B4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3CC8CBC8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2D61BBFB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0309B54E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13FCB0ED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736C8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6BF06A8">
            <w:pPr>
              <w:spacing w:line="240" w:lineRule="auto"/>
            </w:pPr>
            <w:r>
              <w:rPr>
                <w:sz w:val="17"/>
              </w:rPr>
              <w:t>Direction</w:t>
            </w:r>
          </w:p>
        </w:tc>
        <w:tc>
          <w:tcPr>
            <w:tcW w:w="1872" w:type="dxa"/>
          </w:tcPr>
          <w:p w14:paraId="2E508B94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4CAF8D4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742C7203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internal — all staff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internal — department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external — customer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external — regulator / agency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external — community / neighbor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external — downstream vendor</w:t>
            </w:r>
          </w:p>
        </w:tc>
      </w:tr>
      <w:tr w14:paraId="7418B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9863870">
            <w:pPr>
              <w:spacing w:line="240" w:lineRule="auto"/>
            </w:pPr>
            <w:r>
              <w:rPr>
                <w:sz w:val="17"/>
              </w:rPr>
              <w:t>Topic</w:t>
            </w:r>
          </w:p>
        </w:tc>
        <w:tc>
          <w:tcPr>
            <w:tcW w:w="1872" w:type="dxa"/>
          </w:tcPr>
          <w:p w14:paraId="4E7CE795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29201F11">
            <w:pPr>
              <w:spacing w:line="240" w:lineRule="auto"/>
            </w:pPr>
          </w:p>
        </w:tc>
        <w:tc>
          <w:tcPr>
            <w:tcW w:w="4608" w:type="dxa"/>
          </w:tcPr>
          <w:p w14:paraId="024E889E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policy / objectives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EHS alert / hazard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regulatory correspondence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environmental inquiry / complaint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audit notification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procedure change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emergency information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4A2DB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15881ED">
            <w:pPr>
              <w:spacing w:line="240" w:lineRule="auto"/>
            </w:pPr>
            <w:r>
              <w:rPr>
                <w:sz w:val="17"/>
              </w:rPr>
              <w:t>Summary</w:t>
            </w:r>
          </w:p>
        </w:tc>
        <w:tc>
          <w:tcPr>
            <w:tcW w:w="1872" w:type="dxa"/>
          </w:tcPr>
          <w:p w14:paraId="000646EE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26BE4851">
            <w:pPr>
              <w:spacing w:line="240" w:lineRule="auto"/>
            </w:pPr>
          </w:p>
        </w:tc>
        <w:tc>
          <w:tcPr>
            <w:tcW w:w="4608" w:type="dxa"/>
          </w:tcPr>
          <w:p w14:paraId="55B10564">
            <w:pPr>
              <w:spacing w:line="240" w:lineRule="auto"/>
            </w:pPr>
          </w:p>
        </w:tc>
      </w:tr>
      <w:tr w14:paraId="3C504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5030A9A">
            <w:pPr>
              <w:spacing w:line="240" w:lineRule="auto"/>
            </w:pPr>
            <w:r>
              <w:rPr>
                <w:sz w:val="17"/>
              </w:rPr>
              <w:t>Communicated by</w:t>
            </w:r>
          </w:p>
        </w:tc>
        <w:tc>
          <w:tcPr>
            <w:tcW w:w="1872" w:type="dxa"/>
          </w:tcPr>
          <w:p w14:paraId="08107602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880A294">
            <w:pPr>
              <w:spacing w:line="240" w:lineRule="auto"/>
            </w:pPr>
          </w:p>
        </w:tc>
        <w:tc>
          <w:tcPr>
            <w:tcW w:w="4608" w:type="dxa"/>
          </w:tcPr>
          <w:p w14:paraId="7137503A">
            <w:pPr>
              <w:spacing w:line="240" w:lineRule="auto"/>
            </w:pPr>
            <w:r>
              <w:rPr>
                <w:sz w:val="17"/>
              </w:rPr>
              <w:t>填本人姓名 — 您對本記錄具名負責。</w:t>
            </w:r>
          </w:p>
        </w:tc>
      </w:tr>
      <w:tr w14:paraId="68C93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D041757">
            <w:pPr>
              <w:spacing w:line="240" w:lineRule="auto"/>
            </w:pPr>
            <w:r>
              <w:rPr>
                <w:sz w:val="17"/>
              </w:rPr>
              <w:t>Response / follow-up required</w:t>
            </w:r>
          </w:p>
        </w:tc>
        <w:tc>
          <w:tcPr>
            <w:tcW w:w="1872" w:type="dxa"/>
          </w:tcPr>
          <w:p w14:paraId="18B93D8D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F3E8DBC">
            <w:pPr>
              <w:spacing w:line="240" w:lineRule="auto"/>
            </w:pPr>
          </w:p>
        </w:tc>
        <w:tc>
          <w:tcPr>
            <w:tcW w:w="4608" w:type="dxa"/>
          </w:tcPr>
          <w:p w14:paraId="48520919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 — action logged</w:t>
            </w:r>
          </w:p>
        </w:tc>
      </w:tr>
      <w:tr w14:paraId="3C9EC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9C233B5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6B114D0B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CCB5203">
            <w:pPr>
              <w:spacing w:line="240" w:lineRule="auto"/>
            </w:pPr>
          </w:p>
        </w:tc>
        <w:tc>
          <w:tcPr>
            <w:tcW w:w="4608" w:type="dxa"/>
          </w:tcPr>
          <w:p w14:paraId="6297A80D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sent / posted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response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05FFE01C"/>
    <w:p w14:paraId="79DC83F5">
      <w:pPr>
        <w:pStyle w:val="4"/>
      </w:pPr>
      <w:r>
        <w:t>狀態生命週期</w:t>
      </w:r>
    </w:p>
    <w:p w14:paraId="040C1190">
      <w:pPr>
        <w:pStyle w:val="23"/>
      </w:pPr>
      <w:r>
        <w:t>sent / posted</w:t>
      </w:r>
    </w:p>
    <w:p w14:paraId="6FE387E5">
      <w:pPr>
        <w:pStyle w:val="23"/>
      </w:pPr>
      <w:r>
        <w:t>response pending</w:t>
      </w:r>
    </w:p>
    <w:p w14:paraId="70AE22DE">
      <w:pPr>
        <w:pStyle w:val="23"/>
      </w:pPr>
      <w:r>
        <w:t>closed</w:t>
      </w:r>
    </w:p>
    <w:p w14:paraId="5384B5C5"/>
    <w:p w14:paraId="1D853215">
      <w:pPr>
        <w:pStyle w:val="3"/>
      </w:pPr>
      <w:r>
        <w:t>🎓 Competency &amp; Authorization Matrix (FRM-IMS-010)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0CA8B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71EFE65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77532631">
            <w:pPr>
              <w:spacing w:line="240" w:lineRule="auto"/>
            </w:pPr>
            <w:r>
              <w:rPr>
                <w:sz w:val="19"/>
              </w:rPr>
              <w:t>competency</w:t>
            </w:r>
          </w:p>
        </w:tc>
      </w:tr>
      <w:tr w14:paraId="10CF2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8DB4378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31579695">
            <w:pPr>
              <w:spacing w:line="240" w:lineRule="auto"/>
            </w:pPr>
            <w:r>
              <w:rPr>
                <w:sz w:val="19"/>
              </w:rPr>
              <w:t>9001·14001·45001 §7.2·R2 Core 7</w:t>
            </w:r>
          </w:p>
        </w:tc>
      </w:tr>
      <w:tr w14:paraId="7C0AD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C8E7B57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17C4E399">
            <w:pPr>
              <w:spacing w:line="240" w:lineRule="auto"/>
            </w:pPr>
            <w:r>
              <w:rPr>
                <w:sz w:val="19"/>
              </w:rPr>
              <w:t>N · MANAGEMENT SYSTEM (IMS)</w:t>
            </w:r>
          </w:p>
        </w:tc>
      </w:tr>
    </w:tbl>
    <w:p w14:paraId="1BCDA4DF"/>
    <w:p w14:paraId="63CED568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0881B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7285AED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6AEE186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69B26A8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136AEBD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34D16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BCFEB40">
            <w:pPr>
              <w:spacing w:line="240" w:lineRule="auto"/>
            </w:pPr>
            <w:r>
              <w:rPr>
                <w:sz w:val="17"/>
              </w:rPr>
              <w:t>Person</w:t>
            </w:r>
          </w:p>
        </w:tc>
        <w:tc>
          <w:tcPr>
            <w:tcW w:w="1872" w:type="dxa"/>
          </w:tcPr>
          <w:p w14:paraId="43C854CC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319D129F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36BDED15">
            <w:pPr>
              <w:spacing w:line="240" w:lineRule="auto"/>
            </w:pPr>
          </w:p>
        </w:tc>
      </w:tr>
      <w:tr w14:paraId="1AB8F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7BEAF47">
            <w:pPr>
              <w:spacing w:line="240" w:lineRule="auto"/>
            </w:pPr>
            <w:r>
              <w:rPr>
                <w:sz w:val="17"/>
              </w:rPr>
              <w:t>Authorized role</w:t>
            </w:r>
          </w:p>
        </w:tc>
        <w:tc>
          <w:tcPr>
            <w:tcW w:w="1872" w:type="dxa"/>
          </w:tcPr>
          <w:p w14:paraId="062B1DA7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A183261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721B365C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data sanitization operator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sanitization verifier (independent)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focus material handler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forklift / MHE operator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final QC inspector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dismantling technician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secure area access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first aider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32A01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039837D">
            <w:pPr>
              <w:spacing w:line="240" w:lineRule="auto"/>
            </w:pPr>
            <w:r>
              <w:rPr>
                <w:sz w:val="17"/>
              </w:rPr>
              <w:t>Training completed (method / SOP refs)</w:t>
            </w:r>
          </w:p>
        </w:tc>
        <w:tc>
          <w:tcPr>
            <w:tcW w:w="1872" w:type="dxa"/>
          </w:tcPr>
          <w:p w14:paraId="37AAFF0E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45D3F073">
            <w:pPr>
              <w:spacing w:line="240" w:lineRule="auto"/>
            </w:pPr>
          </w:p>
        </w:tc>
        <w:tc>
          <w:tcPr>
            <w:tcW w:w="4608" w:type="dxa"/>
          </w:tcPr>
          <w:p w14:paraId="1FCBB449">
            <w:pPr>
              <w:spacing w:line="240" w:lineRule="auto"/>
            </w:pPr>
          </w:p>
        </w:tc>
      </w:tr>
      <w:tr w14:paraId="149D8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42E23BC">
            <w:pPr>
              <w:spacing w:line="240" w:lineRule="auto"/>
            </w:pPr>
            <w:r>
              <w:rPr>
                <w:sz w:val="17"/>
              </w:rPr>
              <w:t>Competency evaluated by</w:t>
            </w:r>
          </w:p>
        </w:tc>
        <w:tc>
          <w:tcPr>
            <w:tcW w:w="1872" w:type="dxa"/>
          </w:tcPr>
          <w:p w14:paraId="72F8CC73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DFEABE5">
            <w:pPr>
              <w:spacing w:line="240" w:lineRule="auto"/>
            </w:pPr>
          </w:p>
        </w:tc>
        <w:tc>
          <w:tcPr>
            <w:tcW w:w="4608" w:type="dxa"/>
          </w:tcPr>
          <w:p w14:paraId="40150860">
            <w:pPr>
              <w:spacing w:line="240" w:lineRule="auto"/>
            </w:pPr>
          </w:p>
        </w:tc>
      </w:tr>
      <w:tr w14:paraId="69499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59EFD56">
            <w:pPr>
              <w:spacing w:line="240" w:lineRule="auto"/>
            </w:pPr>
            <w:r>
              <w:rPr>
                <w:sz w:val="17"/>
              </w:rPr>
              <w:t>Evaluation date</w:t>
            </w:r>
          </w:p>
        </w:tc>
        <w:tc>
          <w:tcPr>
            <w:tcW w:w="1872" w:type="dxa"/>
          </w:tcPr>
          <w:p w14:paraId="52300C67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1AC1FC47">
            <w:pPr>
              <w:spacing w:line="240" w:lineRule="auto"/>
            </w:pPr>
          </w:p>
        </w:tc>
        <w:tc>
          <w:tcPr>
            <w:tcW w:w="4608" w:type="dxa"/>
          </w:tcPr>
          <w:p w14:paraId="5659FC28">
            <w:pPr>
              <w:spacing w:line="240" w:lineRule="auto"/>
            </w:pPr>
          </w:p>
        </w:tc>
      </w:tr>
      <w:tr w14:paraId="296925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D963CDA">
            <w:pPr>
              <w:spacing w:line="240" w:lineRule="auto"/>
            </w:pPr>
            <w:r>
              <w:rPr>
                <w:sz w:val="17"/>
              </w:rPr>
              <w:t>Supervised probation completed</w:t>
            </w:r>
          </w:p>
        </w:tc>
        <w:tc>
          <w:tcPr>
            <w:tcW w:w="1872" w:type="dxa"/>
          </w:tcPr>
          <w:p w14:paraId="41C60B6A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022F493">
            <w:pPr>
              <w:spacing w:line="240" w:lineRule="auto"/>
            </w:pPr>
          </w:p>
        </w:tc>
        <w:tc>
          <w:tcPr>
            <w:tcW w:w="4608" w:type="dxa"/>
          </w:tcPr>
          <w:p w14:paraId="5510CCFB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progress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</w:p>
        </w:tc>
      </w:tr>
      <w:tr w14:paraId="6CEB7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0893616">
            <w:pPr>
              <w:spacing w:line="240" w:lineRule="auto"/>
            </w:pPr>
            <w:r>
              <w:rPr>
                <w:sz w:val="17"/>
              </w:rPr>
              <w:t>Authorization expires</w:t>
            </w:r>
          </w:p>
        </w:tc>
        <w:tc>
          <w:tcPr>
            <w:tcW w:w="1872" w:type="dxa"/>
          </w:tcPr>
          <w:p w14:paraId="1FB3482C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0B7ACC8B">
            <w:pPr>
              <w:spacing w:line="240" w:lineRule="auto"/>
            </w:pPr>
          </w:p>
        </w:tc>
        <w:tc>
          <w:tcPr>
            <w:tcW w:w="4608" w:type="dxa"/>
          </w:tcPr>
          <w:p w14:paraId="63EE26A4">
            <w:pPr>
              <w:spacing w:line="240" w:lineRule="auto"/>
            </w:pPr>
          </w:p>
        </w:tc>
      </w:tr>
      <w:tr w14:paraId="7A23E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136774F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3B4923FF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59EC46C">
            <w:pPr>
              <w:spacing w:line="240" w:lineRule="auto"/>
            </w:pPr>
          </w:p>
        </w:tc>
        <w:tc>
          <w:tcPr>
            <w:tcW w:w="4608" w:type="dxa"/>
          </w:tcPr>
          <w:p w14:paraId="51529FA4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authorized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probation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expired — renewal 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revoked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196A1A15"/>
    <w:p w14:paraId="7EA38B23">
      <w:pPr>
        <w:pStyle w:val="4"/>
      </w:pPr>
      <w:r>
        <w:t>狀態生命週期</w:t>
      </w:r>
    </w:p>
    <w:p w14:paraId="442D770F">
      <w:pPr>
        <w:pStyle w:val="23"/>
      </w:pPr>
      <w:r>
        <w:t>authorized</w:t>
      </w:r>
    </w:p>
    <w:p w14:paraId="58351C2B">
      <w:pPr>
        <w:pStyle w:val="23"/>
      </w:pPr>
      <w:r>
        <w:t>probation</w:t>
      </w:r>
    </w:p>
    <w:p w14:paraId="28FC9B67">
      <w:pPr>
        <w:pStyle w:val="23"/>
      </w:pPr>
      <w:r>
        <w:t>expired — renewal due</w:t>
      </w:r>
    </w:p>
    <w:p w14:paraId="276CD103">
      <w:pPr>
        <w:pStyle w:val="23"/>
      </w:pPr>
      <w:r>
        <w:t>revoked</w:t>
      </w:r>
    </w:p>
    <w:p w14:paraId="542CA679"/>
    <w:p w14:paraId="60C1A32B">
      <w:pPr>
        <w:pStyle w:val="2"/>
      </w:pPr>
      <w:r>
        <w:t>23. SALES</w:t>
      </w:r>
    </w:p>
    <w:p w14:paraId="75DDFF28">
      <w:pPr>
        <w:pStyle w:val="3"/>
      </w:pPr>
      <w:r>
        <w:t>🧾 POS / Sales Register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6E5F7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E7BD2EF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27B49AA0">
            <w:pPr>
              <w:spacing w:line="240" w:lineRule="auto"/>
            </w:pPr>
            <w:r>
              <w:rPr>
                <w:sz w:val="19"/>
              </w:rPr>
              <w:t>pos_sales</w:t>
            </w:r>
          </w:p>
        </w:tc>
      </w:tr>
      <w:tr w14:paraId="3EC5F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6BE0EC9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36B3C596">
            <w:pPr>
              <w:spacing w:line="240" w:lineRule="auto"/>
            </w:pPr>
            <w:r>
              <w:rPr>
                <w:sz w:val="19"/>
              </w:rPr>
              <w:t>9001 §8.2</w:t>
            </w:r>
          </w:p>
        </w:tc>
      </w:tr>
      <w:tr w14:paraId="012A3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AB6E3F1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49B4EDF4">
            <w:pPr>
              <w:spacing w:line="240" w:lineRule="auto"/>
            </w:pPr>
            <w:r>
              <w:rPr>
                <w:sz w:val="19"/>
              </w:rPr>
              <w:t>SALES</w:t>
            </w:r>
          </w:p>
        </w:tc>
      </w:tr>
    </w:tbl>
    <w:p w14:paraId="0E33BEB9"/>
    <w:p w14:paraId="1B95750D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32341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73A3F31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0FB286F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18E1F9E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07F5018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04CE7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AC0B30B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3859243D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53DF2CA8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45A0B70D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4C705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22F8837">
            <w:pPr>
              <w:spacing w:line="240" w:lineRule="auto"/>
            </w:pPr>
            <w:r>
              <w:rPr>
                <w:sz w:val="17"/>
              </w:rPr>
              <w:t>Receipt / Order #</w:t>
            </w:r>
          </w:p>
        </w:tc>
        <w:tc>
          <w:tcPr>
            <w:tcW w:w="1872" w:type="dxa"/>
          </w:tcPr>
          <w:p w14:paraId="2618A340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08686A5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6FFE1576">
            <w:pPr>
              <w:spacing w:line="240" w:lineRule="auto"/>
            </w:pPr>
          </w:p>
        </w:tc>
      </w:tr>
      <w:tr w14:paraId="49D1B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D2D39E0">
            <w:pPr>
              <w:spacing w:line="240" w:lineRule="auto"/>
            </w:pPr>
            <w:r>
              <w:rPr>
                <w:sz w:val="17"/>
              </w:rPr>
              <w:t>Items sold</w:t>
            </w:r>
          </w:p>
        </w:tc>
        <w:tc>
          <w:tcPr>
            <w:tcW w:w="1872" w:type="dxa"/>
          </w:tcPr>
          <w:p w14:paraId="7EDB6A06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1C64DE08">
            <w:pPr>
              <w:spacing w:line="240" w:lineRule="auto"/>
            </w:pPr>
          </w:p>
        </w:tc>
        <w:tc>
          <w:tcPr>
            <w:tcW w:w="4608" w:type="dxa"/>
          </w:tcPr>
          <w:p w14:paraId="500DC2BE">
            <w:pPr>
              <w:spacing w:line="240" w:lineRule="auto"/>
            </w:pPr>
          </w:p>
        </w:tc>
      </w:tr>
      <w:tr w14:paraId="6F4E6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A778A1F">
            <w:pPr>
              <w:spacing w:line="240" w:lineRule="auto"/>
            </w:pPr>
            <w:r>
              <w:rPr>
                <w:sz w:val="17"/>
              </w:rPr>
              <w:t>Qty</w:t>
            </w:r>
          </w:p>
        </w:tc>
        <w:tc>
          <w:tcPr>
            <w:tcW w:w="1872" w:type="dxa"/>
          </w:tcPr>
          <w:p w14:paraId="7D7713FA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3355FDB9">
            <w:pPr>
              <w:spacing w:line="240" w:lineRule="auto"/>
            </w:pPr>
          </w:p>
        </w:tc>
        <w:tc>
          <w:tcPr>
            <w:tcW w:w="4608" w:type="dxa"/>
          </w:tcPr>
          <w:p w14:paraId="40CE4EE3">
            <w:pPr>
              <w:spacing w:line="240" w:lineRule="auto"/>
            </w:pPr>
          </w:p>
        </w:tc>
      </w:tr>
      <w:tr w14:paraId="03326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E7DD6EA">
            <w:pPr>
              <w:spacing w:line="240" w:lineRule="auto"/>
            </w:pPr>
            <w:r>
              <w:rPr>
                <w:sz w:val="17"/>
              </w:rPr>
              <w:t>Total $</w:t>
            </w:r>
          </w:p>
        </w:tc>
        <w:tc>
          <w:tcPr>
            <w:tcW w:w="1872" w:type="dxa"/>
          </w:tcPr>
          <w:p w14:paraId="06FC765D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7D49AC8D">
            <w:pPr>
              <w:spacing w:line="240" w:lineRule="auto"/>
            </w:pPr>
          </w:p>
        </w:tc>
        <w:tc>
          <w:tcPr>
            <w:tcW w:w="4608" w:type="dxa"/>
          </w:tcPr>
          <w:p w14:paraId="73734001">
            <w:pPr>
              <w:spacing w:line="240" w:lineRule="auto"/>
            </w:pPr>
          </w:p>
        </w:tc>
      </w:tr>
      <w:tr w14:paraId="16869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B45276B">
            <w:pPr>
              <w:spacing w:line="240" w:lineRule="auto"/>
            </w:pPr>
            <w:r>
              <w:rPr>
                <w:sz w:val="17"/>
              </w:rPr>
              <w:t>Payment</w:t>
            </w:r>
          </w:p>
        </w:tc>
        <w:tc>
          <w:tcPr>
            <w:tcW w:w="1872" w:type="dxa"/>
          </w:tcPr>
          <w:p w14:paraId="09510F19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4A2055B">
            <w:pPr>
              <w:spacing w:line="240" w:lineRule="auto"/>
            </w:pPr>
          </w:p>
        </w:tc>
        <w:tc>
          <w:tcPr>
            <w:tcW w:w="4608" w:type="dxa"/>
          </w:tcPr>
          <w:p w14:paraId="5CADBBFB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cash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card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online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transfer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on account</w:t>
            </w:r>
          </w:p>
        </w:tc>
      </w:tr>
      <w:tr w14:paraId="40EBD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795C50E">
            <w:pPr>
              <w:spacing w:line="240" w:lineRule="auto"/>
            </w:pPr>
            <w:r>
              <w:rPr>
                <w:sz w:val="17"/>
              </w:rPr>
              <w:t>Staff</w:t>
            </w:r>
          </w:p>
        </w:tc>
        <w:tc>
          <w:tcPr>
            <w:tcW w:w="1872" w:type="dxa"/>
          </w:tcPr>
          <w:p w14:paraId="39260388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719A2C3E">
            <w:pPr>
              <w:spacing w:line="240" w:lineRule="auto"/>
            </w:pPr>
          </w:p>
        </w:tc>
        <w:tc>
          <w:tcPr>
            <w:tcW w:w="4608" w:type="dxa"/>
          </w:tcPr>
          <w:p w14:paraId="5E2F7C41">
            <w:pPr>
              <w:spacing w:line="240" w:lineRule="auto"/>
            </w:pPr>
          </w:p>
        </w:tc>
      </w:tr>
    </w:tbl>
    <w:p w14:paraId="375E0988"/>
    <w:p w14:paraId="47B23307"/>
    <w:p w14:paraId="08DE3695">
      <w:r>
        <w:br w:type="page"/>
      </w:r>
    </w:p>
    <w:p w14:paraId="77C476D3">
      <w:pPr>
        <w:pStyle w:val="3"/>
      </w:pPr>
      <w:r>
        <w:t>🤝 Customer Directory (CRM)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0745E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896560B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02088CB3">
            <w:pPr>
              <w:spacing w:line="240" w:lineRule="auto"/>
            </w:pPr>
            <w:r>
              <w:rPr>
                <w:sz w:val="19"/>
              </w:rPr>
              <w:t>customers</w:t>
            </w:r>
          </w:p>
        </w:tc>
      </w:tr>
      <w:tr w14:paraId="11A6C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243D891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2E64410B">
            <w:pPr>
              <w:spacing w:line="240" w:lineRule="auto"/>
            </w:pPr>
            <w:r>
              <w:rPr>
                <w:sz w:val="19"/>
              </w:rPr>
              <w:t>9001 §8.2.1</w:t>
            </w:r>
          </w:p>
        </w:tc>
      </w:tr>
      <w:tr w14:paraId="7459E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2F38CF6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6D5B0D9C">
            <w:pPr>
              <w:spacing w:line="240" w:lineRule="auto"/>
            </w:pPr>
            <w:r>
              <w:rPr>
                <w:sz w:val="19"/>
              </w:rPr>
              <w:t>SALES</w:t>
            </w:r>
          </w:p>
        </w:tc>
      </w:tr>
    </w:tbl>
    <w:p w14:paraId="148286C5"/>
    <w:p w14:paraId="11F9EA8E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72646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2805DA3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097B8B7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2069D6E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715AAD1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51E7B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DA775E1">
            <w:pPr>
              <w:spacing w:line="240" w:lineRule="auto"/>
            </w:pPr>
            <w:r>
              <w:rPr>
                <w:sz w:val="17"/>
              </w:rPr>
              <w:t>Customer</w:t>
            </w:r>
          </w:p>
        </w:tc>
        <w:tc>
          <w:tcPr>
            <w:tcW w:w="1872" w:type="dxa"/>
          </w:tcPr>
          <w:p w14:paraId="212660C8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2DE14C6A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1A58175A">
            <w:pPr>
              <w:spacing w:line="240" w:lineRule="auto"/>
            </w:pPr>
          </w:p>
        </w:tc>
      </w:tr>
      <w:tr w14:paraId="49690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6B4AC0C">
            <w:pPr>
              <w:spacing w:line="240" w:lineRule="auto"/>
            </w:pPr>
            <w:r>
              <w:rPr>
                <w:sz w:val="17"/>
              </w:rPr>
              <w:t>Contact person</w:t>
            </w:r>
          </w:p>
        </w:tc>
        <w:tc>
          <w:tcPr>
            <w:tcW w:w="1872" w:type="dxa"/>
          </w:tcPr>
          <w:p w14:paraId="11B3D749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B4C02C6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4CC88224">
            <w:pPr>
              <w:spacing w:line="240" w:lineRule="auto"/>
            </w:pPr>
          </w:p>
        </w:tc>
      </w:tr>
      <w:tr w14:paraId="7ADE8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67AB0EB">
            <w:pPr>
              <w:spacing w:line="240" w:lineRule="auto"/>
            </w:pPr>
            <w:r>
              <w:rPr>
                <w:sz w:val="17"/>
              </w:rPr>
              <w:t>Phone</w:t>
            </w:r>
          </w:p>
        </w:tc>
        <w:tc>
          <w:tcPr>
            <w:tcW w:w="1872" w:type="dxa"/>
          </w:tcPr>
          <w:p w14:paraId="57503523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5DBE3DA">
            <w:pPr>
              <w:spacing w:line="240" w:lineRule="auto"/>
            </w:pPr>
          </w:p>
        </w:tc>
        <w:tc>
          <w:tcPr>
            <w:tcW w:w="4608" w:type="dxa"/>
          </w:tcPr>
          <w:p w14:paraId="16BA812C">
            <w:pPr>
              <w:spacing w:line="240" w:lineRule="auto"/>
            </w:pPr>
          </w:p>
        </w:tc>
      </w:tr>
      <w:tr w14:paraId="729A2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A586C46">
            <w:pPr>
              <w:spacing w:line="240" w:lineRule="auto"/>
            </w:pPr>
            <w:r>
              <w:rPr>
                <w:sz w:val="17"/>
              </w:rPr>
              <w:t>Email</w:t>
            </w:r>
          </w:p>
        </w:tc>
        <w:tc>
          <w:tcPr>
            <w:tcW w:w="1872" w:type="dxa"/>
          </w:tcPr>
          <w:p w14:paraId="2C6C2652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C2FCCCE">
            <w:pPr>
              <w:spacing w:line="240" w:lineRule="auto"/>
            </w:pPr>
          </w:p>
        </w:tc>
        <w:tc>
          <w:tcPr>
            <w:tcW w:w="4608" w:type="dxa"/>
          </w:tcPr>
          <w:p w14:paraId="2897C43C">
            <w:pPr>
              <w:spacing w:line="240" w:lineRule="auto"/>
            </w:pPr>
          </w:p>
        </w:tc>
      </w:tr>
      <w:tr w14:paraId="20264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6F7A1C24">
            <w:pPr>
              <w:spacing w:line="240" w:lineRule="auto"/>
            </w:pPr>
            <w:r>
              <w:rPr>
                <w:sz w:val="17"/>
              </w:rPr>
              <w:t>Type</w:t>
            </w:r>
          </w:p>
        </w:tc>
        <w:tc>
          <w:tcPr>
            <w:tcW w:w="1872" w:type="dxa"/>
          </w:tcPr>
          <w:p w14:paraId="163B8DE8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758ABF63">
            <w:pPr>
              <w:spacing w:line="240" w:lineRule="auto"/>
            </w:pPr>
          </w:p>
        </w:tc>
        <w:tc>
          <w:tcPr>
            <w:tcW w:w="4608" w:type="dxa"/>
          </w:tcPr>
          <w:p w14:paraId="1539CF9B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retail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wholesale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corporate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VIP</w:t>
            </w:r>
          </w:p>
        </w:tc>
      </w:tr>
      <w:tr w14:paraId="65BE6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9AED38D">
            <w:pPr>
              <w:spacing w:line="240" w:lineRule="auto"/>
            </w:pPr>
            <w:r>
              <w:rPr>
                <w:sz w:val="17"/>
              </w:rPr>
              <w:t>Notes</w:t>
            </w:r>
          </w:p>
        </w:tc>
        <w:tc>
          <w:tcPr>
            <w:tcW w:w="1872" w:type="dxa"/>
          </w:tcPr>
          <w:p w14:paraId="6CD4CEE0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5B8FC1E9">
            <w:pPr>
              <w:spacing w:line="240" w:lineRule="auto"/>
            </w:pPr>
          </w:p>
        </w:tc>
        <w:tc>
          <w:tcPr>
            <w:tcW w:w="4608" w:type="dxa"/>
          </w:tcPr>
          <w:p w14:paraId="3838854D">
            <w:pPr>
              <w:spacing w:line="240" w:lineRule="auto"/>
            </w:pPr>
          </w:p>
        </w:tc>
      </w:tr>
    </w:tbl>
    <w:p w14:paraId="21DF984B"/>
    <w:p w14:paraId="3B7A9CD0"/>
    <w:p w14:paraId="2DA12A98">
      <w:r>
        <w:br w:type="page"/>
      </w:r>
    </w:p>
    <w:p w14:paraId="2C7C142C">
      <w:pPr>
        <w:pStyle w:val="3"/>
      </w:pPr>
      <w:r>
        <w:t>📄 Invoicing (A/R)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451F2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A1EB8C5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6A20272D">
            <w:pPr>
              <w:spacing w:line="240" w:lineRule="auto"/>
            </w:pPr>
            <w:r>
              <w:rPr>
                <w:sz w:val="19"/>
              </w:rPr>
              <w:t>invoices</w:t>
            </w:r>
          </w:p>
        </w:tc>
      </w:tr>
      <w:tr w14:paraId="0D769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887F1D9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6F79264C">
            <w:pPr>
              <w:spacing w:line="240" w:lineRule="auto"/>
            </w:pPr>
            <w:r>
              <w:rPr>
                <w:sz w:val="19"/>
              </w:rPr>
              <w:t>9001 §8.2·7.5</w:t>
            </w:r>
          </w:p>
        </w:tc>
      </w:tr>
      <w:tr w14:paraId="51BA4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3E272FA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54C968CE">
            <w:pPr>
              <w:spacing w:line="240" w:lineRule="auto"/>
            </w:pPr>
            <w:r>
              <w:rPr>
                <w:sz w:val="19"/>
              </w:rPr>
              <w:t>SALES</w:t>
            </w:r>
          </w:p>
        </w:tc>
      </w:tr>
    </w:tbl>
    <w:p w14:paraId="3AB40FFE"/>
    <w:p w14:paraId="60FEB21D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4DF4B7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7A7F454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775D7B0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63307A1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762A56C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45FDC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4918E7D">
            <w:pPr>
              <w:spacing w:line="240" w:lineRule="auto"/>
            </w:pPr>
            <w:r>
              <w:rPr>
                <w:sz w:val="17"/>
              </w:rPr>
              <w:t>Invoice #</w:t>
            </w:r>
          </w:p>
        </w:tc>
        <w:tc>
          <w:tcPr>
            <w:tcW w:w="1872" w:type="dxa"/>
          </w:tcPr>
          <w:p w14:paraId="03E0E450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73358299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661FD6C6">
            <w:pPr>
              <w:spacing w:line="240" w:lineRule="auto"/>
            </w:pPr>
          </w:p>
        </w:tc>
      </w:tr>
      <w:tr w14:paraId="68C01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74187BD">
            <w:pPr>
              <w:spacing w:line="240" w:lineRule="auto"/>
            </w:pPr>
            <w:r>
              <w:rPr>
                <w:sz w:val="17"/>
              </w:rPr>
              <w:t>Customer</w:t>
            </w:r>
          </w:p>
        </w:tc>
        <w:tc>
          <w:tcPr>
            <w:tcW w:w="1872" w:type="dxa"/>
          </w:tcPr>
          <w:p w14:paraId="3D21B0BC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7B7669E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19B8DC37">
            <w:pPr>
              <w:spacing w:line="240" w:lineRule="auto"/>
            </w:pPr>
          </w:p>
        </w:tc>
      </w:tr>
      <w:tr w14:paraId="6198A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22275A8">
            <w:pPr>
              <w:spacing w:line="240" w:lineRule="auto"/>
            </w:pPr>
            <w:r>
              <w:rPr>
                <w:sz w:val="17"/>
              </w:rPr>
              <w:t>Invoice date</w:t>
            </w:r>
          </w:p>
        </w:tc>
        <w:tc>
          <w:tcPr>
            <w:tcW w:w="1872" w:type="dxa"/>
          </w:tcPr>
          <w:p w14:paraId="3072B00A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3072B10A">
            <w:pPr>
              <w:spacing w:line="240" w:lineRule="auto"/>
            </w:pPr>
          </w:p>
        </w:tc>
        <w:tc>
          <w:tcPr>
            <w:tcW w:w="4608" w:type="dxa"/>
          </w:tcPr>
          <w:p w14:paraId="5F025E43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15D48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AA6FF39">
            <w:pPr>
              <w:spacing w:line="240" w:lineRule="auto"/>
            </w:pPr>
            <w:r>
              <w:rPr>
                <w:sz w:val="17"/>
              </w:rPr>
              <w:t>Due date</w:t>
            </w:r>
          </w:p>
        </w:tc>
        <w:tc>
          <w:tcPr>
            <w:tcW w:w="1872" w:type="dxa"/>
          </w:tcPr>
          <w:p w14:paraId="293ED885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7817F6A4">
            <w:pPr>
              <w:spacing w:line="240" w:lineRule="auto"/>
            </w:pPr>
          </w:p>
        </w:tc>
        <w:tc>
          <w:tcPr>
            <w:tcW w:w="4608" w:type="dxa"/>
          </w:tcPr>
          <w:p w14:paraId="12DCD197">
            <w:pPr>
              <w:spacing w:line="240" w:lineRule="auto"/>
            </w:pPr>
          </w:p>
        </w:tc>
      </w:tr>
      <w:tr w14:paraId="55D79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A2AC05C">
            <w:pPr>
              <w:spacing w:line="240" w:lineRule="auto"/>
            </w:pPr>
            <w:r>
              <w:rPr>
                <w:sz w:val="17"/>
              </w:rPr>
              <w:t>Amount $</w:t>
            </w:r>
          </w:p>
        </w:tc>
        <w:tc>
          <w:tcPr>
            <w:tcW w:w="1872" w:type="dxa"/>
          </w:tcPr>
          <w:p w14:paraId="2FDB0AB6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612CE2CD">
            <w:pPr>
              <w:spacing w:line="240" w:lineRule="auto"/>
            </w:pPr>
          </w:p>
        </w:tc>
        <w:tc>
          <w:tcPr>
            <w:tcW w:w="4608" w:type="dxa"/>
          </w:tcPr>
          <w:p w14:paraId="05459282">
            <w:pPr>
              <w:spacing w:line="240" w:lineRule="auto"/>
            </w:pPr>
          </w:p>
        </w:tc>
      </w:tr>
      <w:tr w14:paraId="4E7EE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2A79F83">
            <w:pPr>
              <w:spacing w:line="240" w:lineRule="auto"/>
            </w:pPr>
            <w:r>
              <w:rPr>
                <w:sz w:val="17"/>
              </w:rPr>
              <w:t>Tax $</w:t>
            </w:r>
          </w:p>
        </w:tc>
        <w:tc>
          <w:tcPr>
            <w:tcW w:w="1872" w:type="dxa"/>
          </w:tcPr>
          <w:p w14:paraId="20F2DB63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3F4EA318">
            <w:pPr>
              <w:spacing w:line="240" w:lineRule="auto"/>
            </w:pPr>
          </w:p>
        </w:tc>
        <w:tc>
          <w:tcPr>
            <w:tcW w:w="4608" w:type="dxa"/>
          </w:tcPr>
          <w:p w14:paraId="16723FF1">
            <w:pPr>
              <w:spacing w:line="240" w:lineRule="auto"/>
            </w:pPr>
          </w:p>
        </w:tc>
      </w:tr>
      <w:tr w14:paraId="38E32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2CB2411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613566FC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FFBEA86">
            <w:pPr>
              <w:spacing w:line="240" w:lineRule="auto"/>
            </w:pPr>
          </w:p>
        </w:tc>
        <w:tc>
          <w:tcPr>
            <w:tcW w:w="4608" w:type="dxa"/>
          </w:tcPr>
          <w:p w14:paraId="3968E3A7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draft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partially paid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paid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overdue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void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638A59FC"/>
    <w:p w14:paraId="52CCFF17">
      <w:pPr>
        <w:pStyle w:val="4"/>
      </w:pPr>
      <w:r>
        <w:t>狀態生命週期</w:t>
      </w:r>
    </w:p>
    <w:p w14:paraId="6DFD459F">
      <w:pPr>
        <w:pStyle w:val="23"/>
      </w:pPr>
      <w:r>
        <w:t>draft</w:t>
      </w:r>
    </w:p>
    <w:p w14:paraId="3F356427">
      <w:pPr>
        <w:pStyle w:val="23"/>
      </w:pPr>
      <w:r>
        <w:t>sent</w:t>
      </w:r>
    </w:p>
    <w:p w14:paraId="500F6E40">
      <w:pPr>
        <w:pStyle w:val="23"/>
      </w:pPr>
      <w:r>
        <w:t>partially paid</w:t>
      </w:r>
    </w:p>
    <w:p w14:paraId="2BFF181F">
      <w:pPr>
        <w:pStyle w:val="23"/>
      </w:pPr>
      <w:r>
        <w:t>paid</w:t>
      </w:r>
    </w:p>
    <w:p w14:paraId="2DD4EA50">
      <w:pPr>
        <w:pStyle w:val="23"/>
      </w:pPr>
      <w:r>
        <w:t>overdue</w:t>
      </w:r>
    </w:p>
    <w:p w14:paraId="5F4C51EE">
      <w:pPr>
        <w:pStyle w:val="23"/>
      </w:pPr>
      <w:r>
        <w:t>void</w:t>
      </w:r>
    </w:p>
    <w:p w14:paraId="68694332"/>
    <w:p w14:paraId="3EAD75E0">
      <w:r>
        <w:br w:type="page"/>
      </w:r>
    </w:p>
    <w:p w14:paraId="7C1F5469">
      <w:pPr>
        <w:pStyle w:val="3"/>
      </w:pPr>
      <w:r>
        <w:t>🧮 Quotations / Estimates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72C12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3DBB903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7492AB80">
            <w:pPr>
              <w:spacing w:line="240" w:lineRule="auto"/>
            </w:pPr>
            <w:r>
              <w:rPr>
                <w:sz w:val="19"/>
              </w:rPr>
              <w:t>quotes</w:t>
            </w:r>
          </w:p>
        </w:tc>
      </w:tr>
      <w:tr w14:paraId="71440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DC8FAE9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07019450">
            <w:pPr>
              <w:spacing w:line="240" w:lineRule="auto"/>
            </w:pPr>
            <w:r>
              <w:rPr>
                <w:sz w:val="19"/>
              </w:rPr>
              <w:t>9001 §8.2.3</w:t>
            </w:r>
          </w:p>
        </w:tc>
      </w:tr>
      <w:tr w14:paraId="2C3CB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1E1FDD3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1A96FBEA">
            <w:pPr>
              <w:spacing w:line="240" w:lineRule="auto"/>
            </w:pPr>
            <w:r>
              <w:rPr>
                <w:sz w:val="19"/>
              </w:rPr>
              <w:t>SALES</w:t>
            </w:r>
          </w:p>
        </w:tc>
      </w:tr>
    </w:tbl>
    <w:p w14:paraId="6DE2F92D"/>
    <w:p w14:paraId="11F2EF51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20C25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4A06DA6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1FEBA31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69CFB84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417624D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2E422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42496E3">
            <w:pPr>
              <w:spacing w:line="240" w:lineRule="auto"/>
            </w:pPr>
            <w:r>
              <w:rPr>
                <w:sz w:val="17"/>
              </w:rPr>
              <w:t>Quote #</w:t>
            </w:r>
          </w:p>
        </w:tc>
        <w:tc>
          <w:tcPr>
            <w:tcW w:w="1872" w:type="dxa"/>
          </w:tcPr>
          <w:p w14:paraId="4E1230A9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2A2950D3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63757263">
            <w:pPr>
              <w:spacing w:line="240" w:lineRule="auto"/>
            </w:pPr>
          </w:p>
        </w:tc>
      </w:tr>
      <w:tr w14:paraId="3F443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B0D48D9">
            <w:pPr>
              <w:spacing w:line="240" w:lineRule="auto"/>
            </w:pPr>
            <w:r>
              <w:rPr>
                <w:sz w:val="17"/>
              </w:rPr>
              <w:t>Customer</w:t>
            </w:r>
          </w:p>
        </w:tc>
        <w:tc>
          <w:tcPr>
            <w:tcW w:w="1872" w:type="dxa"/>
          </w:tcPr>
          <w:p w14:paraId="61A2442A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63EB36C2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640EFB76">
            <w:pPr>
              <w:spacing w:line="240" w:lineRule="auto"/>
            </w:pPr>
          </w:p>
        </w:tc>
      </w:tr>
      <w:tr w14:paraId="10AA0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9F90476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523B9A0A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11EDBB87">
            <w:pPr>
              <w:spacing w:line="240" w:lineRule="auto"/>
            </w:pPr>
          </w:p>
        </w:tc>
        <w:tc>
          <w:tcPr>
            <w:tcW w:w="4608" w:type="dxa"/>
          </w:tcPr>
          <w:p w14:paraId="601A05A6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09E93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D430BFD">
            <w:pPr>
              <w:spacing w:line="240" w:lineRule="auto"/>
            </w:pPr>
            <w:r>
              <w:rPr>
                <w:sz w:val="17"/>
              </w:rPr>
              <w:t>Scope / items</w:t>
            </w:r>
          </w:p>
        </w:tc>
        <w:tc>
          <w:tcPr>
            <w:tcW w:w="1872" w:type="dxa"/>
          </w:tcPr>
          <w:p w14:paraId="43DC20AD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3741E6A1">
            <w:pPr>
              <w:spacing w:line="240" w:lineRule="auto"/>
            </w:pPr>
          </w:p>
        </w:tc>
        <w:tc>
          <w:tcPr>
            <w:tcW w:w="4608" w:type="dxa"/>
          </w:tcPr>
          <w:p w14:paraId="7F11B79C">
            <w:pPr>
              <w:spacing w:line="240" w:lineRule="auto"/>
            </w:pPr>
          </w:p>
        </w:tc>
      </w:tr>
      <w:tr w14:paraId="223DE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3924D60">
            <w:pPr>
              <w:spacing w:line="240" w:lineRule="auto"/>
            </w:pPr>
            <w:r>
              <w:rPr>
                <w:sz w:val="17"/>
              </w:rPr>
              <w:t>Amount $</w:t>
            </w:r>
          </w:p>
        </w:tc>
        <w:tc>
          <w:tcPr>
            <w:tcW w:w="1872" w:type="dxa"/>
          </w:tcPr>
          <w:p w14:paraId="25B55376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004FC11F">
            <w:pPr>
              <w:spacing w:line="240" w:lineRule="auto"/>
            </w:pPr>
          </w:p>
        </w:tc>
        <w:tc>
          <w:tcPr>
            <w:tcW w:w="4608" w:type="dxa"/>
          </w:tcPr>
          <w:p w14:paraId="2327E728">
            <w:pPr>
              <w:spacing w:line="240" w:lineRule="auto"/>
            </w:pPr>
          </w:p>
        </w:tc>
      </w:tr>
      <w:tr w14:paraId="5D9F5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6918E4F">
            <w:pPr>
              <w:spacing w:line="240" w:lineRule="auto"/>
            </w:pPr>
            <w:r>
              <w:rPr>
                <w:sz w:val="17"/>
              </w:rPr>
              <w:t>Valid until</w:t>
            </w:r>
          </w:p>
        </w:tc>
        <w:tc>
          <w:tcPr>
            <w:tcW w:w="1872" w:type="dxa"/>
          </w:tcPr>
          <w:p w14:paraId="5E193423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33594591">
            <w:pPr>
              <w:spacing w:line="240" w:lineRule="auto"/>
            </w:pPr>
          </w:p>
        </w:tc>
        <w:tc>
          <w:tcPr>
            <w:tcW w:w="4608" w:type="dxa"/>
          </w:tcPr>
          <w:p w14:paraId="1DC5DC26">
            <w:pPr>
              <w:spacing w:line="240" w:lineRule="auto"/>
            </w:pPr>
          </w:p>
        </w:tc>
      </w:tr>
      <w:tr w14:paraId="40054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A6A2D25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2A514519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A089A99">
            <w:pPr>
              <w:spacing w:line="240" w:lineRule="auto"/>
            </w:pPr>
          </w:p>
        </w:tc>
        <w:tc>
          <w:tcPr>
            <w:tcW w:w="4608" w:type="dxa"/>
          </w:tcPr>
          <w:p w14:paraId="6F01D6CA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draft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accepted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declined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expired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54D956A0"/>
    <w:p w14:paraId="261226FE">
      <w:pPr>
        <w:pStyle w:val="4"/>
      </w:pPr>
      <w:r>
        <w:t>狀態生命週期</w:t>
      </w:r>
    </w:p>
    <w:p w14:paraId="4B8B918E">
      <w:pPr>
        <w:pStyle w:val="23"/>
      </w:pPr>
      <w:r>
        <w:t>draft</w:t>
      </w:r>
    </w:p>
    <w:p w14:paraId="35E2F968">
      <w:pPr>
        <w:pStyle w:val="23"/>
      </w:pPr>
      <w:r>
        <w:t>sent</w:t>
      </w:r>
    </w:p>
    <w:p w14:paraId="37207071">
      <w:pPr>
        <w:pStyle w:val="23"/>
      </w:pPr>
      <w:r>
        <w:t>accepted</w:t>
      </w:r>
    </w:p>
    <w:p w14:paraId="07850893">
      <w:pPr>
        <w:pStyle w:val="23"/>
      </w:pPr>
      <w:r>
        <w:t>declined</w:t>
      </w:r>
    </w:p>
    <w:p w14:paraId="20AAF90E">
      <w:pPr>
        <w:pStyle w:val="23"/>
      </w:pPr>
      <w:r>
        <w:t>expired</w:t>
      </w:r>
    </w:p>
    <w:p w14:paraId="52C0F9B2"/>
    <w:p w14:paraId="70E0BEA0">
      <w:r>
        <w:br w:type="page"/>
      </w:r>
    </w:p>
    <w:p w14:paraId="008E077F">
      <w:pPr>
        <w:pStyle w:val="2"/>
      </w:pPr>
      <w:r>
        <w:t>24. SUPPLY</w:t>
      </w:r>
    </w:p>
    <w:p w14:paraId="75D70F21">
      <w:pPr>
        <w:pStyle w:val="3"/>
      </w:pPr>
      <w:r>
        <w:t>📦 Inventory Management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5BBC40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9CCA423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3DFFA43F">
            <w:pPr>
              <w:spacing w:line="240" w:lineRule="auto"/>
            </w:pPr>
            <w:r>
              <w:rPr>
                <w:sz w:val="19"/>
              </w:rPr>
              <w:t>inventory</w:t>
            </w:r>
          </w:p>
        </w:tc>
      </w:tr>
      <w:tr w14:paraId="398A3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EF526FD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0935B4C0">
            <w:pPr>
              <w:spacing w:line="240" w:lineRule="auto"/>
            </w:pPr>
            <w:r>
              <w:rPr>
                <w:sz w:val="19"/>
              </w:rPr>
              <w:t>9001 §8.5.4</w:t>
            </w:r>
          </w:p>
        </w:tc>
      </w:tr>
      <w:tr w14:paraId="0A491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43B8D61F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36A9BD6B">
            <w:pPr>
              <w:spacing w:line="240" w:lineRule="auto"/>
            </w:pPr>
            <w:r>
              <w:rPr>
                <w:sz w:val="19"/>
              </w:rPr>
              <w:t>SUPPLY</w:t>
            </w:r>
          </w:p>
        </w:tc>
      </w:tr>
    </w:tbl>
    <w:p w14:paraId="65FC41FC"/>
    <w:p w14:paraId="38B04B6C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1B6AE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3EAB913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73A556E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6764E71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34427CB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1A160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334F7D9">
            <w:pPr>
              <w:spacing w:line="240" w:lineRule="auto"/>
            </w:pPr>
            <w:r>
              <w:rPr>
                <w:sz w:val="17"/>
              </w:rPr>
              <w:t>SKU / Code</w:t>
            </w:r>
          </w:p>
        </w:tc>
        <w:tc>
          <w:tcPr>
            <w:tcW w:w="1872" w:type="dxa"/>
          </w:tcPr>
          <w:p w14:paraId="67EC2E80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61887560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7A8EF2EF">
            <w:pPr>
              <w:spacing w:line="240" w:lineRule="auto"/>
            </w:pPr>
          </w:p>
        </w:tc>
      </w:tr>
      <w:tr w14:paraId="6BD78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11DEE66">
            <w:pPr>
              <w:spacing w:line="240" w:lineRule="auto"/>
            </w:pPr>
            <w:r>
              <w:rPr>
                <w:sz w:val="17"/>
              </w:rPr>
              <w:t>Item</w:t>
            </w:r>
          </w:p>
        </w:tc>
        <w:tc>
          <w:tcPr>
            <w:tcW w:w="1872" w:type="dxa"/>
          </w:tcPr>
          <w:p w14:paraId="01363DA1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310F503E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2A3B814F">
            <w:pPr>
              <w:spacing w:line="240" w:lineRule="auto"/>
            </w:pPr>
          </w:p>
        </w:tc>
      </w:tr>
      <w:tr w14:paraId="3B7864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457A746">
            <w:pPr>
              <w:spacing w:line="240" w:lineRule="auto"/>
            </w:pPr>
            <w:r>
              <w:rPr>
                <w:sz w:val="17"/>
              </w:rPr>
              <w:t>Category</w:t>
            </w:r>
          </w:p>
        </w:tc>
        <w:tc>
          <w:tcPr>
            <w:tcW w:w="1872" w:type="dxa"/>
          </w:tcPr>
          <w:p w14:paraId="04A0EC3F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23835B0E">
            <w:pPr>
              <w:spacing w:line="240" w:lineRule="auto"/>
            </w:pPr>
          </w:p>
        </w:tc>
        <w:tc>
          <w:tcPr>
            <w:tcW w:w="4608" w:type="dxa"/>
          </w:tcPr>
          <w:p w14:paraId="599F8134">
            <w:pPr>
              <w:spacing w:line="240" w:lineRule="auto"/>
            </w:pPr>
          </w:p>
        </w:tc>
      </w:tr>
      <w:tr w14:paraId="635AA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03CBC4F">
            <w:pPr>
              <w:spacing w:line="240" w:lineRule="auto"/>
            </w:pPr>
            <w:r>
              <w:rPr>
                <w:sz w:val="17"/>
              </w:rPr>
              <w:t>On hand</w:t>
            </w:r>
          </w:p>
        </w:tc>
        <w:tc>
          <w:tcPr>
            <w:tcW w:w="1872" w:type="dxa"/>
          </w:tcPr>
          <w:p w14:paraId="1B32C722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23B024CA">
            <w:pPr>
              <w:spacing w:line="240" w:lineRule="auto"/>
            </w:pPr>
          </w:p>
        </w:tc>
        <w:tc>
          <w:tcPr>
            <w:tcW w:w="4608" w:type="dxa"/>
          </w:tcPr>
          <w:p w14:paraId="4090923D">
            <w:pPr>
              <w:spacing w:line="240" w:lineRule="auto"/>
            </w:pPr>
          </w:p>
        </w:tc>
      </w:tr>
      <w:tr w14:paraId="67C4D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455A353">
            <w:pPr>
              <w:spacing w:line="240" w:lineRule="auto"/>
            </w:pPr>
            <w:r>
              <w:rPr>
                <w:sz w:val="17"/>
              </w:rPr>
              <w:t>Unit</w:t>
            </w:r>
          </w:p>
        </w:tc>
        <w:tc>
          <w:tcPr>
            <w:tcW w:w="1872" w:type="dxa"/>
          </w:tcPr>
          <w:p w14:paraId="3969385F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1037396">
            <w:pPr>
              <w:spacing w:line="240" w:lineRule="auto"/>
            </w:pPr>
          </w:p>
        </w:tc>
        <w:tc>
          <w:tcPr>
            <w:tcW w:w="4608" w:type="dxa"/>
          </w:tcPr>
          <w:p w14:paraId="203F5E04">
            <w:pPr>
              <w:spacing w:line="240" w:lineRule="auto"/>
            </w:pPr>
          </w:p>
        </w:tc>
      </w:tr>
      <w:tr w14:paraId="2B48F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A3451C8">
            <w:pPr>
              <w:spacing w:line="240" w:lineRule="auto"/>
            </w:pPr>
            <w:r>
              <w:rPr>
                <w:sz w:val="17"/>
              </w:rPr>
              <w:t>Reorder point</w:t>
            </w:r>
          </w:p>
        </w:tc>
        <w:tc>
          <w:tcPr>
            <w:tcW w:w="1872" w:type="dxa"/>
          </w:tcPr>
          <w:p w14:paraId="1500AD3F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59A8CDA6">
            <w:pPr>
              <w:spacing w:line="240" w:lineRule="auto"/>
            </w:pPr>
          </w:p>
        </w:tc>
        <w:tc>
          <w:tcPr>
            <w:tcW w:w="4608" w:type="dxa"/>
          </w:tcPr>
          <w:p w14:paraId="0390BFD9">
            <w:pPr>
              <w:spacing w:line="240" w:lineRule="auto"/>
            </w:pPr>
          </w:p>
        </w:tc>
      </w:tr>
      <w:tr w14:paraId="46160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857AD57">
            <w:pPr>
              <w:spacing w:line="240" w:lineRule="auto"/>
            </w:pPr>
            <w:r>
              <w:rPr>
                <w:sz w:val="17"/>
              </w:rPr>
              <w:t>Unit cost $</w:t>
            </w:r>
          </w:p>
        </w:tc>
        <w:tc>
          <w:tcPr>
            <w:tcW w:w="1872" w:type="dxa"/>
          </w:tcPr>
          <w:p w14:paraId="3AD37DF4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37D6AE1B">
            <w:pPr>
              <w:spacing w:line="240" w:lineRule="auto"/>
            </w:pPr>
          </w:p>
        </w:tc>
        <w:tc>
          <w:tcPr>
            <w:tcW w:w="4608" w:type="dxa"/>
          </w:tcPr>
          <w:p w14:paraId="44A4D332">
            <w:pPr>
              <w:spacing w:line="240" w:lineRule="auto"/>
            </w:pPr>
          </w:p>
        </w:tc>
      </w:tr>
      <w:tr w14:paraId="3ED55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CEFD2F9">
            <w:pPr>
              <w:spacing w:line="240" w:lineRule="auto"/>
            </w:pPr>
            <w:r>
              <w:rPr>
                <w:sz w:val="17"/>
              </w:rPr>
              <w:t>Sell price $</w:t>
            </w:r>
          </w:p>
        </w:tc>
        <w:tc>
          <w:tcPr>
            <w:tcW w:w="1872" w:type="dxa"/>
          </w:tcPr>
          <w:p w14:paraId="3C0BBD0B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50910011">
            <w:pPr>
              <w:spacing w:line="240" w:lineRule="auto"/>
            </w:pPr>
          </w:p>
        </w:tc>
        <w:tc>
          <w:tcPr>
            <w:tcW w:w="4608" w:type="dxa"/>
          </w:tcPr>
          <w:p w14:paraId="5C738BA0">
            <w:pPr>
              <w:spacing w:line="240" w:lineRule="auto"/>
            </w:pPr>
          </w:p>
        </w:tc>
      </w:tr>
      <w:tr w14:paraId="1C601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8873112">
            <w:pPr>
              <w:spacing w:line="240" w:lineRule="auto"/>
            </w:pPr>
            <w:r>
              <w:rPr>
                <w:sz w:val="17"/>
              </w:rPr>
              <w:t>Location / Bin</w:t>
            </w:r>
          </w:p>
        </w:tc>
        <w:tc>
          <w:tcPr>
            <w:tcW w:w="1872" w:type="dxa"/>
          </w:tcPr>
          <w:p w14:paraId="669F53F3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7C7F1FB0">
            <w:pPr>
              <w:spacing w:line="240" w:lineRule="auto"/>
            </w:pPr>
          </w:p>
        </w:tc>
        <w:tc>
          <w:tcPr>
            <w:tcW w:w="4608" w:type="dxa"/>
          </w:tcPr>
          <w:p w14:paraId="42AB0583">
            <w:pPr>
              <w:spacing w:line="240" w:lineRule="auto"/>
            </w:pPr>
            <w:r>
              <w:rPr>
                <w:sz w:val="17"/>
              </w:rPr>
              <w:t>由庫存地圖（🗺️ 地圖按鈕）選取。</w:t>
            </w:r>
          </w:p>
        </w:tc>
      </w:tr>
    </w:tbl>
    <w:p w14:paraId="07BBE88F"/>
    <w:p w14:paraId="1597ED51"/>
    <w:p w14:paraId="5B8E1214">
      <w:r>
        <w:br w:type="page"/>
      </w:r>
    </w:p>
    <w:p w14:paraId="74269A76">
      <w:pPr>
        <w:pStyle w:val="3"/>
      </w:pPr>
      <w:r>
        <w:t>🛒 Purchase Orders (A/P)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1D13F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6" w:type="dxa"/>
            <w:shd w:val="clear" w:color="auto" w:fill="E8ECF4"/>
          </w:tcPr>
          <w:p w14:paraId="1410CC10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48FDEB80">
            <w:pPr>
              <w:spacing w:line="240" w:lineRule="auto"/>
            </w:pPr>
            <w:r>
              <w:rPr>
                <w:sz w:val="19"/>
              </w:rPr>
              <w:t>purchase_orders</w:t>
            </w:r>
          </w:p>
        </w:tc>
      </w:tr>
      <w:tr w14:paraId="2C9C3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E999585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4830A5E0">
            <w:pPr>
              <w:spacing w:line="240" w:lineRule="auto"/>
            </w:pPr>
            <w:r>
              <w:rPr>
                <w:sz w:val="19"/>
              </w:rPr>
              <w:t>9001 §8.4</w:t>
            </w:r>
          </w:p>
        </w:tc>
      </w:tr>
      <w:tr w14:paraId="0E3E9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AB8F3DE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71E567C7">
            <w:pPr>
              <w:spacing w:line="240" w:lineRule="auto"/>
            </w:pPr>
            <w:r>
              <w:rPr>
                <w:sz w:val="19"/>
              </w:rPr>
              <w:t>SUPPLY</w:t>
            </w:r>
          </w:p>
        </w:tc>
      </w:tr>
    </w:tbl>
    <w:p w14:paraId="4486C5EF"/>
    <w:p w14:paraId="3ACC821F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3E653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2987B6A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006FD29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7257A42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27C9125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7776A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ADFDC00">
            <w:pPr>
              <w:spacing w:line="240" w:lineRule="auto"/>
            </w:pPr>
            <w:r>
              <w:rPr>
                <w:sz w:val="17"/>
              </w:rPr>
              <w:t>PO #</w:t>
            </w:r>
          </w:p>
        </w:tc>
        <w:tc>
          <w:tcPr>
            <w:tcW w:w="1872" w:type="dxa"/>
          </w:tcPr>
          <w:p w14:paraId="523BF988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2D801D2A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408FBAA4">
            <w:pPr>
              <w:spacing w:line="240" w:lineRule="auto"/>
            </w:pPr>
          </w:p>
        </w:tc>
      </w:tr>
      <w:tr w14:paraId="29D7B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48FA031">
            <w:pPr>
              <w:spacing w:line="240" w:lineRule="auto"/>
            </w:pPr>
            <w:r>
              <w:rPr>
                <w:sz w:val="17"/>
              </w:rPr>
              <w:t>Supplier</w:t>
            </w:r>
          </w:p>
        </w:tc>
        <w:tc>
          <w:tcPr>
            <w:tcW w:w="1872" w:type="dxa"/>
          </w:tcPr>
          <w:p w14:paraId="15E178EB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7CFD39D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47EAF241">
            <w:pPr>
              <w:spacing w:line="240" w:lineRule="auto"/>
            </w:pPr>
          </w:p>
        </w:tc>
      </w:tr>
      <w:tr w14:paraId="62D70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418D983">
            <w:pPr>
              <w:spacing w:line="240" w:lineRule="auto"/>
            </w:pPr>
            <w:r>
              <w:rPr>
                <w:sz w:val="17"/>
              </w:rPr>
              <w:t>Order date</w:t>
            </w:r>
          </w:p>
        </w:tc>
        <w:tc>
          <w:tcPr>
            <w:tcW w:w="1872" w:type="dxa"/>
          </w:tcPr>
          <w:p w14:paraId="1482E1FE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1CCAAC49">
            <w:pPr>
              <w:spacing w:line="240" w:lineRule="auto"/>
            </w:pPr>
          </w:p>
        </w:tc>
        <w:tc>
          <w:tcPr>
            <w:tcW w:w="4608" w:type="dxa"/>
          </w:tcPr>
          <w:p w14:paraId="11B4BEA6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159A8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1AC6839">
            <w:pPr>
              <w:spacing w:line="240" w:lineRule="auto"/>
            </w:pPr>
            <w:r>
              <w:rPr>
                <w:sz w:val="17"/>
              </w:rPr>
              <w:t>Items</w:t>
            </w:r>
          </w:p>
        </w:tc>
        <w:tc>
          <w:tcPr>
            <w:tcW w:w="1872" w:type="dxa"/>
          </w:tcPr>
          <w:p w14:paraId="79F07E5A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45E7D1E5">
            <w:pPr>
              <w:spacing w:line="240" w:lineRule="auto"/>
            </w:pPr>
          </w:p>
        </w:tc>
        <w:tc>
          <w:tcPr>
            <w:tcW w:w="4608" w:type="dxa"/>
          </w:tcPr>
          <w:p w14:paraId="76D7E0ED">
            <w:pPr>
              <w:spacing w:line="240" w:lineRule="auto"/>
            </w:pPr>
          </w:p>
        </w:tc>
      </w:tr>
      <w:tr w14:paraId="6D548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58F79D5A">
            <w:pPr>
              <w:spacing w:line="240" w:lineRule="auto"/>
            </w:pPr>
            <w:r>
              <w:rPr>
                <w:sz w:val="17"/>
              </w:rPr>
              <w:t>Amount $</w:t>
            </w:r>
          </w:p>
        </w:tc>
        <w:tc>
          <w:tcPr>
            <w:tcW w:w="1872" w:type="dxa"/>
          </w:tcPr>
          <w:p w14:paraId="49CBB466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52B73B70">
            <w:pPr>
              <w:spacing w:line="240" w:lineRule="auto"/>
            </w:pPr>
          </w:p>
        </w:tc>
        <w:tc>
          <w:tcPr>
            <w:tcW w:w="4608" w:type="dxa"/>
          </w:tcPr>
          <w:p w14:paraId="49D60EDC">
            <w:pPr>
              <w:spacing w:line="240" w:lineRule="auto"/>
            </w:pPr>
          </w:p>
        </w:tc>
      </w:tr>
      <w:tr w14:paraId="4DA2C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FEF4C04">
            <w:pPr>
              <w:spacing w:line="240" w:lineRule="auto"/>
            </w:pPr>
            <w:r>
              <w:rPr>
                <w:sz w:val="17"/>
              </w:rPr>
              <w:t>Expected</w:t>
            </w:r>
          </w:p>
        </w:tc>
        <w:tc>
          <w:tcPr>
            <w:tcW w:w="1872" w:type="dxa"/>
          </w:tcPr>
          <w:p w14:paraId="61CA97CC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4994A1F7">
            <w:pPr>
              <w:spacing w:line="240" w:lineRule="auto"/>
            </w:pPr>
          </w:p>
        </w:tc>
        <w:tc>
          <w:tcPr>
            <w:tcW w:w="4608" w:type="dxa"/>
          </w:tcPr>
          <w:p w14:paraId="1A0CCBB7">
            <w:pPr>
              <w:spacing w:line="240" w:lineRule="auto"/>
            </w:pPr>
          </w:p>
        </w:tc>
      </w:tr>
      <w:tr w14:paraId="2E8FB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42F75D7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57D2626B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A5FE38B">
            <w:pPr>
              <w:spacing w:line="240" w:lineRule="auto"/>
            </w:pPr>
          </w:p>
        </w:tc>
        <w:tc>
          <w:tcPr>
            <w:tcW w:w="4608" w:type="dxa"/>
          </w:tcPr>
          <w:p w14:paraId="4715A63D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draft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confirmed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partially received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received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paid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cancelled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2BE3CCC1"/>
    <w:p w14:paraId="6928E24D">
      <w:pPr>
        <w:pStyle w:val="4"/>
      </w:pPr>
      <w:r>
        <w:t>狀態生命週期</w:t>
      </w:r>
    </w:p>
    <w:p w14:paraId="035F5A56">
      <w:pPr>
        <w:pStyle w:val="23"/>
      </w:pPr>
      <w:r>
        <w:t>draft</w:t>
      </w:r>
    </w:p>
    <w:p w14:paraId="7632B6B3">
      <w:pPr>
        <w:pStyle w:val="23"/>
      </w:pPr>
      <w:r>
        <w:t>sent</w:t>
      </w:r>
    </w:p>
    <w:p w14:paraId="0D510105">
      <w:pPr>
        <w:pStyle w:val="23"/>
      </w:pPr>
      <w:r>
        <w:t>confirmed</w:t>
      </w:r>
    </w:p>
    <w:p w14:paraId="09E1C841">
      <w:pPr>
        <w:pStyle w:val="23"/>
      </w:pPr>
      <w:r>
        <w:t>partially received</w:t>
      </w:r>
    </w:p>
    <w:p w14:paraId="733E3DDB">
      <w:pPr>
        <w:pStyle w:val="23"/>
      </w:pPr>
      <w:r>
        <w:t>received</w:t>
      </w:r>
    </w:p>
    <w:p w14:paraId="6F344414">
      <w:pPr>
        <w:pStyle w:val="23"/>
      </w:pPr>
      <w:r>
        <w:t>paid</w:t>
      </w:r>
    </w:p>
    <w:p w14:paraId="17E30269">
      <w:pPr>
        <w:pStyle w:val="23"/>
      </w:pPr>
      <w:r>
        <w:t>cancelled</w:t>
      </w:r>
    </w:p>
    <w:p w14:paraId="25F067E7"/>
    <w:p w14:paraId="5E53A341">
      <w:pPr>
        <w:pStyle w:val="2"/>
      </w:pPr>
      <w:r>
        <w:t>25. HR</w:t>
      </w:r>
    </w:p>
    <w:p w14:paraId="606A32D5">
      <w:pPr>
        <w:pStyle w:val="3"/>
      </w:pPr>
      <w:r>
        <w:t>👷 Employee Enrollment (HR)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45A20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3B9A002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1D81D355">
            <w:pPr>
              <w:spacing w:line="240" w:lineRule="auto"/>
            </w:pPr>
            <w:r>
              <w:rPr>
                <w:sz w:val="19"/>
              </w:rPr>
              <w:t>workers</w:t>
            </w:r>
          </w:p>
        </w:tc>
      </w:tr>
      <w:tr w14:paraId="6C13D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6" w:type="dxa"/>
            <w:shd w:val="clear" w:color="auto" w:fill="E8ECF4"/>
          </w:tcPr>
          <w:p w14:paraId="1FD8B787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7C38471C">
            <w:pPr>
              <w:spacing w:line="240" w:lineRule="auto"/>
            </w:pPr>
            <w:r>
              <w:rPr>
                <w:sz w:val="19"/>
              </w:rPr>
              <w:t>9001·45001 §7.2</w:t>
            </w:r>
          </w:p>
        </w:tc>
      </w:tr>
      <w:tr w14:paraId="11E98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961A31C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68EEEA02">
            <w:pPr>
              <w:spacing w:line="240" w:lineRule="auto"/>
            </w:pPr>
            <w:r>
              <w:rPr>
                <w:sz w:val="19"/>
              </w:rPr>
              <w:t>HR</w:t>
            </w:r>
          </w:p>
        </w:tc>
      </w:tr>
    </w:tbl>
    <w:p w14:paraId="63021734"/>
    <w:p w14:paraId="1A8FA34F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18C99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1AB9ED4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651A87B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23D49B2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563612B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62C5F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99B718C">
            <w:pPr>
              <w:spacing w:line="240" w:lineRule="auto"/>
            </w:pPr>
            <w:r>
              <w:rPr>
                <w:sz w:val="17"/>
              </w:rPr>
              <w:t>— 🪪 Employee Identity —</w:t>
            </w:r>
          </w:p>
        </w:tc>
        <w:tc>
          <w:tcPr>
            <w:tcW w:w="1872" w:type="dxa"/>
          </w:tcPr>
          <w:p w14:paraId="3B42D127">
            <w:pPr>
              <w:spacing w:line="240" w:lineRule="auto"/>
            </w:pPr>
            <w:r>
              <w:rPr>
                <w:sz w:val="17"/>
              </w:rPr>
              <w:t>區段</w:t>
            </w:r>
          </w:p>
        </w:tc>
        <w:tc>
          <w:tcPr>
            <w:tcW w:w="720" w:type="dxa"/>
          </w:tcPr>
          <w:p w14:paraId="6EDFBF07">
            <w:pPr>
              <w:spacing w:line="240" w:lineRule="auto"/>
            </w:pPr>
          </w:p>
        </w:tc>
        <w:tc>
          <w:tcPr>
            <w:tcW w:w="4608" w:type="dxa"/>
          </w:tcPr>
          <w:p w14:paraId="5C51EDAD">
            <w:pPr>
              <w:spacing w:line="240" w:lineRule="auto"/>
            </w:pPr>
          </w:p>
        </w:tc>
      </w:tr>
      <w:tr w14:paraId="7CA3A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507D3EA">
            <w:pPr>
              <w:spacing w:line="240" w:lineRule="auto"/>
            </w:pPr>
            <w:r>
              <w:rPr>
                <w:sz w:val="17"/>
              </w:rPr>
              <w:t>Legal full name</w:t>
            </w:r>
          </w:p>
        </w:tc>
        <w:tc>
          <w:tcPr>
            <w:tcW w:w="1872" w:type="dxa"/>
          </w:tcPr>
          <w:p w14:paraId="2EAC892E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03B8E43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6B054239">
            <w:pPr>
              <w:spacing w:line="240" w:lineRule="auto"/>
            </w:pPr>
          </w:p>
        </w:tc>
      </w:tr>
      <w:tr w14:paraId="23C88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DF61E8F">
            <w:pPr>
              <w:spacing w:line="240" w:lineRule="auto"/>
            </w:pPr>
            <w:r>
              <w:rPr>
                <w:sz w:val="17"/>
              </w:rPr>
              <w:t>Date of birth</w:t>
            </w:r>
          </w:p>
        </w:tc>
        <w:tc>
          <w:tcPr>
            <w:tcW w:w="1872" w:type="dxa"/>
          </w:tcPr>
          <w:p w14:paraId="2ABBE376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3FA8DEE1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1CDDC66D">
            <w:pPr>
              <w:spacing w:line="240" w:lineRule="auto"/>
            </w:pPr>
          </w:p>
        </w:tc>
      </w:tr>
      <w:tr w14:paraId="1A2E2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C89BA38">
            <w:pPr>
              <w:spacing w:line="240" w:lineRule="auto"/>
            </w:pPr>
            <w:r>
              <w:rPr>
                <w:sz w:val="17"/>
              </w:rPr>
              <w:t>Gender</w:t>
            </w:r>
          </w:p>
        </w:tc>
        <w:tc>
          <w:tcPr>
            <w:tcW w:w="1872" w:type="dxa"/>
          </w:tcPr>
          <w:p w14:paraId="61980AC4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6D7EB95">
            <w:pPr>
              <w:spacing w:line="240" w:lineRule="auto"/>
            </w:pPr>
          </w:p>
        </w:tc>
        <w:tc>
          <w:tcPr>
            <w:tcW w:w="4608" w:type="dxa"/>
          </w:tcPr>
          <w:p w14:paraId="7BBB28EF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—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female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male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non-binary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prefer not to say</w:t>
            </w:r>
          </w:p>
        </w:tc>
      </w:tr>
      <w:tr w14:paraId="2CB51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A4A37B3">
            <w:pPr>
              <w:spacing w:line="240" w:lineRule="auto"/>
            </w:pPr>
            <w:r>
              <w:rPr>
                <w:sz w:val="17"/>
              </w:rPr>
              <w:t>SSN / Tax ID (kept private)</w:t>
            </w:r>
          </w:p>
        </w:tc>
        <w:tc>
          <w:tcPr>
            <w:tcW w:w="1872" w:type="dxa"/>
          </w:tcPr>
          <w:p w14:paraId="7E5D1A23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32B09F4B">
            <w:pPr>
              <w:spacing w:line="240" w:lineRule="auto"/>
            </w:pPr>
          </w:p>
        </w:tc>
        <w:tc>
          <w:tcPr>
            <w:tcW w:w="4608" w:type="dxa"/>
          </w:tcPr>
          <w:p w14:paraId="7D601970">
            <w:pPr>
              <w:spacing w:line="240" w:lineRule="auto"/>
            </w:pPr>
          </w:p>
        </w:tc>
      </w:tr>
      <w:tr w14:paraId="45D86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C18353C">
            <w:pPr>
              <w:spacing w:line="240" w:lineRule="auto"/>
            </w:pPr>
            <w:r>
              <w:rPr>
                <w:sz w:val="17"/>
              </w:rPr>
              <w:t>— 💼 Employment —</w:t>
            </w:r>
          </w:p>
        </w:tc>
        <w:tc>
          <w:tcPr>
            <w:tcW w:w="1872" w:type="dxa"/>
          </w:tcPr>
          <w:p w14:paraId="648D1370">
            <w:pPr>
              <w:spacing w:line="240" w:lineRule="auto"/>
            </w:pPr>
            <w:r>
              <w:rPr>
                <w:sz w:val="17"/>
              </w:rPr>
              <w:t>區段</w:t>
            </w:r>
          </w:p>
        </w:tc>
        <w:tc>
          <w:tcPr>
            <w:tcW w:w="720" w:type="dxa"/>
          </w:tcPr>
          <w:p w14:paraId="55DBF37C">
            <w:pPr>
              <w:spacing w:line="240" w:lineRule="auto"/>
            </w:pPr>
          </w:p>
        </w:tc>
        <w:tc>
          <w:tcPr>
            <w:tcW w:w="4608" w:type="dxa"/>
          </w:tcPr>
          <w:p w14:paraId="631F00C9">
            <w:pPr>
              <w:spacing w:line="240" w:lineRule="auto"/>
            </w:pPr>
          </w:p>
        </w:tc>
      </w:tr>
      <w:tr w14:paraId="74997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C3EA29F">
            <w:pPr>
              <w:spacing w:line="240" w:lineRule="auto"/>
            </w:pPr>
            <w:r>
              <w:rPr>
                <w:sz w:val="17"/>
              </w:rPr>
              <w:t>Role / Position</w:t>
            </w:r>
          </w:p>
        </w:tc>
        <w:tc>
          <w:tcPr>
            <w:tcW w:w="1872" w:type="dxa"/>
          </w:tcPr>
          <w:p w14:paraId="5E94C177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23759C8A">
            <w:pPr>
              <w:spacing w:line="240" w:lineRule="auto"/>
            </w:pPr>
          </w:p>
        </w:tc>
        <w:tc>
          <w:tcPr>
            <w:tcW w:w="4608" w:type="dxa"/>
          </w:tcPr>
          <w:p w14:paraId="130BEE5D">
            <w:pPr>
              <w:spacing w:line="240" w:lineRule="auto"/>
            </w:pPr>
          </w:p>
        </w:tc>
      </w:tr>
      <w:tr w14:paraId="7748B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5D541D9">
            <w:pPr>
              <w:spacing w:line="240" w:lineRule="auto"/>
            </w:pPr>
            <w:r>
              <w:rPr>
                <w:sz w:val="17"/>
              </w:rPr>
              <w:t>Management position</w:t>
            </w:r>
          </w:p>
        </w:tc>
        <w:tc>
          <w:tcPr>
            <w:tcW w:w="1872" w:type="dxa"/>
          </w:tcPr>
          <w:p w14:paraId="6FEA0266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CC6D6B8">
            <w:pPr>
              <w:spacing w:line="240" w:lineRule="auto"/>
            </w:pPr>
          </w:p>
        </w:tc>
        <w:tc>
          <w:tcPr>
            <w:tcW w:w="4608" w:type="dxa"/>
          </w:tcPr>
          <w:p w14:paraId="5145BBFF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</w:p>
        </w:tc>
      </w:tr>
      <w:tr w14:paraId="5EEFD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504CBF8">
            <w:pPr>
              <w:spacing w:line="240" w:lineRule="auto"/>
            </w:pPr>
            <w:r>
              <w:rPr>
                <w:sz w:val="17"/>
              </w:rPr>
              <w:t>Hire date</w:t>
            </w:r>
          </w:p>
        </w:tc>
        <w:tc>
          <w:tcPr>
            <w:tcW w:w="1872" w:type="dxa"/>
          </w:tcPr>
          <w:p w14:paraId="3C11A2CE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71603250">
            <w:pPr>
              <w:spacing w:line="240" w:lineRule="auto"/>
            </w:pPr>
          </w:p>
        </w:tc>
        <w:tc>
          <w:tcPr>
            <w:tcW w:w="4608" w:type="dxa"/>
          </w:tcPr>
          <w:p w14:paraId="0D8BB107">
            <w:pPr>
              <w:spacing w:line="240" w:lineRule="auto"/>
            </w:pPr>
          </w:p>
        </w:tc>
      </w:tr>
      <w:tr w14:paraId="7559B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B20057C">
            <w:pPr>
              <w:spacing w:line="240" w:lineRule="auto"/>
            </w:pPr>
            <w:r>
              <w:rPr>
                <w:sz w:val="17"/>
              </w:rPr>
              <w:t>Wage / Salary $</w:t>
            </w:r>
          </w:p>
        </w:tc>
        <w:tc>
          <w:tcPr>
            <w:tcW w:w="1872" w:type="dxa"/>
          </w:tcPr>
          <w:p w14:paraId="6A760A97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01B55F41">
            <w:pPr>
              <w:spacing w:line="240" w:lineRule="auto"/>
            </w:pPr>
          </w:p>
        </w:tc>
        <w:tc>
          <w:tcPr>
            <w:tcW w:w="4608" w:type="dxa"/>
          </w:tcPr>
          <w:p w14:paraId="129B5C4B">
            <w:pPr>
              <w:spacing w:line="240" w:lineRule="auto"/>
            </w:pPr>
          </w:p>
        </w:tc>
      </w:tr>
      <w:tr w14:paraId="763DF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40384CE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7D33B2F0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0C427A68">
            <w:pPr>
              <w:spacing w:line="240" w:lineRule="auto"/>
            </w:pPr>
          </w:p>
        </w:tc>
        <w:tc>
          <w:tcPr>
            <w:tcW w:w="4608" w:type="dxa"/>
          </w:tcPr>
          <w:p w14:paraId="7AFEA8BC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active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on leave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terminated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  <w:tr w14:paraId="3CAE1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FE379A6">
            <w:pPr>
              <w:spacing w:line="240" w:lineRule="auto"/>
            </w:pPr>
            <w:r>
              <w:rPr>
                <w:sz w:val="17"/>
              </w:rPr>
              <w:t>— 🔐 Platform Access Credentials —</w:t>
            </w:r>
          </w:p>
        </w:tc>
        <w:tc>
          <w:tcPr>
            <w:tcW w:w="1872" w:type="dxa"/>
          </w:tcPr>
          <w:p w14:paraId="6A7B44CE">
            <w:pPr>
              <w:spacing w:line="240" w:lineRule="auto"/>
            </w:pPr>
            <w:r>
              <w:rPr>
                <w:sz w:val="17"/>
              </w:rPr>
              <w:t>區段</w:t>
            </w:r>
          </w:p>
        </w:tc>
        <w:tc>
          <w:tcPr>
            <w:tcW w:w="720" w:type="dxa"/>
          </w:tcPr>
          <w:p w14:paraId="58181D34">
            <w:pPr>
              <w:spacing w:line="240" w:lineRule="auto"/>
            </w:pPr>
          </w:p>
        </w:tc>
        <w:tc>
          <w:tcPr>
            <w:tcW w:w="4608" w:type="dxa"/>
          </w:tcPr>
          <w:p w14:paraId="6B4DDD22">
            <w:pPr>
              <w:spacing w:line="240" w:lineRule="auto"/>
            </w:pPr>
          </w:p>
        </w:tc>
      </w:tr>
      <w:tr w14:paraId="0CD5B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E0FB9EE">
            <w:pPr>
              <w:spacing w:line="240" w:lineRule="auto"/>
            </w:pPr>
            <w:r>
              <w:rPr>
                <w:sz w:val="17"/>
              </w:rPr>
              <w:t>Login username (platform account)</w:t>
            </w:r>
          </w:p>
        </w:tc>
        <w:tc>
          <w:tcPr>
            <w:tcW w:w="1872" w:type="dxa"/>
          </w:tcPr>
          <w:p w14:paraId="54FF3D9E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68BD177C">
            <w:pPr>
              <w:spacing w:line="240" w:lineRule="auto"/>
            </w:pPr>
          </w:p>
        </w:tc>
        <w:tc>
          <w:tcPr>
            <w:tcW w:w="4608" w:type="dxa"/>
          </w:tcPr>
          <w:p w14:paraId="15A6275D">
            <w:pPr>
              <w:spacing w:line="240" w:lineRule="auto"/>
            </w:pPr>
          </w:p>
        </w:tc>
      </w:tr>
      <w:tr w14:paraId="604CD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2F39995">
            <w:pPr>
              <w:spacing w:line="240" w:lineRule="auto"/>
            </w:pPr>
            <w:r>
              <w:rPr>
                <w:sz w:val="17"/>
              </w:rPr>
              <w:t>Login password (min 8 chars)</w:t>
            </w:r>
          </w:p>
        </w:tc>
        <w:tc>
          <w:tcPr>
            <w:tcW w:w="1872" w:type="dxa"/>
          </w:tcPr>
          <w:p w14:paraId="0FE0438F">
            <w:pPr>
              <w:spacing w:line="240" w:lineRule="auto"/>
            </w:pPr>
            <w:r>
              <w:rPr>
                <w:sz w:val="17"/>
              </w:rPr>
              <w:t>密碼</w:t>
            </w:r>
          </w:p>
        </w:tc>
        <w:tc>
          <w:tcPr>
            <w:tcW w:w="720" w:type="dxa"/>
          </w:tcPr>
          <w:p w14:paraId="16F3930E">
            <w:pPr>
              <w:spacing w:line="240" w:lineRule="auto"/>
            </w:pPr>
          </w:p>
        </w:tc>
        <w:tc>
          <w:tcPr>
            <w:tcW w:w="4608" w:type="dxa"/>
          </w:tcPr>
          <w:p w14:paraId="34245003">
            <w:pPr>
              <w:spacing w:line="240" w:lineRule="auto"/>
            </w:pPr>
          </w:p>
        </w:tc>
      </w:tr>
      <w:tr w14:paraId="02268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9BDEB42">
            <w:pPr>
              <w:spacing w:line="240" w:lineRule="auto"/>
            </w:pPr>
            <w:r>
              <w:rPr>
                <w:sz w:val="17"/>
              </w:rPr>
              <w:t>— 📞 Contact Details —</w:t>
            </w:r>
          </w:p>
        </w:tc>
        <w:tc>
          <w:tcPr>
            <w:tcW w:w="1872" w:type="dxa"/>
          </w:tcPr>
          <w:p w14:paraId="2783F653">
            <w:pPr>
              <w:spacing w:line="240" w:lineRule="auto"/>
            </w:pPr>
            <w:r>
              <w:rPr>
                <w:sz w:val="17"/>
              </w:rPr>
              <w:t>區段</w:t>
            </w:r>
          </w:p>
        </w:tc>
        <w:tc>
          <w:tcPr>
            <w:tcW w:w="720" w:type="dxa"/>
          </w:tcPr>
          <w:p w14:paraId="5A3C590D">
            <w:pPr>
              <w:spacing w:line="240" w:lineRule="auto"/>
            </w:pPr>
          </w:p>
        </w:tc>
        <w:tc>
          <w:tcPr>
            <w:tcW w:w="4608" w:type="dxa"/>
          </w:tcPr>
          <w:p w14:paraId="15C3A645">
            <w:pPr>
              <w:spacing w:line="240" w:lineRule="auto"/>
            </w:pPr>
          </w:p>
        </w:tc>
      </w:tr>
      <w:tr w14:paraId="3D3C5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2D56596">
            <w:pPr>
              <w:spacing w:line="240" w:lineRule="auto"/>
            </w:pPr>
            <w:r>
              <w:rPr>
                <w:sz w:val="17"/>
              </w:rPr>
              <w:t>Phone</w:t>
            </w:r>
          </w:p>
        </w:tc>
        <w:tc>
          <w:tcPr>
            <w:tcW w:w="1872" w:type="dxa"/>
          </w:tcPr>
          <w:p w14:paraId="77B05679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DE6F1A0">
            <w:pPr>
              <w:spacing w:line="240" w:lineRule="auto"/>
            </w:pPr>
          </w:p>
        </w:tc>
        <w:tc>
          <w:tcPr>
            <w:tcW w:w="4608" w:type="dxa"/>
          </w:tcPr>
          <w:p w14:paraId="7BC8B967">
            <w:pPr>
              <w:spacing w:line="240" w:lineRule="auto"/>
            </w:pPr>
          </w:p>
        </w:tc>
      </w:tr>
      <w:tr w14:paraId="4A330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32E6E61">
            <w:pPr>
              <w:spacing w:line="240" w:lineRule="auto"/>
            </w:pPr>
            <w:r>
              <w:rPr>
                <w:sz w:val="17"/>
              </w:rPr>
              <w:t>Email</w:t>
            </w:r>
          </w:p>
        </w:tc>
        <w:tc>
          <w:tcPr>
            <w:tcW w:w="1872" w:type="dxa"/>
          </w:tcPr>
          <w:p w14:paraId="1883AEF9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7C7DA22">
            <w:pPr>
              <w:spacing w:line="240" w:lineRule="auto"/>
            </w:pPr>
          </w:p>
        </w:tc>
        <w:tc>
          <w:tcPr>
            <w:tcW w:w="4608" w:type="dxa"/>
          </w:tcPr>
          <w:p w14:paraId="1FB7424A">
            <w:pPr>
              <w:spacing w:line="240" w:lineRule="auto"/>
            </w:pPr>
          </w:p>
        </w:tc>
      </w:tr>
      <w:tr w14:paraId="02D56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7F652DC4">
            <w:pPr>
              <w:spacing w:line="240" w:lineRule="auto"/>
            </w:pPr>
            <w:r>
              <w:rPr>
                <w:sz w:val="17"/>
              </w:rPr>
              <w:t>Address</w:t>
            </w:r>
          </w:p>
        </w:tc>
        <w:tc>
          <w:tcPr>
            <w:tcW w:w="1872" w:type="dxa"/>
          </w:tcPr>
          <w:p w14:paraId="50611CDD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8283213">
            <w:pPr>
              <w:spacing w:line="240" w:lineRule="auto"/>
            </w:pPr>
          </w:p>
        </w:tc>
        <w:tc>
          <w:tcPr>
            <w:tcW w:w="4608" w:type="dxa"/>
          </w:tcPr>
          <w:p w14:paraId="72D17E99">
            <w:pPr>
              <w:spacing w:line="240" w:lineRule="auto"/>
            </w:pPr>
          </w:p>
        </w:tc>
      </w:tr>
      <w:tr w14:paraId="10C3E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2359607">
            <w:pPr>
              <w:spacing w:line="240" w:lineRule="auto"/>
            </w:pPr>
            <w:r>
              <w:rPr>
                <w:sz w:val="17"/>
              </w:rPr>
              <w:t>Emergency contact</w:t>
            </w:r>
          </w:p>
        </w:tc>
        <w:tc>
          <w:tcPr>
            <w:tcW w:w="1872" w:type="dxa"/>
          </w:tcPr>
          <w:p w14:paraId="4E50B34A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718E593C">
            <w:pPr>
              <w:spacing w:line="240" w:lineRule="auto"/>
            </w:pPr>
          </w:p>
        </w:tc>
        <w:tc>
          <w:tcPr>
            <w:tcW w:w="4608" w:type="dxa"/>
          </w:tcPr>
          <w:p w14:paraId="013CFDAB">
            <w:pPr>
              <w:spacing w:line="240" w:lineRule="auto"/>
            </w:pPr>
          </w:p>
        </w:tc>
      </w:tr>
    </w:tbl>
    <w:p w14:paraId="5FD2A64C"/>
    <w:p w14:paraId="71EB906A">
      <w:pPr>
        <w:pStyle w:val="4"/>
      </w:pPr>
      <w:r>
        <w:t>狀態生命週期</w:t>
      </w:r>
    </w:p>
    <w:p w14:paraId="0E078294">
      <w:pPr>
        <w:pStyle w:val="23"/>
      </w:pPr>
      <w:r>
        <w:t>active</w:t>
      </w:r>
    </w:p>
    <w:p w14:paraId="52FEA899">
      <w:pPr>
        <w:pStyle w:val="23"/>
      </w:pPr>
      <w:r>
        <w:t>on leave</w:t>
      </w:r>
    </w:p>
    <w:p w14:paraId="6DA00421">
      <w:pPr>
        <w:pStyle w:val="23"/>
      </w:pPr>
      <w:r>
        <w:t>terminated</w:t>
      </w:r>
    </w:p>
    <w:p w14:paraId="3F05CCB1"/>
    <w:p w14:paraId="46163A09">
      <w:r>
        <w:br w:type="page"/>
      </w:r>
    </w:p>
    <w:p w14:paraId="3D9C16F6">
      <w:pPr>
        <w:pStyle w:val="3"/>
      </w:pPr>
      <w:r>
        <w:t>⏱️ Timesheets &amp; Attendance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23E3F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6" w:type="dxa"/>
            <w:shd w:val="clear" w:color="auto" w:fill="E8ECF4"/>
          </w:tcPr>
          <w:p w14:paraId="77BD8436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2CDAD044">
            <w:pPr>
              <w:spacing w:line="240" w:lineRule="auto"/>
            </w:pPr>
            <w:r>
              <w:rPr>
                <w:sz w:val="19"/>
              </w:rPr>
              <w:t>timesheets</w:t>
            </w:r>
          </w:p>
        </w:tc>
      </w:tr>
      <w:tr w14:paraId="64B5A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880B1FA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56D39D31">
            <w:pPr>
              <w:spacing w:line="240" w:lineRule="auto"/>
            </w:pPr>
            <w:r>
              <w:rPr>
                <w:sz w:val="19"/>
              </w:rPr>
              <w:t>45001 §7.2</w:t>
            </w:r>
          </w:p>
        </w:tc>
      </w:tr>
      <w:tr w14:paraId="0971E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996F85F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7AD871EA">
            <w:pPr>
              <w:spacing w:line="240" w:lineRule="auto"/>
            </w:pPr>
            <w:r>
              <w:rPr>
                <w:sz w:val="19"/>
              </w:rPr>
              <w:t>HR</w:t>
            </w:r>
          </w:p>
        </w:tc>
      </w:tr>
    </w:tbl>
    <w:p w14:paraId="4FFC4D0A"/>
    <w:p w14:paraId="17B6ED9F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5D95A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4C863E1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61E4F317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7F18BFB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39265A2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17EA6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5B17398">
            <w:pPr>
              <w:spacing w:line="240" w:lineRule="auto"/>
            </w:pPr>
            <w:r>
              <w:rPr>
                <w:sz w:val="17"/>
              </w:rPr>
              <w:t>Worker</w:t>
            </w:r>
          </w:p>
        </w:tc>
        <w:tc>
          <w:tcPr>
            <w:tcW w:w="1872" w:type="dxa"/>
          </w:tcPr>
          <w:p w14:paraId="3C485AAD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4AA33DA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2E6D36D7">
            <w:pPr>
              <w:spacing w:line="240" w:lineRule="auto"/>
            </w:pPr>
          </w:p>
        </w:tc>
      </w:tr>
      <w:tr w14:paraId="371DA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F3928A1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65FAFD5C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3B14F280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299A3FDC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658B1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7578C2D">
            <w:pPr>
              <w:spacing w:line="240" w:lineRule="auto"/>
            </w:pPr>
            <w:r>
              <w:rPr>
                <w:sz w:val="17"/>
              </w:rPr>
              <w:t>Hours</w:t>
            </w:r>
          </w:p>
        </w:tc>
        <w:tc>
          <w:tcPr>
            <w:tcW w:w="1872" w:type="dxa"/>
          </w:tcPr>
          <w:p w14:paraId="7E8B3DD7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534F7E43">
            <w:pPr>
              <w:spacing w:line="240" w:lineRule="auto"/>
            </w:pPr>
          </w:p>
        </w:tc>
        <w:tc>
          <w:tcPr>
            <w:tcW w:w="4608" w:type="dxa"/>
          </w:tcPr>
          <w:p w14:paraId="37C4428B">
            <w:pPr>
              <w:spacing w:line="240" w:lineRule="auto"/>
            </w:pPr>
          </w:p>
        </w:tc>
      </w:tr>
      <w:tr w14:paraId="25901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2FEC44E">
            <w:pPr>
              <w:spacing w:line="240" w:lineRule="auto"/>
            </w:pPr>
            <w:r>
              <w:rPr>
                <w:sz w:val="17"/>
              </w:rPr>
              <w:t>Overtime</w:t>
            </w:r>
          </w:p>
        </w:tc>
        <w:tc>
          <w:tcPr>
            <w:tcW w:w="1872" w:type="dxa"/>
          </w:tcPr>
          <w:p w14:paraId="54CBAC57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249B7BEF">
            <w:pPr>
              <w:spacing w:line="240" w:lineRule="auto"/>
            </w:pPr>
          </w:p>
        </w:tc>
        <w:tc>
          <w:tcPr>
            <w:tcW w:w="4608" w:type="dxa"/>
          </w:tcPr>
          <w:p w14:paraId="33DD23A4">
            <w:pPr>
              <w:spacing w:line="240" w:lineRule="auto"/>
            </w:pPr>
          </w:p>
        </w:tc>
      </w:tr>
      <w:tr w14:paraId="4B556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B343D91">
            <w:pPr>
              <w:spacing w:line="240" w:lineRule="auto"/>
            </w:pPr>
            <w:r>
              <w:rPr>
                <w:sz w:val="17"/>
              </w:rPr>
              <w:t>Shift</w:t>
            </w:r>
          </w:p>
        </w:tc>
        <w:tc>
          <w:tcPr>
            <w:tcW w:w="1872" w:type="dxa"/>
          </w:tcPr>
          <w:p w14:paraId="24A27899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8D447AD">
            <w:pPr>
              <w:spacing w:line="240" w:lineRule="auto"/>
            </w:pPr>
          </w:p>
        </w:tc>
        <w:tc>
          <w:tcPr>
            <w:tcW w:w="4608" w:type="dxa"/>
          </w:tcPr>
          <w:p w14:paraId="0A9CBCAE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morning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afternoon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evening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night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split</w:t>
            </w:r>
          </w:p>
        </w:tc>
      </w:tr>
      <w:tr w14:paraId="5CEAB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D7F4950">
            <w:pPr>
              <w:spacing w:line="240" w:lineRule="auto"/>
            </w:pPr>
            <w:r>
              <w:rPr>
                <w:sz w:val="17"/>
              </w:rPr>
              <w:t>Note</w:t>
            </w:r>
          </w:p>
        </w:tc>
        <w:tc>
          <w:tcPr>
            <w:tcW w:w="1872" w:type="dxa"/>
          </w:tcPr>
          <w:p w14:paraId="71969848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2EA3E79A">
            <w:pPr>
              <w:spacing w:line="240" w:lineRule="auto"/>
            </w:pPr>
          </w:p>
        </w:tc>
        <w:tc>
          <w:tcPr>
            <w:tcW w:w="4608" w:type="dxa"/>
          </w:tcPr>
          <w:p w14:paraId="04C4E007">
            <w:pPr>
              <w:spacing w:line="240" w:lineRule="auto"/>
            </w:pPr>
          </w:p>
        </w:tc>
      </w:tr>
    </w:tbl>
    <w:p w14:paraId="35C54A8F"/>
    <w:p w14:paraId="5CBEDD4B"/>
    <w:p w14:paraId="308BE15F">
      <w:r>
        <w:br w:type="page"/>
      </w:r>
    </w:p>
    <w:p w14:paraId="163807BB">
      <w:pPr>
        <w:pStyle w:val="3"/>
      </w:pPr>
      <w:r>
        <w:t>🩹 Employee Injury Register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1607A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2CCC88D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2227A3E0">
            <w:pPr>
              <w:spacing w:line="240" w:lineRule="auto"/>
            </w:pPr>
            <w:r>
              <w:rPr>
                <w:sz w:val="19"/>
              </w:rPr>
              <w:t>hr_injury</w:t>
            </w:r>
          </w:p>
        </w:tc>
      </w:tr>
      <w:tr w14:paraId="5345C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91AD84C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1362DEAF">
            <w:pPr>
              <w:spacing w:line="240" w:lineRule="auto"/>
            </w:pPr>
            <w:r>
              <w:rPr>
                <w:sz w:val="19"/>
              </w:rPr>
              <w:t>45001 §10.2 · OSHA 300</w:t>
            </w:r>
          </w:p>
        </w:tc>
      </w:tr>
      <w:tr w14:paraId="3DFA0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F101C44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475580B0">
            <w:pPr>
              <w:spacing w:line="240" w:lineRule="auto"/>
            </w:pPr>
            <w:r>
              <w:rPr>
                <w:sz w:val="19"/>
              </w:rPr>
              <w:t>HR</w:t>
            </w:r>
          </w:p>
        </w:tc>
      </w:tr>
    </w:tbl>
    <w:p w14:paraId="1E125B9D"/>
    <w:p w14:paraId="561119F1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1FF2B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18FEBB7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2758422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6E67C55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6C4D5B4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2A1A4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6D95377">
            <w:pPr>
              <w:spacing w:line="240" w:lineRule="auto"/>
            </w:pPr>
            <w:r>
              <w:rPr>
                <w:sz w:val="17"/>
              </w:rPr>
              <w:t>Employee</w:t>
            </w:r>
          </w:p>
        </w:tc>
        <w:tc>
          <w:tcPr>
            <w:tcW w:w="1872" w:type="dxa"/>
          </w:tcPr>
          <w:p w14:paraId="0B8F1BA8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CE4FE1B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54C52725">
            <w:pPr>
              <w:spacing w:line="240" w:lineRule="auto"/>
            </w:pPr>
          </w:p>
        </w:tc>
      </w:tr>
      <w:tr w14:paraId="5DEAB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8270F81">
            <w:pPr>
              <w:spacing w:line="240" w:lineRule="auto"/>
            </w:pPr>
            <w:r>
              <w:rPr>
                <w:sz w:val="17"/>
              </w:rPr>
              <w:t>Incident date</w:t>
            </w:r>
          </w:p>
        </w:tc>
        <w:tc>
          <w:tcPr>
            <w:tcW w:w="1872" w:type="dxa"/>
          </w:tcPr>
          <w:p w14:paraId="7B978A7E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2960BF2C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601EBCC7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5CFEB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7695FE20">
            <w:pPr>
              <w:spacing w:line="240" w:lineRule="auto"/>
            </w:pPr>
            <w:r>
              <w:rPr>
                <w:sz w:val="17"/>
              </w:rPr>
              <w:t>Classification</w:t>
            </w:r>
          </w:p>
        </w:tc>
        <w:tc>
          <w:tcPr>
            <w:tcW w:w="1872" w:type="dxa"/>
          </w:tcPr>
          <w:p w14:paraId="1CF377E4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0F425185">
            <w:pPr>
              <w:spacing w:line="240" w:lineRule="auto"/>
            </w:pPr>
          </w:p>
        </w:tc>
        <w:tc>
          <w:tcPr>
            <w:tcW w:w="4608" w:type="dxa"/>
          </w:tcPr>
          <w:p w14:paraId="023FC1ED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near miss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first aid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medical treatment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restricted duty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lost time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fatality</w:t>
            </w:r>
          </w:p>
        </w:tc>
      </w:tr>
      <w:tr w14:paraId="1BE0B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C3D014B">
            <w:pPr>
              <w:spacing w:line="240" w:lineRule="auto"/>
            </w:pPr>
            <w:r>
              <w:rPr>
                <w:sz w:val="17"/>
              </w:rPr>
              <w:t>Body part / injury</w:t>
            </w:r>
          </w:p>
        </w:tc>
        <w:tc>
          <w:tcPr>
            <w:tcW w:w="1872" w:type="dxa"/>
          </w:tcPr>
          <w:p w14:paraId="5A97FA08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7B42DD43">
            <w:pPr>
              <w:spacing w:line="240" w:lineRule="auto"/>
            </w:pPr>
          </w:p>
        </w:tc>
        <w:tc>
          <w:tcPr>
            <w:tcW w:w="4608" w:type="dxa"/>
          </w:tcPr>
          <w:p w14:paraId="33C68528">
            <w:pPr>
              <w:spacing w:line="240" w:lineRule="auto"/>
            </w:pPr>
          </w:p>
        </w:tc>
      </w:tr>
      <w:tr w14:paraId="0D33B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7C29E53">
            <w:pPr>
              <w:spacing w:line="240" w:lineRule="auto"/>
            </w:pPr>
            <w:r>
              <w:rPr>
                <w:sz w:val="17"/>
              </w:rPr>
              <w:t>Description of incident</w:t>
            </w:r>
          </w:p>
        </w:tc>
        <w:tc>
          <w:tcPr>
            <w:tcW w:w="1872" w:type="dxa"/>
          </w:tcPr>
          <w:p w14:paraId="67961C8C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283CF801">
            <w:pPr>
              <w:spacing w:line="240" w:lineRule="auto"/>
            </w:pPr>
          </w:p>
        </w:tc>
        <w:tc>
          <w:tcPr>
            <w:tcW w:w="4608" w:type="dxa"/>
          </w:tcPr>
          <w:p w14:paraId="35FEA2E7">
            <w:pPr>
              <w:spacing w:line="240" w:lineRule="auto"/>
            </w:pPr>
          </w:p>
        </w:tc>
      </w:tr>
      <w:tr w14:paraId="37126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1F063424">
            <w:pPr>
              <w:spacing w:line="240" w:lineRule="auto"/>
            </w:pPr>
            <w:r>
              <w:rPr>
                <w:sz w:val="17"/>
              </w:rPr>
              <w:t>Days away / restricted</w:t>
            </w:r>
          </w:p>
        </w:tc>
        <w:tc>
          <w:tcPr>
            <w:tcW w:w="1872" w:type="dxa"/>
          </w:tcPr>
          <w:p w14:paraId="6770DCAF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4CEAAAD7">
            <w:pPr>
              <w:spacing w:line="240" w:lineRule="auto"/>
            </w:pPr>
          </w:p>
        </w:tc>
        <w:tc>
          <w:tcPr>
            <w:tcW w:w="4608" w:type="dxa"/>
          </w:tcPr>
          <w:p w14:paraId="62ADEEF3">
            <w:pPr>
              <w:spacing w:line="240" w:lineRule="auto"/>
            </w:pPr>
          </w:p>
        </w:tc>
      </w:tr>
      <w:tr w14:paraId="5B992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FB4D82B">
            <w:pPr>
              <w:spacing w:line="240" w:lineRule="auto"/>
            </w:pPr>
            <w:r>
              <w:rPr>
                <w:sz w:val="17"/>
              </w:rPr>
              <w:t>Reported to authority</w:t>
            </w:r>
          </w:p>
        </w:tc>
        <w:tc>
          <w:tcPr>
            <w:tcW w:w="1872" w:type="dxa"/>
          </w:tcPr>
          <w:p w14:paraId="6FA4124E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8206AF2">
            <w:pPr>
              <w:spacing w:line="240" w:lineRule="auto"/>
            </w:pPr>
          </w:p>
        </w:tc>
        <w:tc>
          <w:tcPr>
            <w:tcW w:w="4608" w:type="dxa"/>
          </w:tcPr>
          <w:p w14:paraId="071574EB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09B0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DE7D2E3">
            <w:pPr>
              <w:spacing w:line="240" w:lineRule="auto"/>
            </w:pPr>
            <w:r>
              <w:rPr>
                <w:sz w:val="17"/>
              </w:rPr>
              <w:t>Corrective / preventive action</w:t>
            </w:r>
          </w:p>
        </w:tc>
        <w:tc>
          <w:tcPr>
            <w:tcW w:w="1872" w:type="dxa"/>
          </w:tcPr>
          <w:p w14:paraId="1CF6FB67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443AD3BF">
            <w:pPr>
              <w:spacing w:line="240" w:lineRule="auto"/>
            </w:pPr>
          </w:p>
        </w:tc>
        <w:tc>
          <w:tcPr>
            <w:tcW w:w="4608" w:type="dxa"/>
          </w:tcPr>
          <w:p w14:paraId="2B757FC2">
            <w:pPr>
              <w:spacing w:line="240" w:lineRule="auto"/>
            </w:pPr>
          </w:p>
        </w:tc>
      </w:tr>
      <w:tr w14:paraId="45E53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B86159A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3889F877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B1323BD">
            <w:pPr>
              <w:spacing w:line="240" w:lineRule="auto"/>
            </w:pPr>
          </w:p>
        </w:tc>
        <w:tc>
          <w:tcPr>
            <w:tcW w:w="4608" w:type="dxa"/>
          </w:tcPr>
          <w:p w14:paraId="2B8C1526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investigating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action taken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63E0A899"/>
    <w:p w14:paraId="7F7A9F69">
      <w:pPr>
        <w:pStyle w:val="4"/>
      </w:pPr>
      <w:r>
        <w:t>狀態生命週期</w:t>
      </w:r>
    </w:p>
    <w:p w14:paraId="413ECD80">
      <w:pPr>
        <w:pStyle w:val="23"/>
      </w:pPr>
      <w:r>
        <w:t>open</w:t>
      </w:r>
    </w:p>
    <w:p w14:paraId="128A6402">
      <w:pPr>
        <w:pStyle w:val="23"/>
      </w:pPr>
      <w:r>
        <w:t>investigating</w:t>
      </w:r>
    </w:p>
    <w:p w14:paraId="182F7123">
      <w:pPr>
        <w:pStyle w:val="23"/>
      </w:pPr>
      <w:r>
        <w:t>action taken</w:t>
      </w:r>
    </w:p>
    <w:p w14:paraId="67CB8DAB">
      <w:pPr>
        <w:pStyle w:val="23"/>
      </w:pPr>
      <w:r>
        <w:t>closed</w:t>
      </w:r>
    </w:p>
    <w:p w14:paraId="715A1FAE"/>
    <w:p w14:paraId="78ADEDEB">
      <w:pPr>
        <w:pStyle w:val="3"/>
      </w:pPr>
      <w:r>
        <w:t>⚖️ Employee Violation / Disciplinary Log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149C7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FB88E57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10ECA4A2">
            <w:pPr>
              <w:spacing w:line="240" w:lineRule="auto"/>
            </w:pPr>
            <w:r>
              <w:rPr>
                <w:sz w:val="19"/>
              </w:rPr>
              <w:t>hr_violation</w:t>
            </w:r>
          </w:p>
        </w:tc>
      </w:tr>
      <w:tr w14:paraId="0B756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03176F4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624DB15C">
            <w:pPr>
              <w:spacing w:line="240" w:lineRule="auto"/>
            </w:pPr>
            <w:r>
              <w:rPr>
                <w:sz w:val="19"/>
              </w:rPr>
              <w:t>9001 §7.3·45001 §5.4</w:t>
            </w:r>
          </w:p>
        </w:tc>
      </w:tr>
      <w:tr w14:paraId="7A15F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6" w:type="dxa"/>
            <w:shd w:val="clear" w:color="auto" w:fill="E8ECF4"/>
          </w:tcPr>
          <w:p w14:paraId="045ECCB2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5D1A1D6D">
            <w:pPr>
              <w:spacing w:line="240" w:lineRule="auto"/>
            </w:pPr>
            <w:r>
              <w:rPr>
                <w:sz w:val="19"/>
              </w:rPr>
              <w:t>HR</w:t>
            </w:r>
          </w:p>
        </w:tc>
      </w:tr>
    </w:tbl>
    <w:p w14:paraId="5E1F7E6E"/>
    <w:p w14:paraId="2DD06401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1A751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3BDA2E9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2C4EB04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4E12889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2B8F499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294F1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FE6DCAB">
            <w:pPr>
              <w:spacing w:line="240" w:lineRule="auto"/>
            </w:pPr>
            <w:r>
              <w:rPr>
                <w:sz w:val="17"/>
              </w:rPr>
              <w:t>Employee</w:t>
            </w:r>
          </w:p>
        </w:tc>
        <w:tc>
          <w:tcPr>
            <w:tcW w:w="1872" w:type="dxa"/>
          </w:tcPr>
          <w:p w14:paraId="6F9B0DF6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F96EC53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199D4D8B">
            <w:pPr>
              <w:spacing w:line="240" w:lineRule="auto"/>
            </w:pPr>
          </w:p>
        </w:tc>
      </w:tr>
      <w:tr w14:paraId="3B9F8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53354E5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263EDEF9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0258FDBE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2394DD81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68B1E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1B3EA1F">
            <w:pPr>
              <w:spacing w:line="240" w:lineRule="auto"/>
            </w:pPr>
            <w:r>
              <w:rPr>
                <w:sz w:val="17"/>
              </w:rPr>
              <w:t>Category</w:t>
            </w:r>
          </w:p>
        </w:tc>
        <w:tc>
          <w:tcPr>
            <w:tcW w:w="1872" w:type="dxa"/>
          </w:tcPr>
          <w:p w14:paraId="7A51FCBA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36D4138">
            <w:pPr>
              <w:spacing w:line="240" w:lineRule="auto"/>
            </w:pPr>
          </w:p>
        </w:tc>
        <w:tc>
          <w:tcPr>
            <w:tcW w:w="4608" w:type="dxa"/>
          </w:tcPr>
          <w:p w14:paraId="56854FCF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safety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policy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attendance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conduct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harassment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quality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53EA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D7AC94A">
            <w:pPr>
              <w:spacing w:line="240" w:lineRule="auto"/>
            </w:pPr>
            <w:r>
              <w:rPr>
                <w:sz w:val="17"/>
              </w:rPr>
              <w:t>Description</w:t>
            </w:r>
          </w:p>
        </w:tc>
        <w:tc>
          <w:tcPr>
            <w:tcW w:w="1872" w:type="dxa"/>
          </w:tcPr>
          <w:p w14:paraId="2F9EE34F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2E3E9AE4">
            <w:pPr>
              <w:spacing w:line="240" w:lineRule="auto"/>
            </w:pPr>
          </w:p>
        </w:tc>
        <w:tc>
          <w:tcPr>
            <w:tcW w:w="4608" w:type="dxa"/>
          </w:tcPr>
          <w:p w14:paraId="5FDF6593">
            <w:pPr>
              <w:spacing w:line="240" w:lineRule="auto"/>
            </w:pPr>
          </w:p>
        </w:tc>
      </w:tr>
      <w:tr w14:paraId="00DB2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882FDD3">
            <w:pPr>
              <w:spacing w:line="240" w:lineRule="auto"/>
            </w:pPr>
            <w:r>
              <w:rPr>
                <w:sz w:val="17"/>
              </w:rPr>
              <w:t>Disciplinary action</w:t>
            </w:r>
          </w:p>
        </w:tc>
        <w:tc>
          <w:tcPr>
            <w:tcW w:w="1872" w:type="dxa"/>
          </w:tcPr>
          <w:p w14:paraId="00AF19E8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275930A">
            <w:pPr>
              <w:spacing w:line="240" w:lineRule="auto"/>
            </w:pPr>
          </w:p>
        </w:tc>
        <w:tc>
          <w:tcPr>
            <w:tcW w:w="4608" w:type="dxa"/>
          </w:tcPr>
          <w:p w14:paraId="5500F59D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coaching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verbal warning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written warning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final warning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suspension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termination</w:t>
            </w:r>
          </w:p>
        </w:tc>
      </w:tr>
      <w:tr w14:paraId="6D396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0CEAB65">
            <w:pPr>
              <w:spacing w:line="240" w:lineRule="auto"/>
            </w:pPr>
            <w:r>
              <w:rPr>
                <w:sz w:val="17"/>
              </w:rPr>
              <w:t>Issued by</w:t>
            </w:r>
          </w:p>
        </w:tc>
        <w:tc>
          <w:tcPr>
            <w:tcW w:w="1872" w:type="dxa"/>
          </w:tcPr>
          <w:p w14:paraId="6837FF3F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1F3E9F8">
            <w:pPr>
              <w:spacing w:line="240" w:lineRule="auto"/>
            </w:pPr>
          </w:p>
        </w:tc>
        <w:tc>
          <w:tcPr>
            <w:tcW w:w="4608" w:type="dxa"/>
          </w:tcPr>
          <w:p w14:paraId="0C63CF87">
            <w:pPr>
              <w:spacing w:line="240" w:lineRule="auto"/>
            </w:pPr>
          </w:p>
        </w:tc>
      </w:tr>
      <w:tr w14:paraId="54561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A1C107D">
            <w:pPr>
              <w:spacing w:line="240" w:lineRule="auto"/>
            </w:pPr>
            <w:r>
              <w:rPr>
                <w:sz w:val="17"/>
              </w:rPr>
              <w:t>Employee acknowledged</w:t>
            </w:r>
          </w:p>
        </w:tc>
        <w:tc>
          <w:tcPr>
            <w:tcW w:w="1872" w:type="dxa"/>
          </w:tcPr>
          <w:p w14:paraId="340AD9D1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57F548C">
            <w:pPr>
              <w:spacing w:line="240" w:lineRule="auto"/>
            </w:pPr>
          </w:p>
        </w:tc>
        <w:tc>
          <w:tcPr>
            <w:tcW w:w="4608" w:type="dxa"/>
          </w:tcPr>
          <w:p w14:paraId="17843602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refused</w:t>
            </w:r>
          </w:p>
        </w:tc>
      </w:tr>
      <w:tr w14:paraId="4FAE0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70E389B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5ED79C28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06575E6C">
            <w:pPr>
              <w:spacing w:line="240" w:lineRule="auto"/>
            </w:pPr>
          </w:p>
        </w:tc>
        <w:tc>
          <w:tcPr>
            <w:tcW w:w="4608" w:type="dxa"/>
          </w:tcPr>
          <w:p w14:paraId="0D494480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under review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4CBE4629"/>
    <w:p w14:paraId="30A64D7D">
      <w:pPr>
        <w:pStyle w:val="4"/>
      </w:pPr>
      <w:r>
        <w:t>狀態生命週期</w:t>
      </w:r>
    </w:p>
    <w:p w14:paraId="7CF5DF85">
      <w:pPr>
        <w:pStyle w:val="23"/>
      </w:pPr>
      <w:r>
        <w:t>open</w:t>
      </w:r>
    </w:p>
    <w:p w14:paraId="222900CF">
      <w:pPr>
        <w:pStyle w:val="23"/>
      </w:pPr>
      <w:r>
        <w:t>under review</w:t>
      </w:r>
    </w:p>
    <w:p w14:paraId="309E1172">
      <w:pPr>
        <w:pStyle w:val="23"/>
      </w:pPr>
      <w:r>
        <w:t>closed</w:t>
      </w:r>
    </w:p>
    <w:p w14:paraId="7543D6FA"/>
    <w:p w14:paraId="35BB5A4A">
      <w:pPr>
        <w:pStyle w:val="3"/>
      </w:pPr>
      <w:r>
        <w:t>🚪 Employee Quit / Separation Register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6706A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41EA0E9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489EF518">
            <w:pPr>
              <w:spacing w:line="240" w:lineRule="auto"/>
            </w:pPr>
            <w:r>
              <w:rPr>
                <w:sz w:val="19"/>
              </w:rPr>
              <w:t>hr_separation</w:t>
            </w:r>
          </w:p>
        </w:tc>
      </w:tr>
      <w:tr w14:paraId="4F6A5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B6EB84F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67977F18">
            <w:pPr>
              <w:spacing w:line="240" w:lineRule="auto"/>
            </w:pPr>
            <w:r>
              <w:rPr>
                <w:sz w:val="19"/>
              </w:rPr>
              <w:t>9001 §7.2·7.5</w:t>
            </w:r>
          </w:p>
        </w:tc>
      </w:tr>
      <w:tr w14:paraId="0280D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6101C38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28E9B60A">
            <w:pPr>
              <w:spacing w:line="240" w:lineRule="auto"/>
            </w:pPr>
            <w:r>
              <w:rPr>
                <w:sz w:val="19"/>
              </w:rPr>
              <w:t>HR</w:t>
            </w:r>
          </w:p>
        </w:tc>
      </w:tr>
    </w:tbl>
    <w:p w14:paraId="32847DFC"/>
    <w:p w14:paraId="7BE62624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08283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5A4954F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446EE15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64B65CD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47CC4F7E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5085F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C9326DE">
            <w:pPr>
              <w:spacing w:line="240" w:lineRule="auto"/>
            </w:pPr>
            <w:r>
              <w:rPr>
                <w:sz w:val="17"/>
              </w:rPr>
              <w:t>Employee</w:t>
            </w:r>
          </w:p>
        </w:tc>
        <w:tc>
          <w:tcPr>
            <w:tcW w:w="1872" w:type="dxa"/>
          </w:tcPr>
          <w:p w14:paraId="03FC2251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22EB3811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2E7C67DD">
            <w:pPr>
              <w:spacing w:line="240" w:lineRule="auto"/>
            </w:pPr>
          </w:p>
        </w:tc>
      </w:tr>
      <w:tr w14:paraId="19DD3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8AF1A79">
            <w:pPr>
              <w:spacing w:line="240" w:lineRule="auto"/>
            </w:pPr>
            <w:r>
              <w:rPr>
                <w:sz w:val="17"/>
              </w:rPr>
              <w:t>Last working day</w:t>
            </w:r>
          </w:p>
        </w:tc>
        <w:tc>
          <w:tcPr>
            <w:tcW w:w="1872" w:type="dxa"/>
          </w:tcPr>
          <w:p w14:paraId="19DB5CA0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06D228CC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28126B5B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23BF6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5CA2064">
            <w:pPr>
              <w:spacing w:line="240" w:lineRule="auto"/>
            </w:pPr>
            <w:r>
              <w:rPr>
                <w:sz w:val="17"/>
              </w:rPr>
              <w:t>Separation type</w:t>
            </w:r>
          </w:p>
        </w:tc>
        <w:tc>
          <w:tcPr>
            <w:tcW w:w="1872" w:type="dxa"/>
          </w:tcPr>
          <w:p w14:paraId="0A14E8DC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21222E1">
            <w:pPr>
              <w:spacing w:line="240" w:lineRule="auto"/>
            </w:pPr>
          </w:p>
        </w:tc>
        <w:tc>
          <w:tcPr>
            <w:tcW w:w="4608" w:type="dxa"/>
          </w:tcPr>
          <w:p w14:paraId="2D4CB45E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resignation with notice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quit without notice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termination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layoff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retirement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end of contract</w:t>
            </w:r>
          </w:p>
        </w:tc>
      </w:tr>
      <w:tr w14:paraId="77C37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7713301">
            <w:pPr>
              <w:spacing w:line="240" w:lineRule="auto"/>
            </w:pPr>
            <w:r>
              <w:rPr>
                <w:sz w:val="17"/>
              </w:rPr>
              <w:t>Reason / notes</w:t>
            </w:r>
          </w:p>
        </w:tc>
        <w:tc>
          <w:tcPr>
            <w:tcW w:w="1872" w:type="dxa"/>
          </w:tcPr>
          <w:p w14:paraId="355F56B9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41C3248F">
            <w:pPr>
              <w:spacing w:line="240" w:lineRule="auto"/>
            </w:pPr>
          </w:p>
        </w:tc>
        <w:tc>
          <w:tcPr>
            <w:tcW w:w="4608" w:type="dxa"/>
          </w:tcPr>
          <w:p w14:paraId="335023DF">
            <w:pPr>
              <w:spacing w:line="240" w:lineRule="auto"/>
            </w:pPr>
          </w:p>
        </w:tc>
      </w:tr>
      <w:tr w14:paraId="24FA5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5AAFD3C">
            <w:pPr>
              <w:spacing w:line="240" w:lineRule="auto"/>
            </w:pPr>
            <w:r>
              <w:rPr>
                <w:sz w:val="17"/>
              </w:rPr>
              <w:t>Company assets returned</w:t>
            </w:r>
          </w:p>
        </w:tc>
        <w:tc>
          <w:tcPr>
            <w:tcW w:w="1872" w:type="dxa"/>
          </w:tcPr>
          <w:p w14:paraId="251D0082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4B687B1">
            <w:pPr>
              <w:spacing w:line="240" w:lineRule="auto"/>
            </w:pPr>
          </w:p>
        </w:tc>
        <w:tc>
          <w:tcPr>
            <w:tcW w:w="4608" w:type="dxa"/>
          </w:tcPr>
          <w:p w14:paraId="6F5E0F56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partial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n/a</w:t>
            </w:r>
          </w:p>
        </w:tc>
      </w:tr>
      <w:tr w14:paraId="6ECF2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DF87909">
            <w:pPr>
              <w:spacing w:line="240" w:lineRule="auto"/>
            </w:pPr>
            <w:r>
              <w:rPr>
                <w:sz w:val="17"/>
              </w:rPr>
              <w:t>Final pay settled</w:t>
            </w:r>
          </w:p>
        </w:tc>
        <w:tc>
          <w:tcPr>
            <w:tcW w:w="1872" w:type="dxa"/>
          </w:tcPr>
          <w:p w14:paraId="4E6FB11D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07941CE9">
            <w:pPr>
              <w:spacing w:line="240" w:lineRule="auto"/>
            </w:pPr>
          </w:p>
        </w:tc>
        <w:tc>
          <w:tcPr>
            <w:tcW w:w="4608" w:type="dxa"/>
          </w:tcPr>
          <w:p w14:paraId="5CBF8C34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pending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</w:p>
        </w:tc>
      </w:tr>
      <w:tr w14:paraId="5408E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768EB00">
            <w:pPr>
              <w:spacing w:line="240" w:lineRule="auto"/>
            </w:pPr>
            <w:r>
              <w:rPr>
                <w:sz w:val="17"/>
              </w:rPr>
              <w:t>Exit interview summary</w:t>
            </w:r>
          </w:p>
        </w:tc>
        <w:tc>
          <w:tcPr>
            <w:tcW w:w="1872" w:type="dxa"/>
          </w:tcPr>
          <w:p w14:paraId="58C26423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5C48751B">
            <w:pPr>
              <w:spacing w:line="240" w:lineRule="auto"/>
            </w:pPr>
          </w:p>
        </w:tc>
        <w:tc>
          <w:tcPr>
            <w:tcW w:w="4608" w:type="dxa"/>
          </w:tcPr>
          <w:p w14:paraId="460BCE84">
            <w:pPr>
              <w:spacing w:line="240" w:lineRule="auto"/>
            </w:pPr>
          </w:p>
        </w:tc>
      </w:tr>
      <w:tr w14:paraId="0601C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2D27A29">
            <w:pPr>
              <w:spacing w:line="240" w:lineRule="auto"/>
            </w:pPr>
            <w:r>
              <w:rPr>
                <w:sz w:val="17"/>
              </w:rPr>
              <w:t>Eligible for rehire</w:t>
            </w:r>
          </w:p>
        </w:tc>
        <w:tc>
          <w:tcPr>
            <w:tcW w:w="1872" w:type="dxa"/>
          </w:tcPr>
          <w:p w14:paraId="01FABE1B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09A1778">
            <w:pPr>
              <w:spacing w:line="240" w:lineRule="auto"/>
            </w:pPr>
          </w:p>
        </w:tc>
        <w:tc>
          <w:tcPr>
            <w:tcW w:w="4608" w:type="dxa"/>
          </w:tcPr>
          <w:p w14:paraId="74987BB8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case by case</w:t>
            </w:r>
          </w:p>
        </w:tc>
      </w:tr>
    </w:tbl>
    <w:p w14:paraId="5DC1F9AF"/>
    <w:p w14:paraId="12123918"/>
    <w:p w14:paraId="69A49F7E">
      <w:r>
        <w:br w:type="page"/>
      </w:r>
    </w:p>
    <w:p w14:paraId="04932AE3">
      <w:pPr>
        <w:pStyle w:val="2"/>
      </w:pPr>
      <w:r>
        <w:t>26. FINANCE</w:t>
      </w:r>
    </w:p>
    <w:p w14:paraId="294C0BB0">
      <w:pPr>
        <w:pStyle w:val="3"/>
      </w:pPr>
      <w:r>
        <w:t>🧾 Chart of Accounts (GAAP)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2303C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852C649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31CF2A72">
            <w:pPr>
              <w:spacing w:line="240" w:lineRule="auto"/>
            </w:pPr>
            <w:r>
              <w:rPr>
                <w:sz w:val="19"/>
              </w:rPr>
              <w:t>coa</w:t>
            </w:r>
          </w:p>
        </w:tc>
      </w:tr>
      <w:tr w14:paraId="5841B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B1F0028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59477856">
            <w:pPr>
              <w:spacing w:line="240" w:lineRule="auto"/>
            </w:pPr>
            <w:r>
              <w:rPr>
                <w:sz w:val="19"/>
              </w:rPr>
              <w:t>9001 §7.5</w:t>
            </w:r>
          </w:p>
        </w:tc>
      </w:tr>
      <w:tr w14:paraId="1E6C3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40C5A76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055165D4">
            <w:pPr>
              <w:spacing w:line="240" w:lineRule="auto"/>
            </w:pPr>
            <w:r>
              <w:rPr>
                <w:sz w:val="19"/>
              </w:rPr>
              <w:t>FINANCE</w:t>
            </w:r>
          </w:p>
        </w:tc>
      </w:tr>
    </w:tbl>
    <w:p w14:paraId="0DD3295F"/>
    <w:p w14:paraId="00E8F7E7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2A4AD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2BFC3CA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33E3103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69A4EC1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2F6A50E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04F87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0DE88DE">
            <w:pPr>
              <w:spacing w:line="240" w:lineRule="auto"/>
            </w:pPr>
            <w:r>
              <w:rPr>
                <w:sz w:val="17"/>
              </w:rPr>
              <w:t>Account #</w:t>
            </w:r>
          </w:p>
        </w:tc>
        <w:tc>
          <w:tcPr>
            <w:tcW w:w="1872" w:type="dxa"/>
          </w:tcPr>
          <w:p w14:paraId="121309CF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31FA474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1875B995">
            <w:pPr>
              <w:spacing w:line="240" w:lineRule="auto"/>
            </w:pPr>
          </w:p>
        </w:tc>
      </w:tr>
      <w:tr w14:paraId="19157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63D2E23">
            <w:pPr>
              <w:spacing w:line="240" w:lineRule="auto"/>
            </w:pPr>
            <w:r>
              <w:rPr>
                <w:sz w:val="17"/>
              </w:rPr>
              <w:t>Account name</w:t>
            </w:r>
          </w:p>
        </w:tc>
        <w:tc>
          <w:tcPr>
            <w:tcW w:w="1872" w:type="dxa"/>
          </w:tcPr>
          <w:p w14:paraId="68249236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B3B38D6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377679DA">
            <w:pPr>
              <w:spacing w:line="240" w:lineRule="auto"/>
            </w:pPr>
          </w:p>
        </w:tc>
      </w:tr>
      <w:tr w14:paraId="0C40F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5A927B2">
            <w:pPr>
              <w:spacing w:line="240" w:lineRule="auto"/>
            </w:pPr>
            <w:r>
              <w:rPr>
                <w:sz w:val="17"/>
              </w:rPr>
              <w:t>Type</w:t>
            </w:r>
          </w:p>
        </w:tc>
        <w:tc>
          <w:tcPr>
            <w:tcW w:w="1872" w:type="dxa"/>
          </w:tcPr>
          <w:p w14:paraId="125B499D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5C98176">
            <w:pPr>
              <w:spacing w:line="240" w:lineRule="auto"/>
            </w:pPr>
          </w:p>
        </w:tc>
        <w:tc>
          <w:tcPr>
            <w:tcW w:w="4608" w:type="dxa"/>
          </w:tcPr>
          <w:p w14:paraId="63E5FA2B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Asset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Contra-Asset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Liability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Equity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Revenue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COGS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Operating Expense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 Income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 Expense</w:t>
            </w:r>
          </w:p>
        </w:tc>
      </w:tr>
      <w:tr w14:paraId="61978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7D0F01B">
            <w:pPr>
              <w:spacing w:line="240" w:lineRule="auto"/>
            </w:pPr>
            <w:r>
              <w:rPr>
                <w:sz w:val="17"/>
              </w:rPr>
              <w:t>Normal balance</w:t>
            </w:r>
          </w:p>
        </w:tc>
        <w:tc>
          <w:tcPr>
            <w:tcW w:w="1872" w:type="dxa"/>
          </w:tcPr>
          <w:p w14:paraId="6611515E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517DC8F">
            <w:pPr>
              <w:spacing w:line="240" w:lineRule="auto"/>
            </w:pPr>
          </w:p>
        </w:tc>
        <w:tc>
          <w:tcPr>
            <w:tcW w:w="4608" w:type="dxa"/>
          </w:tcPr>
          <w:p w14:paraId="320DC473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debit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credit</w:t>
            </w:r>
          </w:p>
        </w:tc>
      </w:tr>
      <w:tr w14:paraId="0B0BA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0C2471E">
            <w:pPr>
              <w:spacing w:line="240" w:lineRule="auto"/>
            </w:pPr>
            <w:r>
              <w:rPr>
                <w:sz w:val="17"/>
              </w:rPr>
              <w:t>Active</w:t>
            </w:r>
          </w:p>
        </w:tc>
        <w:tc>
          <w:tcPr>
            <w:tcW w:w="1872" w:type="dxa"/>
          </w:tcPr>
          <w:p w14:paraId="5BA43158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BD924C5">
            <w:pPr>
              <w:spacing w:line="240" w:lineRule="auto"/>
            </w:pPr>
          </w:p>
        </w:tc>
        <w:tc>
          <w:tcPr>
            <w:tcW w:w="4608" w:type="dxa"/>
          </w:tcPr>
          <w:p w14:paraId="791DB5F4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yes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no</w:t>
            </w:r>
          </w:p>
        </w:tc>
      </w:tr>
      <w:tr w14:paraId="3AF1E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7A46E40">
            <w:pPr>
              <w:spacing w:line="240" w:lineRule="auto"/>
            </w:pPr>
            <w:r>
              <w:rPr>
                <w:sz w:val="17"/>
              </w:rPr>
              <w:t>Description</w:t>
            </w:r>
          </w:p>
        </w:tc>
        <w:tc>
          <w:tcPr>
            <w:tcW w:w="1872" w:type="dxa"/>
          </w:tcPr>
          <w:p w14:paraId="0398C65F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16019092">
            <w:pPr>
              <w:spacing w:line="240" w:lineRule="auto"/>
            </w:pPr>
          </w:p>
        </w:tc>
        <w:tc>
          <w:tcPr>
            <w:tcW w:w="4608" w:type="dxa"/>
          </w:tcPr>
          <w:p w14:paraId="785A6211">
            <w:pPr>
              <w:spacing w:line="240" w:lineRule="auto"/>
            </w:pPr>
          </w:p>
        </w:tc>
      </w:tr>
    </w:tbl>
    <w:p w14:paraId="01FA0F7C"/>
    <w:p w14:paraId="1E58D769"/>
    <w:p w14:paraId="5CB9E03D">
      <w:r>
        <w:br w:type="page"/>
      </w:r>
    </w:p>
    <w:p w14:paraId="242486AE">
      <w:pPr>
        <w:pStyle w:val="3"/>
      </w:pPr>
      <w:r>
        <w:t>📚 General Ledger (Double-Entry)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09C66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39769EC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3B67B2A6">
            <w:pPr>
              <w:spacing w:line="240" w:lineRule="auto"/>
            </w:pPr>
            <w:r>
              <w:rPr>
                <w:sz w:val="19"/>
              </w:rPr>
              <w:t>ledger</w:t>
            </w:r>
          </w:p>
        </w:tc>
      </w:tr>
      <w:tr w14:paraId="00505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6" w:type="dxa"/>
            <w:shd w:val="clear" w:color="auto" w:fill="E8ECF4"/>
          </w:tcPr>
          <w:p w14:paraId="0811D2FC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7881669E">
            <w:pPr>
              <w:spacing w:line="240" w:lineRule="auto"/>
            </w:pPr>
            <w:r>
              <w:rPr>
                <w:sz w:val="19"/>
              </w:rPr>
              <w:t>9001 §7.5</w:t>
            </w:r>
          </w:p>
        </w:tc>
      </w:tr>
      <w:tr w14:paraId="065A9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AD23A77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20060216">
            <w:pPr>
              <w:spacing w:line="240" w:lineRule="auto"/>
            </w:pPr>
            <w:r>
              <w:rPr>
                <w:sz w:val="19"/>
              </w:rPr>
              <w:t>FINANCE</w:t>
            </w:r>
          </w:p>
        </w:tc>
      </w:tr>
    </w:tbl>
    <w:p w14:paraId="4F26D553"/>
    <w:p w14:paraId="75BFC29D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5ABF3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0E654D4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4320165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06904402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6E3A0FE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6A9B3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C197B2B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06C8BE8B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0EA7882E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4B8B7550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4315B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9765BB7">
            <w:pPr>
              <w:spacing w:line="240" w:lineRule="auto"/>
            </w:pPr>
            <w:r>
              <w:rPr>
                <w:sz w:val="17"/>
              </w:rPr>
              <w:t>Journal entry #</w:t>
            </w:r>
          </w:p>
        </w:tc>
        <w:tc>
          <w:tcPr>
            <w:tcW w:w="1872" w:type="dxa"/>
          </w:tcPr>
          <w:p w14:paraId="60B32770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2DC38FB5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669896C3">
            <w:pPr>
              <w:spacing w:line="240" w:lineRule="auto"/>
            </w:pPr>
          </w:p>
        </w:tc>
      </w:tr>
      <w:tr w14:paraId="19A7B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2EE83A7">
            <w:pPr>
              <w:spacing w:line="240" w:lineRule="auto"/>
            </w:pPr>
            <w:r>
              <w:rPr>
                <w:sz w:val="17"/>
              </w:rPr>
              <w:t>Account</w:t>
            </w:r>
          </w:p>
        </w:tc>
        <w:tc>
          <w:tcPr>
            <w:tcW w:w="1872" w:type="dxa"/>
          </w:tcPr>
          <w:p w14:paraId="5546AD61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3573EFEF">
            <w:pPr>
              <w:spacing w:line="240" w:lineRule="auto"/>
            </w:pPr>
          </w:p>
        </w:tc>
        <w:tc>
          <w:tcPr>
            <w:tcW w:w="4608" w:type="dxa"/>
          </w:tcPr>
          <w:p w14:paraId="2BC02B11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1000 · Cash &amp; Cash Equivalents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1100 · Accounts Receivable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1200 · Inventory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1500 · Fixed Assets — Equipment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1510 · Accumulated Depreciation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2000 · Accounts Payable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2100 · Payroll Liabilities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2200 · Sales Tax Payable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2500 · Loans Payable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3000 · Owner's Equity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3900 · Retained Earnings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4000 · Sales Revenue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4900 · Returns &amp; Allowances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5000 · Cost of Goods Sold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6000 · Payroll Expense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6100 · Rent &amp; Occupancy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6200 · Utilities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6300 · Insurance Expense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6400 · Marketing &amp; Advertising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6500 · Office &amp; Supplies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6600 · Repairs &amp; Maintenance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6700 · Professional Fees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6800 · Depreciation Expense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7000 · Other Income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8000 · Other Expense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1210 · Raw Material Inventory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1220 · Refurbished Goods Inventory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4100 · Refurbished Sales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4110 · Scrap / Commodity Sales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4120 · Data Destruction Service Revenue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5100 · Material Acquisition Cost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5110 · Data Sanitising Vendor Cost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6210 · Environmental Compliance Fees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6220 · Hazmat Disposal</w:t>
            </w:r>
          </w:p>
        </w:tc>
      </w:tr>
      <w:tr w14:paraId="5E7E7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2BDD5BD">
            <w:pPr>
              <w:spacing w:line="240" w:lineRule="auto"/>
            </w:pPr>
            <w:r>
              <w:rPr>
                <w:sz w:val="17"/>
              </w:rPr>
              <w:t>Type</w:t>
            </w:r>
          </w:p>
        </w:tc>
        <w:tc>
          <w:tcPr>
            <w:tcW w:w="1872" w:type="dxa"/>
          </w:tcPr>
          <w:p w14:paraId="1EFA6664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65FCF8FC">
            <w:pPr>
              <w:spacing w:line="240" w:lineRule="auto"/>
            </w:pPr>
          </w:p>
        </w:tc>
        <w:tc>
          <w:tcPr>
            <w:tcW w:w="4608" w:type="dxa"/>
          </w:tcPr>
          <w:p w14:paraId="5E64C0C7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income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expense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asset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liability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equity</w:t>
            </w:r>
          </w:p>
        </w:tc>
      </w:tr>
      <w:tr w14:paraId="73999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D8C7467">
            <w:pPr>
              <w:spacing w:line="240" w:lineRule="auto"/>
            </w:pPr>
            <w:r>
              <w:rPr>
                <w:sz w:val="17"/>
              </w:rPr>
              <w:t>Debit $</w:t>
            </w:r>
          </w:p>
        </w:tc>
        <w:tc>
          <w:tcPr>
            <w:tcW w:w="1872" w:type="dxa"/>
          </w:tcPr>
          <w:p w14:paraId="572A6F8C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64D6FC6A">
            <w:pPr>
              <w:spacing w:line="240" w:lineRule="auto"/>
            </w:pPr>
          </w:p>
        </w:tc>
        <w:tc>
          <w:tcPr>
            <w:tcW w:w="4608" w:type="dxa"/>
          </w:tcPr>
          <w:p w14:paraId="12029D71">
            <w:pPr>
              <w:spacing w:line="240" w:lineRule="auto"/>
            </w:pPr>
          </w:p>
        </w:tc>
      </w:tr>
      <w:tr w14:paraId="7F483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2F3151B">
            <w:pPr>
              <w:spacing w:line="240" w:lineRule="auto"/>
            </w:pPr>
            <w:r>
              <w:rPr>
                <w:sz w:val="17"/>
              </w:rPr>
              <w:t>Credit $</w:t>
            </w:r>
          </w:p>
        </w:tc>
        <w:tc>
          <w:tcPr>
            <w:tcW w:w="1872" w:type="dxa"/>
          </w:tcPr>
          <w:p w14:paraId="3C9FA9F0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3DBA5694">
            <w:pPr>
              <w:spacing w:line="240" w:lineRule="auto"/>
            </w:pPr>
          </w:p>
        </w:tc>
        <w:tc>
          <w:tcPr>
            <w:tcW w:w="4608" w:type="dxa"/>
          </w:tcPr>
          <w:p w14:paraId="49F1B233">
            <w:pPr>
              <w:spacing w:line="240" w:lineRule="auto"/>
            </w:pPr>
          </w:p>
        </w:tc>
      </w:tr>
      <w:tr w14:paraId="605DA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3191614">
            <w:pPr>
              <w:spacing w:line="240" w:lineRule="auto"/>
            </w:pPr>
            <w:r>
              <w:rPr>
                <w:sz w:val="17"/>
              </w:rPr>
              <w:t>Memo / supporting document ref</w:t>
            </w:r>
          </w:p>
        </w:tc>
        <w:tc>
          <w:tcPr>
            <w:tcW w:w="1872" w:type="dxa"/>
          </w:tcPr>
          <w:p w14:paraId="7A7B9B1F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67898A22">
            <w:pPr>
              <w:spacing w:line="240" w:lineRule="auto"/>
            </w:pPr>
          </w:p>
        </w:tc>
        <w:tc>
          <w:tcPr>
            <w:tcW w:w="4608" w:type="dxa"/>
          </w:tcPr>
          <w:p w14:paraId="0797B75D">
            <w:pPr>
              <w:spacing w:line="240" w:lineRule="auto"/>
            </w:pPr>
          </w:p>
        </w:tc>
      </w:tr>
    </w:tbl>
    <w:p w14:paraId="24FACBC7"/>
    <w:p w14:paraId="7CD7E331"/>
    <w:p w14:paraId="6595F96E">
      <w:r>
        <w:br w:type="page"/>
      </w:r>
    </w:p>
    <w:p w14:paraId="408BC17C">
      <w:pPr>
        <w:pStyle w:val="3"/>
      </w:pPr>
      <w:r>
        <w:t>💸 Expense Tracking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3BD55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9787293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27AE3D86">
            <w:pPr>
              <w:spacing w:line="240" w:lineRule="auto"/>
            </w:pPr>
            <w:r>
              <w:rPr>
                <w:sz w:val="19"/>
              </w:rPr>
              <w:t>expenses</w:t>
            </w:r>
          </w:p>
        </w:tc>
      </w:tr>
      <w:tr w14:paraId="22101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E59CDED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703D529B">
            <w:pPr>
              <w:spacing w:line="240" w:lineRule="auto"/>
            </w:pPr>
            <w:r>
              <w:rPr>
                <w:sz w:val="19"/>
              </w:rPr>
              <w:t>9001 §7.5</w:t>
            </w:r>
          </w:p>
        </w:tc>
      </w:tr>
      <w:tr w14:paraId="356DF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C004B7D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7326D28B">
            <w:pPr>
              <w:spacing w:line="240" w:lineRule="auto"/>
            </w:pPr>
            <w:r>
              <w:rPr>
                <w:sz w:val="19"/>
              </w:rPr>
              <w:t>FINANCE</w:t>
            </w:r>
          </w:p>
        </w:tc>
      </w:tr>
    </w:tbl>
    <w:p w14:paraId="2CA5C053"/>
    <w:p w14:paraId="5FDD3895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7C0A6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254D777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0D20CE2A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2730AB14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39D6CEEB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2E70A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52230B0">
            <w:pPr>
              <w:spacing w:line="240" w:lineRule="auto"/>
            </w:pPr>
            <w:r>
              <w:rPr>
                <w:sz w:val="17"/>
              </w:rPr>
              <w:t>Date</w:t>
            </w:r>
          </w:p>
        </w:tc>
        <w:tc>
          <w:tcPr>
            <w:tcW w:w="1872" w:type="dxa"/>
          </w:tcPr>
          <w:p w14:paraId="6D36AA5A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17445F97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4B2C9DDD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12268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67337A5">
            <w:pPr>
              <w:spacing w:line="240" w:lineRule="auto"/>
            </w:pPr>
            <w:r>
              <w:rPr>
                <w:sz w:val="17"/>
              </w:rPr>
              <w:t>Category</w:t>
            </w:r>
          </w:p>
        </w:tc>
        <w:tc>
          <w:tcPr>
            <w:tcW w:w="1872" w:type="dxa"/>
          </w:tcPr>
          <w:p w14:paraId="62ACC5D6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0F69024C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39EE5CD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utilities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payroll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supplies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marketing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insurance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maintenance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fuel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other</w:t>
            </w:r>
          </w:p>
        </w:tc>
      </w:tr>
      <w:tr w14:paraId="3A6E1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32C830D">
            <w:pPr>
              <w:spacing w:line="240" w:lineRule="auto"/>
            </w:pPr>
            <w:r>
              <w:rPr>
                <w:sz w:val="17"/>
              </w:rPr>
              <w:t>Vendor</w:t>
            </w:r>
          </w:p>
        </w:tc>
        <w:tc>
          <w:tcPr>
            <w:tcW w:w="1872" w:type="dxa"/>
          </w:tcPr>
          <w:p w14:paraId="42F0DC9C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6F53596B">
            <w:pPr>
              <w:spacing w:line="240" w:lineRule="auto"/>
            </w:pPr>
          </w:p>
        </w:tc>
        <w:tc>
          <w:tcPr>
            <w:tcW w:w="4608" w:type="dxa"/>
          </w:tcPr>
          <w:p w14:paraId="07842586">
            <w:pPr>
              <w:spacing w:line="240" w:lineRule="auto"/>
            </w:pPr>
          </w:p>
        </w:tc>
      </w:tr>
      <w:tr w14:paraId="22B6C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609C8E2">
            <w:pPr>
              <w:spacing w:line="240" w:lineRule="auto"/>
            </w:pPr>
            <w:r>
              <w:rPr>
                <w:sz w:val="17"/>
              </w:rPr>
              <w:t>Amount $</w:t>
            </w:r>
          </w:p>
        </w:tc>
        <w:tc>
          <w:tcPr>
            <w:tcW w:w="1872" w:type="dxa"/>
          </w:tcPr>
          <w:p w14:paraId="02AE7E8A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05C7EEEB">
            <w:pPr>
              <w:spacing w:line="240" w:lineRule="auto"/>
            </w:pPr>
          </w:p>
        </w:tc>
        <w:tc>
          <w:tcPr>
            <w:tcW w:w="4608" w:type="dxa"/>
          </w:tcPr>
          <w:p w14:paraId="2B9F38B5">
            <w:pPr>
              <w:spacing w:line="240" w:lineRule="auto"/>
            </w:pPr>
          </w:p>
        </w:tc>
      </w:tr>
      <w:tr w14:paraId="11270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422A12B">
            <w:pPr>
              <w:spacing w:line="240" w:lineRule="auto"/>
            </w:pPr>
            <w:r>
              <w:rPr>
                <w:sz w:val="17"/>
              </w:rPr>
              <w:t>Payment</w:t>
            </w:r>
          </w:p>
        </w:tc>
        <w:tc>
          <w:tcPr>
            <w:tcW w:w="1872" w:type="dxa"/>
          </w:tcPr>
          <w:p w14:paraId="52F07702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2A34B024">
            <w:pPr>
              <w:spacing w:line="240" w:lineRule="auto"/>
            </w:pPr>
          </w:p>
        </w:tc>
        <w:tc>
          <w:tcPr>
            <w:tcW w:w="4608" w:type="dxa"/>
          </w:tcPr>
          <w:p w14:paraId="3CAE7777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cash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card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transfer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check</w:t>
            </w:r>
          </w:p>
        </w:tc>
      </w:tr>
      <w:tr w14:paraId="5BB13B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B5D6C87">
            <w:pPr>
              <w:spacing w:line="240" w:lineRule="auto"/>
            </w:pPr>
            <w:r>
              <w:rPr>
                <w:sz w:val="17"/>
              </w:rPr>
              <w:t>Note</w:t>
            </w:r>
          </w:p>
        </w:tc>
        <w:tc>
          <w:tcPr>
            <w:tcW w:w="1872" w:type="dxa"/>
          </w:tcPr>
          <w:p w14:paraId="1C0AEAA3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385DA380">
            <w:pPr>
              <w:spacing w:line="240" w:lineRule="auto"/>
            </w:pPr>
          </w:p>
        </w:tc>
        <w:tc>
          <w:tcPr>
            <w:tcW w:w="4608" w:type="dxa"/>
          </w:tcPr>
          <w:p w14:paraId="40BABE46">
            <w:pPr>
              <w:spacing w:line="240" w:lineRule="auto"/>
            </w:pPr>
          </w:p>
        </w:tc>
      </w:tr>
    </w:tbl>
    <w:p w14:paraId="3B030881"/>
    <w:p w14:paraId="45712C95"/>
    <w:p w14:paraId="1D966B51">
      <w:r>
        <w:br w:type="page"/>
      </w:r>
    </w:p>
    <w:p w14:paraId="31965DAD">
      <w:pPr>
        <w:pStyle w:val="2"/>
      </w:pPr>
      <w:r>
        <w:t>27. COMPLIANCE</w:t>
      </w:r>
    </w:p>
    <w:p w14:paraId="62A5901C">
      <w:pPr>
        <w:pStyle w:val="3"/>
      </w:pPr>
      <w:r>
        <w:t>🛡️ CAPA — Corrective &amp; Preventive Actions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30BCF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6" w:type="dxa"/>
            <w:shd w:val="clear" w:color="auto" w:fill="E8ECF4"/>
          </w:tcPr>
          <w:p w14:paraId="3FDD9276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1028FE5F">
            <w:pPr>
              <w:spacing w:line="240" w:lineRule="auto"/>
            </w:pPr>
            <w:r>
              <w:rPr>
                <w:sz w:val="19"/>
              </w:rPr>
              <w:t>capa</w:t>
            </w:r>
          </w:p>
        </w:tc>
      </w:tr>
      <w:tr w14:paraId="0B1FC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F5C4C53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132783FB">
            <w:pPr>
              <w:spacing w:line="240" w:lineRule="auto"/>
            </w:pPr>
            <w:r>
              <w:rPr>
                <w:sz w:val="19"/>
              </w:rPr>
              <w:t>9001 §10.2</w:t>
            </w:r>
          </w:p>
        </w:tc>
      </w:tr>
      <w:tr w14:paraId="4B852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36" w:type="dxa"/>
            <w:shd w:val="clear" w:color="auto" w:fill="E8ECF4"/>
          </w:tcPr>
          <w:p w14:paraId="3BA73AB0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03490680">
            <w:pPr>
              <w:spacing w:line="240" w:lineRule="auto"/>
            </w:pPr>
            <w:r>
              <w:rPr>
                <w:sz w:val="19"/>
              </w:rPr>
              <w:t>COMPLIANCE</w:t>
            </w:r>
          </w:p>
        </w:tc>
      </w:tr>
    </w:tbl>
    <w:p w14:paraId="77D65239"/>
    <w:p w14:paraId="117565C3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24A92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73075B01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151FE690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371D83B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3FECF50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6412C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389682C">
            <w:pPr>
              <w:spacing w:line="240" w:lineRule="auto"/>
            </w:pPr>
            <w:r>
              <w:rPr>
                <w:sz w:val="17"/>
              </w:rPr>
              <w:t>Raised</w:t>
            </w:r>
          </w:p>
        </w:tc>
        <w:tc>
          <w:tcPr>
            <w:tcW w:w="1872" w:type="dxa"/>
          </w:tcPr>
          <w:p w14:paraId="7742D357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39055ECD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247C20C2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662B0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AF8A434">
            <w:pPr>
              <w:spacing w:line="240" w:lineRule="auto"/>
            </w:pPr>
            <w:r>
              <w:rPr>
                <w:sz w:val="17"/>
              </w:rPr>
              <w:t>Source</w:t>
            </w:r>
          </w:p>
        </w:tc>
        <w:tc>
          <w:tcPr>
            <w:tcW w:w="1872" w:type="dxa"/>
          </w:tcPr>
          <w:p w14:paraId="19332C56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1C66B889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52C83CCB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audit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complaint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incident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inspection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management review</w:t>
            </w:r>
          </w:p>
        </w:tc>
      </w:tr>
      <w:tr w14:paraId="11CAE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5579B40">
            <w:pPr>
              <w:spacing w:line="240" w:lineRule="auto"/>
            </w:pPr>
            <w:r>
              <w:rPr>
                <w:sz w:val="17"/>
              </w:rPr>
              <w:t>Nonconformity</w:t>
            </w:r>
          </w:p>
        </w:tc>
        <w:tc>
          <w:tcPr>
            <w:tcW w:w="1872" w:type="dxa"/>
          </w:tcPr>
          <w:p w14:paraId="768A14A7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73F353C5">
            <w:pPr>
              <w:spacing w:line="240" w:lineRule="auto"/>
            </w:pPr>
          </w:p>
        </w:tc>
        <w:tc>
          <w:tcPr>
            <w:tcW w:w="4608" w:type="dxa"/>
          </w:tcPr>
          <w:p w14:paraId="6AC2BE02">
            <w:pPr>
              <w:spacing w:line="240" w:lineRule="auto"/>
            </w:pPr>
          </w:p>
        </w:tc>
      </w:tr>
      <w:tr w14:paraId="1A63F0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22701BE">
            <w:pPr>
              <w:spacing w:line="240" w:lineRule="auto"/>
            </w:pPr>
            <w:r>
              <w:rPr>
                <w:sz w:val="17"/>
              </w:rPr>
              <w:t>Root cause</w:t>
            </w:r>
          </w:p>
        </w:tc>
        <w:tc>
          <w:tcPr>
            <w:tcW w:w="1872" w:type="dxa"/>
          </w:tcPr>
          <w:p w14:paraId="68494744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40F2CA01">
            <w:pPr>
              <w:spacing w:line="240" w:lineRule="auto"/>
            </w:pPr>
          </w:p>
        </w:tc>
        <w:tc>
          <w:tcPr>
            <w:tcW w:w="4608" w:type="dxa"/>
          </w:tcPr>
          <w:p w14:paraId="0E40CA93">
            <w:pPr>
              <w:spacing w:line="240" w:lineRule="auto"/>
            </w:pPr>
          </w:p>
        </w:tc>
      </w:tr>
      <w:tr w14:paraId="7E723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72E55B1">
            <w:pPr>
              <w:spacing w:line="240" w:lineRule="auto"/>
            </w:pPr>
            <w:r>
              <w:rPr>
                <w:sz w:val="17"/>
              </w:rPr>
              <w:t>Action</w:t>
            </w:r>
          </w:p>
        </w:tc>
        <w:tc>
          <w:tcPr>
            <w:tcW w:w="1872" w:type="dxa"/>
          </w:tcPr>
          <w:p w14:paraId="42815703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6963D61B">
            <w:pPr>
              <w:spacing w:line="240" w:lineRule="auto"/>
            </w:pPr>
          </w:p>
        </w:tc>
        <w:tc>
          <w:tcPr>
            <w:tcW w:w="4608" w:type="dxa"/>
          </w:tcPr>
          <w:p w14:paraId="3AD15BBE">
            <w:pPr>
              <w:spacing w:line="240" w:lineRule="auto"/>
            </w:pPr>
          </w:p>
        </w:tc>
      </w:tr>
      <w:tr w14:paraId="13A8F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B6A1F41">
            <w:pPr>
              <w:spacing w:line="240" w:lineRule="auto"/>
            </w:pPr>
            <w:r>
              <w:rPr>
                <w:sz w:val="17"/>
              </w:rPr>
              <w:t>Owner</w:t>
            </w:r>
          </w:p>
        </w:tc>
        <w:tc>
          <w:tcPr>
            <w:tcW w:w="1872" w:type="dxa"/>
          </w:tcPr>
          <w:p w14:paraId="4DA935BD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1A83864">
            <w:pPr>
              <w:spacing w:line="240" w:lineRule="auto"/>
            </w:pPr>
          </w:p>
        </w:tc>
        <w:tc>
          <w:tcPr>
            <w:tcW w:w="4608" w:type="dxa"/>
          </w:tcPr>
          <w:p w14:paraId="05C79331">
            <w:pPr>
              <w:spacing w:line="240" w:lineRule="auto"/>
            </w:pPr>
          </w:p>
        </w:tc>
      </w:tr>
      <w:tr w14:paraId="4114A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7A330DAE">
            <w:pPr>
              <w:spacing w:line="240" w:lineRule="auto"/>
            </w:pPr>
            <w:r>
              <w:rPr>
                <w:sz w:val="17"/>
              </w:rPr>
              <w:t>Due</w:t>
            </w:r>
          </w:p>
        </w:tc>
        <w:tc>
          <w:tcPr>
            <w:tcW w:w="1872" w:type="dxa"/>
          </w:tcPr>
          <w:p w14:paraId="404F7E5B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33614E6B">
            <w:pPr>
              <w:spacing w:line="240" w:lineRule="auto"/>
            </w:pPr>
          </w:p>
        </w:tc>
        <w:tc>
          <w:tcPr>
            <w:tcW w:w="4608" w:type="dxa"/>
          </w:tcPr>
          <w:p w14:paraId="5B90AEB2">
            <w:pPr>
              <w:spacing w:line="240" w:lineRule="auto"/>
            </w:pPr>
          </w:p>
        </w:tc>
      </w:tr>
      <w:tr w14:paraId="7765B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8EDD85B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35B5690D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5039269F">
            <w:pPr>
              <w:spacing w:line="240" w:lineRule="auto"/>
            </w:pPr>
          </w:p>
        </w:tc>
        <w:tc>
          <w:tcPr>
            <w:tcW w:w="4608" w:type="dxa"/>
          </w:tcPr>
          <w:p w14:paraId="68407BA7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open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 progress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verify effectiveness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11A28BED"/>
    <w:p w14:paraId="61FD8835">
      <w:pPr>
        <w:pStyle w:val="4"/>
      </w:pPr>
      <w:r>
        <w:t>狀態生命週期</w:t>
      </w:r>
    </w:p>
    <w:p w14:paraId="0E7F2BB4">
      <w:pPr>
        <w:pStyle w:val="23"/>
      </w:pPr>
      <w:r>
        <w:t>open</w:t>
      </w:r>
    </w:p>
    <w:p w14:paraId="07328385">
      <w:pPr>
        <w:pStyle w:val="23"/>
      </w:pPr>
      <w:r>
        <w:t>in progress</w:t>
      </w:r>
    </w:p>
    <w:p w14:paraId="38E65E60">
      <w:pPr>
        <w:pStyle w:val="23"/>
      </w:pPr>
      <w:r>
        <w:t>verify effectiveness</w:t>
      </w:r>
    </w:p>
    <w:p w14:paraId="13C89D52">
      <w:pPr>
        <w:pStyle w:val="23"/>
      </w:pPr>
      <w:r>
        <w:t>closed</w:t>
      </w:r>
    </w:p>
    <w:p w14:paraId="6DEB8261"/>
    <w:p w14:paraId="60E87792">
      <w:r>
        <w:br w:type="page"/>
      </w:r>
    </w:p>
    <w:p w14:paraId="098E8848">
      <w:pPr>
        <w:pStyle w:val="3"/>
      </w:pPr>
      <w:r>
        <w:t>🛡️ Internal Audit Programme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22441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C464435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19E0E4B3">
            <w:pPr>
              <w:spacing w:line="240" w:lineRule="auto"/>
            </w:pPr>
            <w:r>
              <w:rPr>
                <w:sz w:val="19"/>
              </w:rPr>
              <w:t>audits</w:t>
            </w:r>
          </w:p>
        </w:tc>
      </w:tr>
      <w:tr w14:paraId="46E26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600BB9D6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4CB8AAD9">
            <w:pPr>
              <w:spacing w:line="240" w:lineRule="auto"/>
            </w:pPr>
            <w:r>
              <w:rPr>
                <w:sz w:val="19"/>
              </w:rPr>
              <w:t>9001 §9.2</w:t>
            </w:r>
          </w:p>
        </w:tc>
      </w:tr>
      <w:tr w14:paraId="188A5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2EE61533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3027B83A">
            <w:pPr>
              <w:spacing w:line="240" w:lineRule="auto"/>
            </w:pPr>
            <w:r>
              <w:rPr>
                <w:sz w:val="19"/>
              </w:rPr>
              <w:t>COMPLIANCE</w:t>
            </w:r>
          </w:p>
        </w:tc>
      </w:tr>
    </w:tbl>
    <w:p w14:paraId="00A1DDBE"/>
    <w:p w14:paraId="7C52908E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1C211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2018BAC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225A2CD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0F25178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2407C17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59EC5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E687040">
            <w:pPr>
              <w:spacing w:line="240" w:lineRule="auto"/>
            </w:pPr>
            <w:r>
              <w:rPr>
                <w:sz w:val="17"/>
              </w:rPr>
              <w:t>Area / process</w:t>
            </w:r>
          </w:p>
        </w:tc>
        <w:tc>
          <w:tcPr>
            <w:tcW w:w="1872" w:type="dxa"/>
          </w:tcPr>
          <w:p w14:paraId="13BEAA1A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243AD00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324948A">
            <w:pPr>
              <w:spacing w:line="240" w:lineRule="auto"/>
            </w:pPr>
          </w:p>
        </w:tc>
      </w:tr>
      <w:tr w14:paraId="4E836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0FFA11C">
            <w:pPr>
              <w:spacing w:line="240" w:lineRule="auto"/>
            </w:pPr>
            <w:r>
              <w:rPr>
                <w:sz w:val="17"/>
              </w:rPr>
              <w:t>Audit date</w:t>
            </w:r>
          </w:p>
        </w:tc>
        <w:tc>
          <w:tcPr>
            <w:tcW w:w="1872" w:type="dxa"/>
          </w:tcPr>
          <w:p w14:paraId="6A5DA057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5175FD61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70D41EA3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2D5E9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B5A32E0">
            <w:pPr>
              <w:spacing w:line="240" w:lineRule="auto"/>
            </w:pPr>
            <w:r>
              <w:rPr>
                <w:sz w:val="17"/>
              </w:rPr>
              <w:t>Auditor</w:t>
            </w:r>
          </w:p>
        </w:tc>
        <w:tc>
          <w:tcPr>
            <w:tcW w:w="1872" w:type="dxa"/>
          </w:tcPr>
          <w:p w14:paraId="7E8FF736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6EE0C8A2">
            <w:pPr>
              <w:spacing w:line="240" w:lineRule="auto"/>
            </w:pPr>
          </w:p>
        </w:tc>
        <w:tc>
          <w:tcPr>
            <w:tcW w:w="4608" w:type="dxa"/>
          </w:tcPr>
          <w:p w14:paraId="433291FF">
            <w:pPr>
              <w:spacing w:line="240" w:lineRule="auto"/>
            </w:pPr>
          </w:p>
        </w:tc>
      </w:tr>
      <w:tr w14:paraId="421D6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F8D73A8">
            <w:pPr>
              <w:spacing w:line="240" w:lineRule="auto"/>
            </w:pPr>
            <w:r>
              <w:rPr>
                <w:sz w:val="17"/>
              </w:rPr>
              <w:t>Findings</w:t>
            </w:r>
          </w:p>
        </w:tc>
        <w:tc>
          <w:tcPr>
            <w:tcW w:w="1872" w:type="dxa"/>
          </w:tcPr>
          <w:p w14:paraId="49016BC4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21522CC6">
            <w:pPr>
              <w:spacing w:line="240" w:lineRule="auto"/>
            </w:pPr>
          </w:p>
        </w:tc>
        <w:tc>
          <w:tcPr>
            <w:tcW w:w="4608" w:type="dxa"/>
          </w:tcPr>
          <w:p w14:paraId="6B6B81AF">
            <w:pPr>
              <w:spacing w:line="240" w:lineRule="auto"/>
            </w:pPr>
          </w:p>
        </w:tc>
      </w:tr>
      <w:tr w14:paraId="4A787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6608F479">
            <w:pPr>
              <w:spacing w:line="240" w:lineRule="auto"/>
            </w:pPr>
            <w:r>
              <w:rPr>
                <w:sz w:val="17"/>
              </w:rPr>
              <w:t># Nonconformities</w:t>
            </w:r>
          </w:p>
        </w:tc>
        <w:tc>
          <w:tcPr>
            <w:tcW w:w="1872" w:type="dxa"/>
          </w:tcPr>
          <w:p w14:paraId="4BBAD5D9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5F2C7119">
            <w:pPr>
              <w:spacing w:line="240" w:lineRule="auto"/>
            </w:pPr>
          </w:p>
        </w:tc>
        <w:tc>
          <w:tcPr>
            <w:tcW w:w="4608" w:type="dxa"/>
          </w:tcPr>
          <w:p w14:paraId="40301E50">
            <w:pPr>
              <w:spacing w:line="240" w:lineRule="auto"/>
            </w:pPr>
          </w:p>
        </w:tc>
      </w:tr>
      <w:tr w14:paraId="3CD03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EC62977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55FBF98B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05A3F601">
            <w:pPr>
              <w:spacing w:line="240" w:lineRule="auto"/>
            </w:pPr>
          </w:p>
        </w:tc>
        <w:tc>
          <w:tcPr>
            <w:tcW w:w="4608" w:type="dxa"/>
          </w:tcPr>
          <w:p w14:paraId="5CF28995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planned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done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report issued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closed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2C11228F"/>
    <w:p w14:paraId="473BCBBC">
      <w:pPr>
        <w:pStyle w:val="4"/>
      </w:pPr>
      <w:r>
        <w:t>狀態生命週期</w:t>
      </w:r>
    </w:p>
    <w:p w14:paraId="7583AFCA">
      <w:pPr>
        <w:pStyle w:val="23"/>
      </w:pPr>
      <w:r>
        <w:t>planned</w:t>
      </w:r>
    </w:p>
    <w:p w14:paraId="0E04C986">
      <w:pPr>
        <w:pStyle w:val="23"/>
      </w:pPr>
      <w:r>
        <w:t>done</w:t>
      </w:r>
    </w:p>
    <w:p w14:paraId="2E9459D2">
      <w:pPr>
        <w:pStyle w:val="23"/>
      </w:pPr>
      <w:r>
        <w:t>report issued</w:t>
      </w:r>
    </w:p>
    <w:p w14:paraId="00B64410">
      <w:pPr>
        <w:pStyle w:val="23"/>
      </w:pPr>
      <w:r>
        <w:t>closed</w:t>
      </w:r>
    </w:p>
    <w:p w14:paraId="31D1E847"/>
    <w:p w14:paraId="72EEEDDA">
      <w:r>
        <w:br w:type="page"/>
      </w:r>
    </w:p>
    <w:p w14:paraId="457589D5">
      <w:pPr>
        <w:pStyle w:val="3"/>
      </w:pPr>
      <w:r>
        <w:t>🛡️ Risk &amp; Opportunity Register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36173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74D71135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25194180">
            <w:pPr>
              <w:spacing w:line="240" w:lineRule="auto"/>
            </w:pPr>
            <w:r>
              <w:rPr>
                <w:sz w:val="19"/>
              </w:rPr>
              <w:t>risks</w:t>
            </w:r>
          </w:p>
        </w:tc>
      </w:tr>
      <w:tr w14:paraId="5CB7D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50B35B3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7756CC6E">
            <w:pPr>
              <w:spacing w:line="240" w:lineRule="auto"/>
            </w:pPr>
            <w:r>
              <w:rPr>
                <w:sz w:val="19"/>
              </w:rPr>
              <w:t>9001 §6.1·45001 §6.1</w:t>
            </w:r>
          </w:p>
        </w:tc>
      </w:tr>
      <w:tr w14:paraId="50D99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3654277F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77D410CA">
            <w:pPr>
              <w:spacing w:line="240" w:lineRule="auto"/>
            </w:pPr>
            <w:r>
              <w:rPr>
                <w:sz w:val="19"/>
              </w:rPr>
              <w:t>COMPLIANCE</w:t>
            </w:r>
          </w:p>
        </w:tc>
      </w:tr>
    </w:tbl>
    <w:p w14:paraId="66C0E3BD"/>
    <w:p w14:paraId="44C9783B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1366A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588C8AD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177D593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0802718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7E1533B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65797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00CFB24">
            <w:pPr>
              <w:spacing w:line="240" w:lineRule="auto"/>
            </w:pPr>
            <w:r>
              <w:rPr>
                <w:sz w:val="17"/>
              </w:rPr>
              <w:t>Risk / opportunity</w:t>
            </w:r>
          </w:p>
        </w:tc>
        <w:tc>
          <w:tcPr>
            <w:tcW w:w="1872" w:type="dxa"/>
          </w:tcPr>
          <w:p w14:paraId="0E589787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37E95381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27496FD6">
            <w:pPr>
              <w:spacing w:line="240" w:lineRule="auto"/>
            </w:pPr>
          </w:p>
        </w:tc>
      </w:tr>
      <w:tr w14:paraId="2F6C5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4D03A5E3">
            <w:pPr>
              <w:spacing w:line="240" w:lineRule="auto"/>
            </w:pPr>
            <w:r>
              <w:rPr>
                <w:sz w:val="17"/>
              </w:rPr>
              <w:t>Type</w:t>
            </w:r>
          </w:p>
        </w:tc>
        <w:tc>
          <w:tcPr>
            <w:tcW w:w="1872" w:type="dxa"/>
          </w:tcPr>
          <w:p w14:paraId="1B4D68CA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0481AE43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188262E2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quality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environment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safety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information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business</w:t>
            </w:r>
          </w:p>
        </w:tc>
      </w:tr>
      <w:tr w14:paraId="7B1E9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50E9251C">
            <w:pPr>
              <w:spacing w:line="240" w:lineRule="auto"/>
            </w:pPr>
            <w:r>
              <w:rPr>
                <w:sz w:val="17"/>
              </w:rPr>
              <w:t>Likelihood 1-5</w:t>
            </w:r>
          </w:p>
        </w:tc>
        <w:tc>
          <w:tcPr>
            <w:tcW w:w="1872" w:type="dxa"/>
          </w:tcPr>
          <w:p w14:paraId="42D360A0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232524FA">
            <w:pPr>
              <w:spacing w:line="240" w:lineRule="auto"/>
            </w:pPr>
          </w:p>
        </w:tc>
        <w:tc>
          <w:tcPr>
            <w:tcW w:w="4608" w:type="dxa"/>
          </w:tcPr>
          <w:p w14:paraId="7250ECA0">
            <w:pPr>
              <w:spacing w:line="240" w:lineRule="auto"/>
            </w:pPr>
          </w:p>
        </w:tc>
      </w:tr>
      <w:tr w14:paraId="4D0A7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6307A200">
            <w:pPr>
              <w:spacing w:line="240" w:lineRule="auto"/>
            </w:pPr>
            <w:r>
              <w:rPr>
                <w:sz w:val="17"/>
              </w:rPr>
              <w:t>Impact 1-5</w:t>
            </w:r>
          </w:p>
        </w:tc>
        <w:tc>
          <w:tcPr>
            <w:tcW w:w="1872" w:type="dxa"/>
          </w:tcPr>
          <w:p w14:paraId="72869315">
            <w:pPr>
              <w:spacing w:line="240" w:lineRule="auto"/>
            </w:pPr>
            <w:r>
              <w:rPr>
                <w:sz w:val="17"/>
              </w:rPr>
              <w:t>數字</w:t>
            </w:r>
          </w:p>
        </w:tc>
        <w:tc>
          <w:tcPr>
            <w:tcW w:w="720" w:type="dxa"/>
          </w:tcPr>
          <w:p w14:paraId="1169BE32">
            <w:pPr>
              <w:spacing w:line="240" w:lineRule="auto"/>
            </w:pPr>
          </w:p>
        </w:tc>
        <w:tc>
          <w:tcPr>
            <w:tcW w:w="4608" w:type="dxa"/>
          </w:tcPr>
          <w:p w14:paraId="4D04496D">
            <w:pPr>
              <w:spacing w:line="240" w:lineRule="auto"/>
            </w:pPr>
          </w:p>
        </w:tc>
      </w:tr>
      <w:tr w14:paraId="78827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D6A1069">
            <w:pPr>
              <w:spacing w:line="240" w:lineRule="auto"/>
            </w:pPr>
            <w:r>
              <w:rPr>
                <w:sz w:val="17"/>
              </w:rPr>
              <w:t>Mitigation</w:t>
            </w:r>
          </w:p>
        </w:tc>
        <w:tc>
          <w:tcPr>
            <w:tcW w:w="1872" w:type="dxa"/>
          </w:tcPr>
          <w:p w14:paraId="745CF6CB">
            <w:pPr>
              <w:spacing w:line="240" w:lineRule="auto"/>
            </w:pPr>
            <w:r>
              <w:rPr>
                <w:sz w:val="17"/>
              </w:rPr>
              <w:t>多行文字</w:t>
            </w:r>
          </w:p>
        </w:tc>
        <w:tc>
          <w:tcPr>
            <w:tcW w:w="720" w:type="dxa"/>
          </w:tcPr>
          <w:p w14:paraId="5E332F38">
            <w:pPr>
              <w:spacing w:line="240" w:lineRule="auto"/>
            </w:pPr>
          </w:p>
        </w:tc>
        <w:tc>
          <w:tcPr>
            <w:tcW w:w="4608" w:type="dxa"/>
          </w:tcPr>
          <w:p w14:paraId="74B79C19">
            <w:pPr>
              <w:spacing w:line="240" w:lineRule="auto"/>
            </w:pPr>
          </w:p>
        </w:tc>
      </w:tr>
      <w:tr w14:paraId="0A523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48" w:type="dxa"/>
          </w:tcPr>
          <w:p w14:paraId="0830C34B">
            <w:pPr>
              <w:spacing w:line="240" w:lineRule="auto"/>
            </w:pPr>
            <w:r>
              <w:rPr>
                <w:sz w:val="17"/>
              </w:rPr>
              <w:t>Owner</w:t>
            </w:r>
          </w:p>
        </w:tc>
        <w:tc>
          <w:tcPr>
            <w:tcW w:w="1872" w:type="dxa"/>
          </w:tcPr>
          <w:p w14:paraId="171810F9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9EF7386">
            <w:pPr>
              <w:spacing w:line="240" w:lineRule="auto"/>
            </w:pPr>
          </w:p>
        </w:tc>
        <w:tc>
          <w:tcPr>
            <w:tcW w:w="4608" w:type="dxa"/>
          </w:tcPr>
          <w:p w14:paraId="23D39D32">
            <w:pPr>
              <w:spacing w:line="240" w:lineRule="auto"/>
            </w:pPr>
          </w:p>
        </w:tc>
      </w:tr>
    </w:tbl>
    <w:p w14:paraId="0DFAFCD4"/>
    <w:p w14:paraId="2B08D044"/>
    <w:p w14:paraId="3ED44ECC">
      <w:r>
        <w:br w:type="page"/>
      </w:r>
    </w:p>
    <w:p w14:paraId="2F89B99C">
      <w:pPr>
        <w:pStyle w:val="3"/>
      </w:pPr>
      <w:r>
        <w:t>🛡️ Competence &amp; Training Matrix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0E0B3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1FDCA72D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0AEF2409">
            <w:pPr>
              <w:spacing w:line="240" w:lineRule="auto"/>
            </w:pPr>
            <w:r>
              <w:rPr>
                <w:sz w:val="19"/>
              </w:rPr>
              <w:t>training</w:t>
            </w:r>
          </w:p>
        </w:tc>
      </w:tr>
      <w:tr w14:paraId="2D08B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686842A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592C71CC">
            <w:pPr>
              <w:spacing w:line="240" w:lineRule="auto"/>
            </w:pPr>
            <w:r>
              <w:rPr>
                <w:sz w:val="19"/>
              </w:rPr>
              <w:t>9001 §7.2·45001 §7.2</w:t>
            </w:r>
          </w:p>
        </w:tc>
      </w:tr>
      <w:tr w14:paraId="726A4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46DA21B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3544DD72">
            <w:pPr>
              <w:spacing w:line="240" w:lineRule="auto"/>
            </w:pPr>
            <w:r>
              <w:rPr>
                <w:sz w:val="19"/>
              </w:rPr>
              <w:t>COMPLIANCE</w:t>
            </w:r>
          </w:p>
        </w:tc>
      </w:tr>
    </w:tbl>
    <w:p w14:paraId="6795CC02"/>
    <w:p w14:paraId="2AEAEF61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60CB4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497E0D2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7C0BE92D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185AC40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21A6303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608F9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55C4CAF">
            <w:pPr>
              <w:spacing w:line="240" w:lineRule="auto"/>
            </w:pPr>
            <w:r>
              <w:rPr>
                <w:sz w:val="17"/>
              </w:rPr>
              <w:t>Person</w:t>
            </w:r>
          </w:p>
        </w:tc>
        <w:tc>
          <w:tcPr>
            <w:tcW w:w="1872" w:type="dxa"/>
          </w:tcPr>
          <w:p w14:paraId="04AFCA85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20C9F21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751D18BB">
            <w:pPr>
              <w:spacing w:line="240" w:lineRule="auto"/>
            </w:pPr>
          </w:p>
        </w:tc>
      </w:tr>
      <w:tr w14:paraId="5EE55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9934F18">
            <w:pPr>
              <w:spacing w:line="240" w:lineRule="auto"/>
            </w:pPr>
            <w:r>
              <w:rPr>
                <w:sz w:val="17"/>
              </w:rPr>
              <w:t>Training / competence</w:t>
            </w:r>
          </w:p>
        </w:tc>
        <w:tc>
          <w:tcPr>
            <w:tcW w:w="1872" w:type="dxa"/>
          </w:tcPr>
          <w:p w14:paraId="53B4C3E0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0768A87E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259ADD3A">
            <w:pPr>
              <w:spacing w:line="240" w:lineRule="auto"/>
            </w:pPr>
          </w:p>
        </w:tc>
      </w:tr>
      <w:tr w14:paraId="6966C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275A743C">
            <w:pPr>
              <w:spacing w:line="240" w:lineRule="auto"/>
            </w:pPr>
            <w:r>
              <w:rPr>
                <w:sz w:val="17"/>
              </w:rPr>
              <w:t>Completed</w:t>
            </w:r>
          </w:p>
        </w:tc>
        <w:tc>
          <w:tcPr>
            <w:tcW w:w="1872" w:type="dxa"/>
          </w:tcPr>
          <w:p w14:paraId="63458727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710F58DD">
            <w:pPr>
              <w:spacing w:line="240" w:lineRule="auto"/>
            </w:pPr>
          </w:p>
        </w:tc>
        <w:tc>
          <w:tcPr>
            <w:tcW w:w="4608" w:type="dxa"/>
          </w:tcPr>
          <w:p w14:paraId="4EDA0DA2">
            <w:pPr>
              <w:spacing w:line="240" w:lineRule="auto"/>
            </w:pPr>
            <w:r>
              <w:rPr>
                <w:sz w:val="17"/>
              </w:rPr>
              <w:t>填實際事件發生日期，而非打字日期。</w:t>
            </w:r>
          </w:p>
        </w:tc>
      </w:tr>
      <w:tr w14:paraId="35E8C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0D86A2F0">
            <w:pPr>
              <w:spacing w:line="240" w:lineRule="auto"/>
            </w:pPr>
            <w:r>
              <w:rPr>
                <w:sz w:val="17"/>
              </w:rPr>
              <w:t>Re-certification due</w:t>
            </w:r>
          </w:p>
        </w:tc>
        <w:tc>
          <w:tcPr>
            <w:tcW w:w="1872" w:type="dxa"/>
          </w:tcPr>
          <w:p w14:paraId="44B86346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45F0EF5B">
            <w:pPr>
              <w:spacing w:line="240" w:lineRule="auto"/>
            </w:pPr>
          </w:p>
        </w:tc>
        <w:tc>
          <w:tcPr>
            <w:tcW w:w="4608" w:type="dxa"/>
          </w:tcPr>
          <w:p w14:paraId="335641AC">
            <w:pPr>
              <w:spacing w:line="240" w:lineRule="auto"/>
            </w:pPr>
          </w:p>
        </w:tc>
      </w:tr>
      <w:tr w14:paraId="1C4B2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451675B">
            <w:pPr>
              <w:spacing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872" w:type="dxa"/>
          </w:tcPr>
          <w:p w14:paraId="3DD42F23">
            <w:pPr>
              <w:spacing w:line="240" w:lineRule="auto"/>
            </w:pPr>
            <w:r>
              <w:rPr>
                <w:sz w:val="17"/>
              </w:rPr>
              <w:t>單選</w:t>
            </w:r>
          </w:p>
        </w:tc>
        <w:tc>
          <w:tcPr>
            <w:tcW w:w="720" w:type="dxa"/>
          </w:tcPr>
          <w:p w14:paraId="474AF36C">
            <w:pPr>
              <w:spacing w:line="240" w:lineRule="auto"/>
            </w:pPr>
          </w:p>
        </w:tc>
        <w:tc>
          <w:tcPr>
            <w:tcW w:w="4608" w:type="dxa"/>
          </w:tcPr>
          <w:p w14:paraId="6519D7FD">
            <w:pPr>
              <w:spacing w:line="240" w:lineRule="auto"/>
            </w:pPr>
            <w:r>
              <w:rPr>
                <w:sz w:val="17"/>
              </w:rPr>
              <w:t>擇一選取：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current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• overdue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狀態須反映當下實況。</w:t>
            </w:r>
          </w:p>
        </w:tc>
      </w:tr>
    </w:tbl>
    <w:p w14:paraId="57DBB93A"/>
    <w:p w14:paraId="3C6A8268">
      <w:pPr>
        <w:pStyle w:val="4"/>
      </w:pPr>
      <w:r>
        <w:t>狀態生命週期</w:t>
      </w:r>
    </w:p>
    <w:p w14:paraId="3A9FB3C8">
      <w:pPr>
        <w:pStyle w:val="23"/>
      </w:pPr>
      <w:r>
        <w:t>current</w:t>
      </w:r>
    </w:p>
    <w:p w14:paraId="0928C9C6">
      <w:pPr>
        <w:pStyle w:val="23"/>
      </w:pPr>
      <w:r>
        <w:t>due</w:t>
      </w:r>
    </w:p>
    <w:p w14:paraId="0F6304A6">
      <w:pPr>
        <w:pStyle w:val="23"/>
      </w:pPr>
      <w:r>
        <w:t>overdue</w:t>
      </w:r>
    </w:p>
    <w:p w14:paraId="402E00DB"/>
    <w:p w14:paraId="20C23C5D">
      <w:r>
        <w:br w:type="page"/>
      </w:r>
    </w:p>
    <w:p w14:paraId="5C8859C5">
      <w:pPr>
        <w:pStyle w:val="3"/>
      </w:pPr>
      <w:r>
        <w:t>🛡️ Controlled Document Register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0D2AF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32AA427">
            <w:pPr>
              <w:spacing w:line="240" w:lineRule="auto"/>
            </w:pPr>
            <w:r>
              <w:rPr>
                <w:b/>
                <w:sz w:val="19"/>
              </w:rPr>
              <w:t>名冊代碼</w:t>
            </w:r>
          </w:p>
        </w:tc>
        <w:tc>
          <w:tcPr>
            <w:tcW w:w="6624" w:type="dxa"/>
          </w:tcPr>
          <w:p w14:paraId="075D8116">
            <w:pPr>
              <w:spacing w:line="240" w:lineRule="auto"/>
            </w:pPr>
            <w:r>
              <w:rPr>
                <w:sz w:val="19"/>
              </w:rPr>
              <w:t>docs_control</w:t>
            </w:r>
          </w:p>
        </w:tc>
      </w:tr>
      <w:tr w14:paraId="037BD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5DCE059E">
            <w:pPr>
              <w:spacing w:line="240" w:lineRule="auto"/>
            </w:pPr>
            <w:r>
              <w:rPr>
                <w:b/>
                <w:sz w:val="19"/>
              </w:rPr>
              <w:t>ISO / R2 依據</w:t>
            </w:r>
          </w:p>
        </w:tc>
        <w:tc>
          <w:tcPr>
            <w:tcW w:w="6624" w:type="dxa"/>
          </w:tcPr>
          <w:p w14:paraId="6C1F1F8C">
            <w:pPr>
              <w:spacing w:line="240" w:lineRule="auto"/>
            </w:pPr>
            <w:r>
              <w:rPr>
                <w:sz w:val="19"/>
              </w:rPr>
              <w:t>9001 §7.5</w:t>
            </w:r>
          </w:p>
        </w:tc>
      </w:tr>
      <w:tr w14:paraId="654E5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shd w:val="clear" w:color="auto" w:fill="E8ECF4"/>
          </w:tcPr>
          <w:p w14:paraId="0E6F9109">
            <w:pPr>
              <w:spacing w:line="240" w:lineRule="auto"/>
            </w:pPr>
            <w:r>
              <w:rPr>
                <w:b/>
                <w:sz w:val="19"/>
              </w:rPr>
              <w:t>類別</w:t>
            </w:r>
          </w:p>
        </w:tc>
        <w:tc>
          <w:tcPr>
            <w:tcW w:w="6624" w:type="dxa"/>
          </w:tcPr>
          <w:p w14:paraId="69D4A017">
            <w:pPr>
              <w:spacing w:line="240" w:lineRule="auto"/>
            </w:pPr>
            <w:r>
              <w:rPr>
                <w:sz w:val="19"/>
              </w:rPr>
              <w:t>COMPLIANCE</w:t>
            </w:r>
          </w:p>
        </w:tc>
      </w:tr>
    </w:tbl>
    <w:p w14:paraId="61A7093C"/>
    <w:p w14:paraId="230E0772">
      <w:pPr>
        <w:pStyle w:val="4"/>
      </w:pPr>
      <w:r>
        <w:t>欄位說明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1872"/>
        <w:gridCol w:w="720"/>
        <w:gridCol w:w="4608"/>
      </w:tblGrid>
      <w:tr w14:paraId="0A9D3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  <w:shd w:val="clear" w:color="auto" w:fill="1A335C"/>
          </w:tcPr>
          <w:p w14:paraId="4D847D85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w="1872" w:type="dxa"/>
            <w:shd w:val="clear" w:color="auto" w:fill="1A335C"/>
          </w:tcPr>
          <w:p w14:paraId="0B1741E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型別</w:t>
            </w:r>
          </w:p>
        </w:tc>
        <w:tc>
          <w:tcPr>
            <w:tcW w:w="720" w:type="dxa"/>
            <w:shd w:val="clear" w:color="auto" w:fill="1A335C"/>
          </w:tcPr>
          <w:p w14:paraId="5E0D90A8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608" w:type="dxa"/>
            <w:shd w:val="clear" w:color="auto" w:fill="1A335C"/>
          </w:tcPr>
          <w:p w14:paraId="6E60FCEF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說明／選項</w:t>
            </w:r>
          </w:p>
        </w:tc>
      </w:tr>
      <w:tr w14:paraId="4E51B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D11A15F">
            <w:pPr>
              <w:spacing w:line="240" w:lineRule="auto"/>
            </w:pPr>
            <w:r>
              <w:rPr>
                <w:sz w:val="17"/>
              </w:rPr>
              <w:t>Document</w:t>
            </w:r>
          </w:p>
        </w:tc>
        <w:tc>
          <w:tcPr>
            <w:tcW w:w="1872" w:type="dxa"/>
          </w:tcPr>
          <w:p w14:paraId="55FDF965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41937FD3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0E1255DF">
            <w:pPr>
              <w:spacing w:line="240" w:lineRule="auto"/>
            </w:pPr>
          </w:p>
        </w:tc>
      </w:tr>
      <w:tr w14:paraId="4F4B8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24CB868">
            <w:pPr>
              <w:spacing w:line="240" w:lineRule="auto"/>
            </w:pPr>
            <w:r>
              <w:rPr>
                <w:sz w:val="17"/>
              </w:rPr>
              <w:t>Version</w:t>
            </w:r>
          </w:p>
        </w:tc>
        <w:tc>
          <w:tcPr>
            <w:tcW w:w="1872" w:type="dxa"/>
          </w:tcPr>
          <w:p w14:paraId="645FECF5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56E687E6">
            <w:pPr>
              <w:spacing w:line="240" w:lineRule="auto"/>
            </w:pPr>
            <w:r>
              <w:rPr>
                <w:sz w:val="17"/>
              </w:rPr>
              <w:t>必填</w:t>
            </w:r>
          </w:p>
        </w:tc>
        <w:tc>
          <w:tcPr>
            <w:tcW w:w="4608" w:type="dxa"/>
          </w:tcPr>
          <w:p w14:paraId="1CBB3A8D">
            <w:pPr>
              <w:spacing w:line="240" w:lineRule="auto"/>
            </w:pPr>
          </w:p>
        </w:tc>
      </w:tr>
      <w:tr w14:paraId="1FCF5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452C2235">
            <w:pPr>
              <w:spacing w:line="240" w:lineRule="auto"/>
            </w:pPr>
            <w:r>
              <w:rPr>
                <w:sz w:val="17"/>
              </w:rPr>
              <w:t>Owner</w:t>
            </w:r>
          </w:p>
        </w:tc>
        <w:tc>
          <w:tcPr>
            <w:tcW w:w="1872" w:type="dxa"/>
          </w:tcPr>
          <w:p w14:paraId="0FCE33F4">
            <w:pPr>
              <w:spacing w:line="240" w:lineRule="auto"/>
            </w:pPr>
            <w:r>
              <w:rPr>
                <w:sz w:val="17"/>
              </w:rPr>
              <w:t>文字</w:t>
            </w:r>
          </w:p>
        </w:tc>
        <w:tc>
          <w:tcPr>
            <w:tcW w:w="720" w:type="dxa"/>
          </w:tcPr>
          <w:p w14:paraId="1EB3D272">
            <w:pPr>
              <w:spacing w:line="240" w:lineRule="auto"/>
            </w:pPr>
          </w:p>
        </w:tc>
        <w:tc>
          <w:tcPr>
            <w:tcW w:w="4608" w:type="dxa"/>
          </w:tcPr>
          <w:p w14:paraId="4F271033">
            <w:pPr>
              <w:spacing w:line="240" w:lineRule="auto"/>
            </w:pPr>
          </w:p>
        </w:tc>
      </w:tr>
      <w:tr w14:paraId="5F344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33D49ADF">
            <w:pPr>
              <w:spacing w:line="240" w:lineRule="auto"/>
            </w:pPr>
            <w:r>
              <w:rPr>
                <w:sz w:val="17"/>
              </w:rPr>
              <w:t>Approved</w:t>
            </w:r>
          </w:p>
        </w:tc>
        <w:tc>
          <w:tcPr>
            <w:tcW w:w="1872" w:type="dxa"/>
          </w:tcPr>
          <w:p w14:paraId="29978A1E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548E6EF8">
            <w:pPr>
              <w:spacing w:line="240" w:lineRule="auto"/>
            </w:pPr>
          </w:p>
        </w:tc>
        <w:tc>
          <w:tcPr>
            <w:tcW w:w="4608" w:type="dxa"/>
          </w:tcPr>
          <w:p w14:paraId="5D339258">
            <w:pPr>
              <w:spacing w:line="240" w:lineRule="auto"/>
            </w:pPr>
          </w:p>
        </w:tc>
      </w:tr>
      <w:tr w14:paraId="17BBC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48" w:type="dxa"/>
          </w:tcPr>
          <w:p w14:paraId="18CE7464">
            <w:pPr>
              <w:spacing w:line="240" w:lineRule="auto"/>
            </w:pPr>
            <w:r>
              <w:rPr>
                <w:sz w:val="17"/>
              </w:rPr>
              <w:t>Next review</w:t>
            </w:r>
          </w:p>
        </w:tc>
        <w:tc>
          <w:tcPr>
            <w:tcW w:w="1872" w:type="dxa"/>
          </w:tcPr>
          <w:p w14:paraId="1E222A4E">
            <w:pPr>
              <w:spacing w:line="240" w:lineRule="auto"/>
            </w:pPr>
            <w:r>
              <w:rPr>
                <w:sz w:val="17"/>
              </w:rPr>
              <w:t>日期（YYYY-MM-DD）</w:t>
            </w:r>
          </w:p>
        </w:tc>
        <w:tc>
          <w:tcPr>
            <w:tcW w:w="720" w:type="dxa"/>
          </w:tcPr>
          <w:p w14:paraId="3BF8DCA4">
            <w:pPr>
              <w:spacing w:line="240" w:lineRule="auto"/>
            </w:pPr>
          </w:p>
        </w:tc>
        <w:tc>
          <w:tcPr>
            <w:tcW w:w="4608" w:type="dxa"/>
          </w:tcPr>
          <w:p w14:paraId="3BC98679">
            <w:pPr>
              <w:spacing w:line="240" w:lineRule="auto"/>
            </w:pPr>
          </w:p>
        </w:tc>
      </w:tr>
    </w:tbl>
    <w:p w14:paraId="4C68817C"/>
    <w:p w14:paraId="206F5968"/>
    <w:p w14:paraId="14A5D818">
      <w:r>
        <w:br w:type="page"/>
      </w:r>
    </w:p>
    <w:p w14:paraId="527EBFF7">
      <w:pPr>
        <w:pStyle w:val="2"/>
      </w:pPr>
      <w:r>
        <w:t>28. 疑難排解與呈報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6624"/>
      </w:tblGrid>
      <w:tr w14:paraId="5F6E9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  <w:shd w:val="clear" w:color="auto" w:fill="1A335C"/>
          </w:tcPr>
          <w:p w14:paraId="4BF9D4E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狀況</w:t>
            </w:r>
          </w:p>
        </w:tc>
        <w:tc>
          <w:tcPr>
            <w:tcW w:w="6624" w:type="dxa"/>
            <w:shd w:val="clear" w:color="auto" w:fill="1A335C"/>
          </w:tcPr>
          <w:p w14:paraId="3045FC0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處理方式</w:t>
            </w:r>
          </w:p>
        </w:tc>
      </w:tr>
      <w:tr w14:paraId="57996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550E88D8">
            <w:pPr>
              <w:spacing w:line="240" w:lineRule="auto"/>
            </w:pPr>
            <w:r>
              <w:rPr>
                <w:sz w:val="17"/>
              </w:rPr>
              <w:t>無法登入</w:t>
            </w:r>
          </w:p>
        </w:tc>
        <w:tc>
          <w:tcPr>
            <w:tcW w:w="6624" w:type="dxa"/>
          </w:tcPr>
          <w:p w14:paraId="5222163F">
            <w:pPr>
              <w:spacing w:line="240" w:lineRule="auto"/>
            </w:pPr>
            <w:r>
              <w:rPr>
                <w:sz w:val="17"/>
              </w:rPr>
              <w:t>檢查大寫鍵；連續 3 次失敗請洽 HR — 嚴禁借用他人帳號。</w:t>
            </w:r>
          </w:p>
        </w:tc>
      </w:tr>
      <w:tr w14:paraId="6EBF0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678D60BE">
            <w:pPr>
              <w:spacing w:line="240" w:lineRule="auto"/>
            </w:pPr>
            <w:r>
              <w:rPr>
                <w:sz w:val="17"/>
              </w:rPr>
              <w:t>工作區空白／公司錯誤</w:t>
            </w:r>
          </w:p>
        </w:tc>
        <w:tc>
          <w:tcPr>
            <w:tcW w:w="6624" w:type="dxa"/>
          </w:tcPr>
          <w:p w14:paraId="7A2540F5">
            <w:pPr>
              <w:spacing w:line="240" w:lineRule="auto"/>
            </w:pPr>
            <w:r>
              <w:rPr>
                <w:sz w:val="17"/>
              </w:rPr>
              <w:t>登出再登入一次；若仍異常代表帳號綁定需修正 — 請洽管理員，期間切勿輸入任何記錄。</w:t>
            </w:r>
          </w:p>
        </w:tc>
      </w:tr>
      <w:tr w14:paraId="798CB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68FF2B7C">
            <w:pPr>
              <w:spacing w:line="240" w:lineRule="auto"/>
            </w:pPr>
            <w:r>
              <w:rPr>
                <w:sz w:val="17"/>
              </w:rPr>
              <w:t>出現「需要授權」畫面</w:t>
            </w:r>
          </w:p>
        </w:tc>
        <w:tc>
          <w:tcPr>
            <w:tcW w:w="6624" w:type="dxa"/>
          </w:tcPr>
          <w:p w14:paraId="198E805E">
            <w:pPr>
              <w:spacing w:line="240" w:lineRule="auto"/>
            </w:pPr>
            <w:r>
              <w:rPr>
                <w:sz w:val="17"/>
              </w:rPr>
              <w:t>通知管理員；僅管理員可綁定授權金鑰。</w:t>
            </w:r>
          </w:p>
        </w:tc>
      </w:tr>
      <w:tr w14:paraId="14521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0FC1D192">
            <w:pPr>
              <w:spacing w:line="240" w:lineRule="auto"/>
            </w:pPr>
            <w:r>
              <w:rPr>
                <w:sz w:val="17"/>
              </w:rPr>
              <w:t>送出時攝影機錯誤</w:t>
            </w:r>
          </w:p>
        </w:tc>
        <w:tc>
          <w:tcPr>
            <w:tcW w:w="6624" w:type="dxa"/>
          </w:tcPr>
          <w:p w14:paraId="363DFA90">
            <w:pPr>
              <w:spacing w:line="240" w:lineRule="auto"/>
            </w:pPr>
            <w:r>
              <w:rPr>
                <w:sz w:val="17"/>
              </w:rPr>
              <w:t>清潔／移除遮蔽並允許瀏覽器權限後重試；仍異常請換站作業並回報該終端。</w:t>
            </w:r>
          </w:p>
        </w:tc>
      </w:tr>
      <w:tr w14:paraId="510C4B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2D8CA98D">
            <w:pPr>
              <w:spacing w:line="240" w:lineRule="auto"/>
            </w:pPr>
            <w:r>
              <w:rPr>
                <w:sz w:val="17"/>
              </w:rPr>
              <w:t>表單無法送出</w:t>
            </w:r>
          </w:p>
        </w:tc>
        <w:tc>
          <w:tcPr>
            <w:tcW w:w="6624" w:type="dxa"/>
          </w:tcPr>
          <w:p w14:paraId="4CCD63D3">
            <w:pPr>
              <w:spacing w:line="240" w:lineRule="auto"/>
            </w:pPr>
            <w:r>
              <w:rPr>
                <w:sz w:val="17"/>
              </w:rPr>
              <w:t>有必填（*）欄位未填 — 游標會自動跳至該欄。</w:t>
            </w:r>
          </w:p>
        </w:tc>
      </w:tr>
      <w:tr w14:paraId="3270B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16E4E241">
            <w:pPr>
              <w:spacing w:line="240" w:lineRule="auto"/>
            </w:pPr>
            <w:r>
              <w:rPr>
                <w:sz w:val="17"/>
              </w:rPr>
              <w:t>更新後畫面異常</w:t>
            </w:r>
          </w:p>
        </w:tc>
        <w:tc>
          <w:tcPr>
            <w:tcW w:w="6624" w:type="dxa"/>
          </w:tcPr>
          <w:p w14:paraId="25184CE5">
            <w:pPr>
              <w:spacing w:line="240" w:lineRule="auto"/>
            </w:pPr>
            <w:r>
              <w:rPr>
                <w:sz w:val="17"/>
              </w:rPr>
              <w:t>按一次 Ctrl+F5。</w:t>
            </w:r>
          </w:p>
        </w:tc>
      </w:tr>
      <w:tr w14:paraId="60446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36" w:type="dxa"/>
          </w:tcPr>
          <w:p w14:paraId="2886AC0F">
            <w:pPr>
              <w:spacing w:line="240" w:lineRule="auto"/>
            </w:pPr>
            <w:r>
              <w:rPr>
                <w:sz w:val="17"/>
              </w:rPr>
              <w:t>送出內容有誤</w:t>
            </w:r>
          </w:p>
        </w:tc>
        <w:tc>
          <w:tcPr>
            <w:tcW w:w="6624" w:type="dxa"/>
          </w:tcPr>
          <w:p w14:paraId="1D6E25BC">
            <w:pPr>
              <w:spacing w:line="240" w:lineRule="auto"/>
            </w:pPr>
            <w:r>
              <w:rPr>
                <w:sz w:val="17"/>
              </w:rPr>
              <w:t>使用 ✎ 修訂並註明原因。嚴禁以刪除隱匿錯誤。</w:t>
            </w:r>
          </w:p>
        </w:tc>
      </w:tr>
    </w:tbl>
    <w:p w14:paraId="21AF9290"/>
    <w:p w14:paraId="4C8BA640">
      <w:r>
        <w:t>呈報路徑：班別主管 → 營運經理 → 品質經理（記錄／符合性）→ IT 管理員（系統）。安全事項依 OP-008 直接呈報環安衛協調員。</w:t>
      </w:r>
    </w:p>
    <w:p w14:paraId="42EC251D">
      <w:r>
        <w:br w:type="page"/>
      </w:r>
    </w:p>
    <w:p w14:paraId="0547712D">
      <w:pPr>
        <w:pStyle w:val="2"/>
      </w:pPr>
      <w:r>
        <w:t>29. 訓練與確認</w:t>
      </w:r>
    </w:p>
    <w:p w14:paraId="3192C0F8">
      <w:r>
        <w:t>每位員工須先完成其崗位名冊之指導訓練（記錄於 FRM-HR-001，評估於 FRM-HR-002）並簽署確認書（FRM-HR-005），方可獨立作業。本手冊每次改版均須重新訓練。</w:t>
      </w:r>
    </w:p>
    <w:p w14:paraId="700CE491">
      <w:r>
        <w:br w:type="page"/>
      </w:r>
    </w:p>
    <w:p w14:paraId="530CBC4C">
      <w:pPr>
        <w:pStyle w:val="2"/>
      </w:pPr>
      <w:bookmarkStart w:id="0" w:name="_GoBack"/>
      <w:bookmarkEnd w:id="0"/>
      <w:r>
        <w:t>30. 版次記錄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1584"/>
        <w:gridCol w:w="2304"/>
        <w:gridCol w:w="4752"/>
      </w:tblGrid>
      <w:tr w14:paraId="779EE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  <w:shd w:val="clear" w:color="auto" w:fill="1A335C"/>
          </w:tcPr>
          <w:p w14:paraId="3315B1B9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版次</w:t>
            </w:r>
          </w:p>
        </w:tc>
        <w:tc>
          <w:tcPr>
            <w:tcW w:w="1584" w:type="dxa"/>
            <w:shd w:val="clear" w:color="auto" w:fill="1A335C"/>
          </w:tcPr>
          <w:p w14:paraId="6A87281C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2304" w:type="dxa"/>
            <w:shd w:val="clear" w:color="auto" w:fill="1A335C"/>
          </w:tcPr>
          <w:p w14:paraId="56EE6F63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撰寫</w:t>
            </w:r>
          </w:p>
        </w:tc>
        <w:tc>
          <w:tcPr>
            <w:tcW w:w="4752" w:type="dxa"/>
            <w:shd w:val="clear" w:color="auto" w:fill="1A335C"/>
          </w:tcPr>
          <w:p w14:paraId="3EEA9376">
            <w:pPr>
              <w:spacing w:line="240" w:lineRule="auto"/>
            </w:pPr>
            <w:r>
              <w:rPr>
                <w:b/>
                <w:color w:val="FFFFFF"/>
                <w:sz w:val="18"/>
              </w:rPr>
              <w:t>說明</w:t>
            </w:r>
          </w:p>
        </w:tc>
      </w:tr>
      <w:tr w14:paraId="006C8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20" w:type="dxa"/>
          </w:tcPr>
          <w:p w14:paraId="1D812E2D">
            <w:pPr>
              <w:spacing w:line="240" w:lineRule="auto"/>
            </w:pPr>
            <w:r>
              <w:rPr>
                <w:sz w:val="17"/>
              </w:rPr>
              <w:t>A</w:t>
            </w:r>
          </w:p>
        </w:tc>
        <w:tc>
          <w:tcPr>
            <w:tcW w:w="1584" w:type="dxa"/>
          </w:tcPr>
          <w:p w14:paraId="5278EADA">
            <w:pPr>
              <w:spacing w:line="240" w:lineRule="auto"/>
            </w:pPr>
            <w:r>
              <w:rPr>
                <w:sz w:val="17"/>
              </w:rPr>
              <w:t>2026-08-17</w:t>
            </w:r>
          </w:p>
        </w:tc>
        <w:tc>
          <w:tcPr>
            <w:tcW w:w="2304" w:type="dxa"/>
          </w:tcPr>
          <w:p w14:paraId="054F2497">
            <w:pPr>
              <w:spacing w:line="240" w:lineRule="auto"/>
            </w:pPr>
            <w:r>
              <w:rPr>
                <w:sz w:val="17"/>
              </w:rPr>
              <w:t>品質／營運管理部</w:t>
            </w:r>
          </w:p>
        </w:tc>
        <w:tc>
          <w:tcPr>
            <w:tcW w:w="4752" w:type="dxa"/>
          </w:tcPr>
          <w:p w14:paraId="670C0984">
            <w:pPr>
              <w:spacing w:line="240" w:lineRule="auto"/>
            </w:pPr>
            <w:r>
              <w:rPr>
                <w:sz w:val="17"/>
              </w:rPr>
              <w:t>繁體中文初版 — 依平台即時綱要記載 62 個名冊，含 SOP 流程圖（第 4 章）與 SOP 依據文件對照（第 5 章）。與英文版 OPS-MAN-001 Rev B 同步發行。</w:t>
            </w:r>
          </w:p>
        </w:tc>
      </w:tr>
    </w:tbl>
    <w:p w14:paraId="7B0C17BD"/>
    <w:p w14:paraId="77E2C5A0">
      <w:r>
        <w:t>本手冊由平台即時名冊綱要產生 — 營運套件變更後須重新產生並重新發行。電子版為管制版本。</w:t>
      </w:r>
    </w:p>
    <w:sectPr>
      <w:footerReference r:id="rId5" w:type="default"/>
      <w:pgSz w:w="12240" w:h="15840"/>
      <w:pgMar w:top="1440" w:right="1152" w:bottom="144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ianpu Asci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ianpu Ascii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3B195">
    <w:pPr>
      <w:pStyle w:val="18"/>
      <w:jc w:val="center"/>
    </w:pPr>
    <w:r>
      <w:rPr>
        <w:color w:val="5A6472"/>
        <w:sz w:val="16"/>
      </w:rPr>
      <w:t>XX MEGA SUPPLIES — OPS-MAN-001-TC · Rev A · 內部管制文件 · 列印本為非管制副本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3B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="Microsoft JhengHei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A335C"/>
      <w:sz w:val="3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A335C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A335C"/>
      <w:sz w:val="24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A6472"/>
      <w:sz w:val="22"/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peter chiu</cp:lastModifiedBy>
  <dcterms:modified xsi:type="dcterms:W3CDTF">2026-08-17T19:09:40Z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D7B8B9092D9846638B5DFE65A85462CD_12</vt:lpwstr>
  </property>
</Properties>
</file>