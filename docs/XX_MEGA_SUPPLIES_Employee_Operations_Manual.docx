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70BE1"/>
    <w:p w14:paraId="10208986"/>
    <w:p w14:paraId="7F163DDF"/>
    <w:p w14:paraId="2A6BFEE1"/>
    <w:p w14:paraId="2E62F828">
      <w:pPr>
        <w:jc w:val="center"/>
      </w:pPr>
      <w:r>
        <w:rPr>
          <w:b/>
          <w:color w:val="1A335C"/>
          <w:sz w:val="60"/>
        </w:rPr>
        <w:t>XX MEGA SUPPLIES</w:t>
      </w:r>
    </w:p>
    <w:p w14:paraId="5082A4E4">
      <w:pPr>
        <w:jc w:val="center"/>
      </w:pPr>
      <w:r>
        <w:rPr>
          <w:b/>
          <w:color w:val="C9A227"/>
          <w:sz w:val="36"/>
        </w:rPr>
        <w:t>EMPLOYEE OPERATIONS MANUAL</w:t>
      </w:r>
    </w:p>
    <w:p w14:paraId="3AC355FC">
      <w:pPr>
        <w:jc w:val="center"/>
      </w:pPr>
      <w:r>
        <w:rPr>
          <w:sz w:val="24"/>
        </w:rPr>
        <w:t>Integrated Management System — ISO 9001 · ISO 14001 · ISO 45001 · R2v3</w:t>
      </w:r>
      <w:r>
        <w:rPr>
          <w:sz w:val="24"/>
        </w:rPr>
        <w:br w:type="textWrapping"/>
      </w:r>
      <w:r>
        <w:rPr>
          <w:sz w:val="24"/>
        </w:rPr>
        <w:t>SOP flowcharts, controlled forms and register-by-register work instructions</w:t>
      </w:r>
    </w:p>
    <w:p w14:paraId="5591DB4F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BE08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AE4AF17">
            <w:pPr>
              <w:spacing w:line="240" w:lineRule="auto"/>
            </w:pPr>
            <w:r>
              <w:rPr>
                <w:b/>
                <w:sz w:val="19"/>
              </w:rPr>
              <w:t>Document ID</w:t>
            </w:r>
          </w:p>
        </w:tc>
        <w:tc>
          <w:tcPr>
            <w:tcW w:w="6624" w:type="dxa"/>
          </w:tcPr>
          <w:p w14:paraId="6EA2D110">
            <w:pPr>
              <w:spacing w:line="240" w:lineRule="auto"/>
            </w:pPr>
            <w:r>
              <w:rPr>
                <w:sz w:val="19"/>
              </w:rPr>
              <w:t>OPS-MAN-001</w:t>
            </w:r>
          </w:p>
        </w:tc>
      </w:tr>
      <w:tr w14:paraId="272CE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978DF03">
            <w:pPr>
              <w:spacing w:line="240" w:lineRule="auto"/>
            </w:pPr>
            <w:r>
              <w:rPr>
                <w:b/>
                <w:sz w:val="19"/>
              </w:rPr>
              <w:t>Revision</w:t>
            </w:r>
          </w:p>
        </w:tc>
        <w:tc>
          <w:tcPr>
            <w:tcW w:w="6624" w:type="dxa"/>
          </w:tcPr>
          <w:p w14:paraId="217B0242">
            <w:pPr>
              <w:spacing w:line="240" w:lineRule="auto"/>
            </w:pPr>
            <w:r>
              <w:rPr>
                <w:sz w:val="19"/>
              </w:rPr>
              <w:t>B — SOP flowcharts &amp; IMS document mapping added</w:t>
            </w:r>
          </w:p>
        </w:tc>
      </w:tr>
      <w:tr w14:paraId="44FA9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F147D66">
            <w:pPr>
              <w:spacing w:line="240" w:lineRule="auto"/>
            </w:pPr>
            <w:r>
              <w:rPr>
                <w:b/>
                <w:sz w:val="19"/>
              </w:rPr>
              <w:t>Date of issue</w:t>
            </w:r>
          </w:p>
        </w:tc>
        <w:tc>
          <w:tcPr>
            <w:tcW w:w="6624" w:type="dxa"/>
          </w:tcPr>
          <w:p w14:paraId="35D07478">
            <w:pPr>
              <w:spacing w:line="240" w:lineRule="auto"/>
            </w:pPr>
            <w:r>
              <w:rPr>
                <w:sz w:val="19"/>
              </w:rPr>
              <w:t>2026-08-17</w:t>
            </w:r>
          </w:p>
        </w:tc>
      </w:tr>
      <w:tr w14:paraId="04A1F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B9171CC">
            <w:pPr>
              <w:spacing w:line="240" w:lineRule="auto"/>
            </w:pPr>
            <w:r>
              <w:rPr>
                <w:b/>
                <w:sz w:val="19"/>
              </w:rPr>
              <w:t>Applies to</w:t>
            </w:r>
          </w:p>
        </w:tc>
        <w:tc>
          <w:tcPr>
            <w:tcW w:w="6624" w:type="dxa"/>
          </w:tcPr>
          <w:p w14:paraId="207C1481">
            <w:pPr>
              <w:spacing w:line="240" w:lineRule="auto"/>
            </w:pPr>
            <w:r>
              <w:rPr>
                <w:sz w:val="19"/>
              </w:rPr>
              <w:t>All employees of XX MEGA SUPPLIES using the NexaCrew Operations workspace</w:t>
            </w:r>
          </w:p>
        </w:tc>
      </w:tr>
      <w:tr w14:paraId="110E9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B0B8FE7">
            <w:pPr>
              <w:spacing w:line="240" w:lineRule="auto"/>
            </w:pPr>
            <w:r>
              <w:rPr>
                <w:b/>
                <w:sz w:val="19"/>
              </w:rPr>
              <w:t>Platform</w:t>
            </w:r>
          </w:p>
        </w:tc>
        <w:tc>
          <w:tcPr>
            <w:tcW w:w="6624" w:type="dxa"/>
          </w:tcPr>
          <w:p w14:paraId="31555D79">
            <w:pPr>
              <w:spacing w:line="240" w:lineRule="auto"/>
            </w:pPr>
            <w:r>
              <w:rPr>
                <w:sz w:val="19"/>
              </w:rPr>
              <w:t>NexaCrew v1.54.0+</w:t>
            </w:r>
          </w:p>
        </w:tc>
      </w:tr>
      <w:tr w14:paraId="5741D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A1808DF">
            <w:pPr>
              <w:spacing w:line="240" w:lineRule="auto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w="6624" w:type="dxa"/>
          </w:tcPr>
          <w:p w14:paraId="1F81A71D">
            <w:pPr>
              <w:spacing w:line="240" w:lineRule="auto"/>
            </w:pPr>
            <w:r>
              <w:rPr>
                <w:sz w:val="19"/>
              </w:rPr>
              <w:t>Internal — Controlled</w:t>
            </w:r>
          </w:p>
        </w:tc>
      </w:tr>
      <w:tr w14:paraId="3A044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15F4F9B">
            <w:pPr>
              <w:spacing w:line="240" w:lineRule="auto"/>
            </w:pPr>
            <w:r>
              <w:rPr>
                <w:b/>
                <w:sz w:val="19"/>
              </w:rPr>
              <w:t>Registers documented</w:t>
            </w:r>
          </w:p>
        </w:tc>
        <w:tc>
          <w:tcPr>
            <w:tcW w:w="6624" w:type="dxa"/>
          </w:tcPr>
          <w:p w14:paraId="2B2175A4">
            <w:pPr>
              <w:spacing w:line="240" w:lineRule="auto"/>
            </w:pPr>
            <w:r>
              <w:rPr>
                <w:sz w:val="19"/>
              </w:rPr>
              <w:t>62</w:t>
            </w:r>
          </w:p>
        </w:tc>
      </w:tr>
      <w:tr w14:paraId="01A12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FC1504D">
            <w:pPr>
              <w:spacing w:line="240" w:lineRule="auto"/>
            </w:pPr>
            <w:r>
              <w:rPr>
                <w:b/>
                <w:sz w:val="19"/>
              </w:rPr>
              <w:t>SOP source library</w:t>
            </w:r>
          </w:p>
        </w:tc>
        <w:tc>
          <w:tcPr>
            <w:tcW w:w="6624" w:type="dxa"/>
          </w:tcPr>
          <w:p w14:paraId="217F0852">
            <w:pPr>
              <w:spacing w:line="240" w:lineRule="auto"/>
            </w:pPr>
            <w:r>
              <w:rPr>
                <w:sz w:val="19"/>
              </w:rPr>
              <w:t>IMS Documentation &amp; IMS Forms (Desktop\ISO) — OP-001…008, WM-CHR-001, IM-001, R2v3 Cores 1–10, App. A/B/C, MFI-001</w:t>
            </w:r>
          </w:p>
        </w:tc>
      </w:tr>
      <w:tr w14:paraId="1721C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DF62902">
            <w:pPr>
              <w:spacing w:line="240" w:lineRule="auto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w="6624" w:type="dxa"/>
          </w:tcPr>
          <w:p w14:paraId="2005A5C4">
            <w:pPr>
              <w:spacing w:line="240" w:lineRule="auto"/>
            </w:pPr>
            <w:r>
              <w:rPr>
                <w:sz w:val="19"/>
              </w:rPr>
              <w:t>Quality / Operations Management</w:t>
            </w:r>
          </w:p>
        </w:tc>
      </w:tr>
      <w:tr w14:paraId="08963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600074F">
            <w:pPr>
              <w:spacing w:line="240" w:lineRule="auto"/>
            </w:pPr>
            <w:r>
              <w:rPr>
                <w:b/>
                <w:sz w:val="19"/>
              </w:rPr>
              <w:t>Review cycle</w:t>
            </w:r>
          </w:p>
        </w:tc>
        <w:tc>
          <w:tcPr>
            <w:tcW w:w="6624" w:type="dxa"/>
          </w:tcPr>
          <w:p w14:paraId="7BAD044A">
            <w:pPr>
              <w:spacing w:line="240" w:lineRule="auto"/>
            </w:pPr>
            <w:r>
              <w:rPr>
                <w:sz w:val="19"/>
              </w:rPr>
              <w:t>Annual, or on any process / software change</w:t>
            </w:r>
          </w:p>
        </w:tc>
      </w:tr>
    </w:tbl>
    <w:p w14:paraId="24319907"/>
    <w:p w14:paraId="06558ED3">
      <w:r>
        <w:br w:type="page"/>
      </w:r>
    </w:p>
    <w:p w14:paraId="0C0DD49A">
      <w:pPr>
        <w:pStyle w:val="2"/>
      </w:pPr>
      <w:r>
        <w:t>1. Introduction</w:t>
      </w:r>
    </w:p>
    <w:p w14:paraId="38E55B9B">
      <w:r>
        <w:t>This manual is the single authoritative work instruction for every employee of XX MEGA SUPPLIES recording operational information in the NexaCrew Operations workspace. Chapter 4 contains the SOP process flowcharts that show, step by step, WHICH controlled form you must complete at each stage of every operation. Chapters 6 onward give the full field-by-field instructions for every register.</w:t>
      </w:r>
    </w:p>
    <w:p w14:paraId="061468D5">
      <w:r>
        <w:t>Every entry is a CONTROLLED RECORD of the integrated management system (ISO 9001:2015 §7.5, ISO 14001:2015 §7.5, ISO 45001:2018 §7.5, R2v3). Records are attributable (your name and verified face are attached), time-stamped, tamper-evident and audited. Accurate, timely, honest entries are a condition of employment.</w:t>
      </w:r>
    </w:p>
    <w:p w14:paraId="4C5098D8">
      <w:pPr>
        <w:pStyle w:val="3"/>
      </w:pPr>
      <w:r>
        <w:t>1.1 Golden rules</w:t>
      </w:r>
    </w:p>
    <w:p w14:paraId="587DC17B">
      <w:pPr>
        <w:pStyle w:val="29"/>
      </w:pPr>
      <w:r>
        <w:t>Record events WHEN they happen, at the workstation where they happen. End-of-shift batch typing is a nonconformity.</w:t>
      </w:r>
    </w:p>
    <w:p w14:paraId="5AD096FF">
      <w:pPr>
        <w:pStyle w:val="29"/>
      </w:pPr>
      <w:r>
        <w:t>Never guess an ID. Lot numbers, Asset IDs and serials come from the preceding register or the physical label — scan when possible.</w:t>
      </w:r>
    </w:p>
    <w:p w14:paraId="41B4CC7D">
      <w:pPr>
        <w:pStyle w:val="29"/>
      </w:pPr>
      <w:r>
        <w:t>If a drop-down offers a routing option (e.g. 'to Data Security'), selecting it creates the follow-on record AUTOMATICALLY — never create duplicates by hand.</w:t>
      </w:r>
    </w:p>
    <w:p w14:paraId="43EB20F3">
      <w:pPr>
        <w:pStyle w:val="29"/>
      </w:pPr>
      <w:r>
        <w:t>Fields marked * are mandatory; the form will not commit without them.</w:t>
      </w:r>
    </w:p>
    <w:p w14:paraId="791FFCBD">
      <w:pPr>
        <w:pStyle w:val="29"/>
      </w:pPr>
      <w:r>
        <w:t>Every commit requires operator face verification. Never commit a record for another person.</w:t>
      </w:r>
    </w:p>
    <w:p w14:paraId="54C79594">
      <w:pPr>
        <w:pStyle w:val="29"/>
      </w:pPr>
      <w:r>
        <w:t>Mistakes are AMENDED (✎), never hidden. The register is the record — no side paperwork.</w:t>
      </w:r>
    </w:p>
    <w:p w14:paraId="56C35834">
      <w:pPr>
        <w:pStyle w:val="29"/>
      </w:pPr>
      <w:r>
        <w:t>In doubt about data-bearing media, focus materials or safety: STOP, choose the conservative option, escalate.</w:t>
      </w:r>
    </w:p>
    <w:p w14:paraId="63E50577">
      <w:r>
        <w:br w:type="page"/>
      </w:r>
    </w:p>
    <w:p w14:paraId="210EC51D">
      <w:pPr>
        <w:pStyle w:val="2"/>
      </w:pPr>
      <w:r>
        <w:t>2. System Access</w:t>
      </w:r>
    </w:p>
    <w:p w14:paraId="5C398DA6">
      <w:pPr>
        <w:pStyle w:val="29"/>
      </w:pPr>
      <w:r>
        <w:t>Open the workstation browser to the company server (bookmarked; typically http://&lt;server&gt;:8600) and log in with YOUR credentials issued at HR enrolment.</w:t>
      </w:r>
    </w:p>
    <w:p w14:paraId="1E0D20C4">
      <w:pPr>
        <w:pStyle w:val="29"/>
      </w:pPr>
      <w:r>
        <w:t>Your login shows ONLY this company's operations and data. If the workspace looks empty or wrong, report it — do not work in another company's registers.</w:t>
      </w:r>
    </w:p>
    <w:p w14:paraId="17AF55D4">
      <w:pPr>
        <w:pStyle w:val="29"/>
      </w:pPr>
      <w:r>
        <w:t>After software updates press Ctrl+F5 once to hard-refresh.</w:t>
      </w:r>
    </w:p>
    <w:p w14:paraId="62921BFB">
      <w:pPr>
        <w:pStyle w:val="29"/>
      </w:pPr>
      <w:r>
        <w:t>Committing any record captures your face via the workstation camera — this protects you by proving authorship. A blocked camera prevents committing; never bypass it.</w:t>
      </w:r>
    </w:p>
    <w:p w14:paraId="723DD4C6">
      <w:pPr>
        <w:pStyle w:val="29"/>
      </w:pPr>
      <w:r>
        <w:t>Badge &amp; QR: issued at enrolment; used for kiosk shift punch. Lost badge → report to HR immediately (old QR is revoked at once).</w:t>
      </w:r>
    </w:p>
    <w:p w14:paraId="44380E38">
      <w:pPr>
        <w:pStyle w:val="2"/>
      </w:pPr>
      <w:r>
        <w:t>3. Navigating the Operations Workspace</w:t>
      </w:r>
    </w:p>
    <w:p w14:paraId="08B709C8">
      <w:pPr>
        <w:pStyle w:val="23"/>
      </w:pPr>
      <w:r>
        <w:t>Left navigation: registers grouped by category (A · RECEIVING, B · ASSET CONTROL, …). Badges show OPEN item counts.</w:t>
      </w:r>
    </w:p>
    <w:p w14:paraId="5C9E23D0">
      <w:pPr>
        <w:pStyle w:val="23"/>
      </w:pPr>
      <w:r>
        <w:t>Toolbar: ➕ New record · 🔎 per-column filters · status tabs · global search · 🖥 Station link (supervisors).</w:t>
      </w:r>
    </w:p>
    <w:p w14:paraId="4BA8F50A">
      <w:pPr>
        <w:pStyle w:val="23"/>
      </w:pPr>
      <w:r>
        <w:t>Special views: 🗺️ Inventory Map (storage locations — all location fields must use map codes), 🌊 Flow board (work-in-progress), 📜 Operations Log (audit trail; query in any language via chat).</w:t>
      </w:r>
    </w:p>
    <w:p w14:paraId="3BB94021">
      <w:pPr>
        <w:pStyle w:val="23"/>
      </w:pPr>
      <w:r>
        <w:t>Record lifecycle: ➕ New → complete fields → Commit (face verification; cascades fire automatically with toast notices) → ✎ Amend with reason → progress STATUS → close.</w:t>
      </w:r>
    </w:p>
    <w:p w14:paraId="27E01B46">
      <w:r>
        <w:br w:type="page"/>
      </w:r>
    </w:p>
    <w:p w14:paraId="6C4E1478">
      <w:pPr>
        <w:pStyle w:val="2"/>
      </w:pPr>
      <w:r>
        <w:t>4. SOP Process Flowcharts — which form to fill, when</w:t>
      </w:r>
    </w:p>
    <w:p w14:paraId="29D555BF">
      <w:r>
        <w:t>Each flowchart below is derived from the company's controlled SOP documents (IMS Documentation library) and the MFI-001 Master Form Index. Boxes are process steps; the 📋 line under each box is the controlled form you MUST complete at that step (the platform register carries the same FRM code). Arrows (↳) beneath a chart are decision branches and automatic cascades.</w:t>
      </w:r>
    </w:p>
    <w:p w14:paraId="71EDF3E0">
      <w:pPr>
        <w:pStyle w:val="4"/>
      </w:pPr>
      <w:r>
        <w:t>SOP-A — Incoming Equipment Receiving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4AC4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27292B90">
            <w:pPr>
              <w:jc w:val="center"/>
            </w:pPr>
            <w:r>
              <w:rPr>
                <w:b/>
                <w:sz w:val="19"/>
              </w:rPr>
              <w:t>1. Truck arrives — verify load is secure and undamaged</w:t>
            </w:r>
          </w:p>
          <w:p w14:paraId="40D630C8">
            <w:pPr>
              <w:jc w:val="center"/>
            </w:pPr>
            <w:r>
              <w:rPr>
                <w:b/>
                <w:color w:val="8A1A1A"/>
                <w:sz w:val="17"/>
              </w:rPr>
              <w:t>📋 FRM-REC-001 / FRM-REC-002</w:t>
            </w:r>
          </w:p>
        </w:tc>
      </w:tr>
      <w:tr w14:paraId="625A2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6D078CF7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19BF6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0FA580C0">
            <w:pPr>
              <w:jc w:val="center"/>
            </w:pPr>
            <w:r>
              <w:rPr>
                <w:b/>
                <w:sz w:val="19"/>
              </w:rPr>
              <w:t>2. Assign controlled Lot No.; count pallets, weigh load</w:t>
            </w:r>
          </w:p>
          <w:p w14:paraId="09A166AA">
            <w:pPr>
              <w:jc w:val="center"/>
            </w:pPr>
            <w:r>
              <w:rPr>
                <w:b/>
                <w:color w:val="8A1A1A"/>
                <w:sz w:val="17"/>
              </w:rPr>
              <w:t>📋 FRM-REC-001</w:t>
            </w:r>
          </w:p>
        </w:tc>
      </w:tr>
      <w:tr w14:paraId="29421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35D45648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1B7F1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1BFD7372">
            <w:pPr>
              <w:jc w:val="center"/>
            </w:pPr>
            <w:r>
              <w:rPr>
                <w:b/>
                <w:sz w:val="19"/>
              </w:rPr>
              <w:t>3. Screen for data-bearing media &amp; focus materials</w:t>
            </w:r>
          </w:p>
          <w:p w14:paraId="4781F522">
            <w:pPr>
              <w:jc w:val="center"/>
            </w:pPr>
            <w:r>
              <w:rPr>
                <w:b/>
                <w:color w:val="8A1A1A"/>
                <w:sz w:val="17"/>
              </w:rPr>
              <w:t>📋 FRM-REC-001</w:t>
            </w:r>
          </w:p>
        </w:tc>
      </w:tr>
      <w:tr w14:paraId="2C414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268AC307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1C393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457D054F">
            <w:pPr>
              <w:jc w:val="center"/>
            </w:pPr>
            <w:r>
              <w:rPr>
                <w:b/>
                <w:sz w:val="19"/>
              </w:rPr>
              <w:t>4. Route the lot (Asset Control / Dismantling / FM Storage / Data Security)</w:t>
            </w:r>
          </w:p>
          <w:p w14:paraId="0CFF1E3C">
            <w:pPr>
              <w:jc w:val="center"/>
            </w:pPr>
            <w:r>
              <w:rPr>
                <w:b/>
                <w:color w:val="8A1A1A"/>
                <w:sz w:val="17"/>
              </w:rPr>
              <w:t>📋 FRM-REC-001</w:t>
            </w:r>
          </w:p>
        </w:tc>
      </w:tr>
    </w:tbl>
    <w:p w14:paraId="18185A28"/>
    <w:p w14:paraId="3B5E50B8">
      <w:r>
        <w:rPr>
          <w:color w:val="5A6472"/>
          <w:sz w:val="17"/>
        </w:rPr>
        <w:t>↳ Damaged or unsecured load → FRM-REC-003 Incoming Damage Report + auto Nonconforming record (FRM-QC-002).</w:t>
      </w:r>
    </w:p>
    <w:p w14:paraId="44425E45">
      <w:r>
        <w:rPr>
          <w:color w:val="5A6472"/>
          <w:sz w:val="17"/>
        </w:rPr>
        <w:t>↳ Data-bearing media 'yes' → auto Data Security log (FRM-HDD-SEC-001) — do not create manually.</w:t>
      </w:r>
    </w:p>
    <w:p w14:paraId="7C16BD5A">
      <w:r>
        <w:rPr>
          <w:color w:val="5A6472"/>
          <w:sz w:val="17"/>
        </w:rPr>
        <w:t>↳ Focus materials present → auto FM inventory (FRM-R2-FM-001).</w:t>
      </w:r>
    </w:p>
    <w:p w14:paraId="2D77259D">
      <w:r>
        <w:rPr>
          <w:color w:val="5A6472"/>
          <w:sz w:val="17"/>
        </w:rPr>
        <w:t>↳ Customer return → FRM-REC-004 Customer Return Receiving Form.</w:t>
      </w:r>
    </w:p>
    <w:p w14:paraId="2694BDFA"/>
    <w:p w14:paraId="5E0B480E">
      <w:r>
        <w:rPr>
          <w:i/>
          <w:color w:val="5A6472"/>
          <w:sz w:val="16"/>
        </w:rPr>
        <w:t>Source documents: OP receiving practice · R2v3 Core 5/6 · MFI-001 §A</w:t>
      </w:r>
    </w:p>
    <w:p w14:paraId="574133F2">
      <w:r>
        <w:br w:type="page"/>
      </w:r>
    </w:p>
    <w:p w14:paraId="06213E18">
      <w:pPr>
        <w:pStyle w:val="4"/>
      </w:pPr>
      <w:r>
        <w:t>SOP-B — Asset Registration &amp; Movement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B2FC354"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7FDBB85A">
            <w:pPr>
              <w:jc w:val="center"/>
            </w:pPr>
            <w:r>
              <w:rPr>
                <w:b/>
                <w:sz w:val="19"/>
              </w:rPr>
              <w:t>1. Register each unit: Asset ID, make/model, serial, condition grade</w:t>
            </w:r>
          </w:p>
          <w:p w14:paraId="376A0E8E">
            <w:pPr>
              <w:jc w:val="center"/>
            </w:pPr>
            <w:r>
              <w:rPr>
                <w:b/>
                <w:color w:val="8A1A1A"/>
                <w:sz w:val="17"/>
              </w:rPr>
              <w:t>📋 FRM-AST-INV-001</w:t>
            </w:r>
          </w:p>
        </w:tc>
      </w:tr>
      <w:tr w14:paraId="7F0DA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31F067ED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64D39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2FEB44AF">
            <w:pPr>
              <w:jc w:val="center"/>
            </w:pPr>
            <w:r>
              <w:rPr>
                <w:b/>
                <w:sz w:val="19"/>
              </w:rPr>
              <w:t>2. Apply the asset label to the unit</w:t>
            </w:r>
          </w:p>
          <w:p w14:paraId="7AF25CDA">
            <w:pPr>
              <w:jc w:val="center"/>
            </w:pPr>
            <w:r>
              <w:rPr>
                <w:b/>
                <w:color w:val="8A1A1A"/>
                <w:sz w:val="17"/>
              </w:rPr>
              <w:t>📋 FRM-AST-INV-002</w:t>
            </w:r>
          </w:p>
        </w:tc>
      </w:tr>
      <w:tr w14:paraId="2D6AA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5E8A06EB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76434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169F2DA9">
            <w:pPr>
              <w:jc w:val="center"/>
            </w:pPr>
            <w:r>
              <w:rPr>
                <w:b/>
                <w:sz w:val="19"/>
              </w:rPr>
              <w:t>3. Putaway — record the map storage location (aisle-bay-level)</w:t>
            </w:r>
          </w:p>
          <w:p w14:paraId="47116CF5">
            <w:pPr>
              <w:jc w:val="center"/>
            </w:pPr>
            <w:r>
              <w:rPr>
                <w:b/>
                <w:color w:val="8A1A1A"/>
                <w:sz w:val="17"/>
              </w:rPr>
              <w:t>📋 FRM-AST-INV-001</w:t>
            </w:r>
          </w:p>
        </w:tc>
      </w:tr>
      <w:tr w14:paraId="70FE0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7E6A0C31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3CAAF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5C6508DF">
            <w:pPr>
              <w:jc w:val="center"/>
            </w:pPr>
            <w:r>
              <w:rPr>
                <w:b/>
                <w:sz w:val="19"/>
              </w:rPr>
              <w:t>4. Every later move / adjustment is logged</w:t>
            </w:r>
          </w:p>
          <w:p w14:paraId="2AE9AA9B">
            <w:pPr>
              <w:jc w:val="center"/>
            </w:pPr>
            <w:r>
              <w:rPr>
                <w:b/>
                <w:color w:val="8A1A1A"/>
                <w:sz w:val="17"/>
              </w:rPr>
              <w:t>📋 FRM-AST-INV-003 / FRM-AST-INV-004</w:t>
            </w:r>
          </w:p>
        </w:tc>
      </w:tr>
    </w:tbl>
    <w:p w14:paraId="7D3D2CB3"/>
    <w:p w14:paraId="1F0B1B0D">
      <w:r>
        <w:rPr>
          <w:color w:val="5A6472"/>
          <w:sz w:val="17"/>
        </w:rPr>
        <w:t>↳ Storage locations MUST come from the Inventory Map picker — free-typed codes are audit findings.</w:t>
      </w:r>
    </w:p>
    <w:p w14:paraId="5F6D410C"/>
    <w:p w14:paraId="3F58F2EC">
      <w:r>
        <w:rPr>
          <w:i/>
          <w:color w:val="5A6472"/>
          <w:sz w:val="16"/>
        </w:rPr>
        <w:t>Source documents: R2v3 Core 5 Tracking Throughput · MFI-001 §B</w:t>
      </w:r>
    </w:p>
    <w:p w14:paraId="6D7C7B89">
      <w:r>
        <w:br w:type="page"/>
      </w:r>
    </w:p>
    <w:p w14:paraId="581A3F04">
      <w:pPr>
        <w:pStyle w:val="4"/>
      </w:pPr>
      <w:r>
        <w:t>SOP-C — Chromebook Testing, Repair, Cleaning &amp; Final QC (two-stage)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DA9A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1A3DA503">
            <w:pPr>
              <w:jc w:val="center"/>
            </w:pPr>
            <w:r>
              <w:rPr>
                <w:b/>
                <w:sz w:val="19"/>
              </w:rPr>
              <w:t>1. Pre-test safety screen (ESD, battery swelling, liquid damage) + pre-cleaning damage inspection</w:t>
            </w:r>
          </w:p>
          <w:p w14:paraId="3CA6D0A3">
            <w:pPr>
              <w:jc w:val="center"/>
            </w:pPr>
            <w:r>
              <w:rPr>
                <w:b/>
                <w:color w:val="8A1A1A"/>
                <w:sz w:val="17"/>
              </w:rPr>
              <w:t>📋 FRM-CHR-TEST-001</w:t>
            </w:r>
          </w:p>
        </w:tc>
      </w:tr>
      <w:tr w14:paraId="601D8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6461DA04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473A5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55A56DB9">
            <w:pPr>
              <w:jc w:val="center"/>
            </w:pPr>
            <w:r>
              <w:rPr>
                <w:b/>
                <w:sz w:val="19"/>
              </w:rPr>
              <w:t>2. Functional test checklist (keyboard, display, Wi-Fi, battery…) &amp; burn-in when required</w:t>
            </w:r>
          </w:p>
          <w:p w14:paraId="13271E4B">
            <w:pPr>
              <w:jc w:val="center"/>
            </w:pPr>
            <w:r>
              <w:rPr>
                <w:b/>
                <w:color w:val="8A1A1A"/>
                <w:sz w:val="17"/>
              </w:rPr>
              <w:t>📋 FRM-CHR-TEST-002 / FRM-CHR-TEST-003</w:t>
            </w:r>
          </w:p>
        </w:tc>
      </w:tr>
      <w:tr w14:paraId="09B95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717A6E3E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4A1DD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67A8173A">
            <w:pPr>
              <w:jc w:val="center"/>
            </w:pPr>
            <w:r>
              <w:rPr>
                <w:b/>
                <w:sz w:val="19"/>
              </w:rPr>
              <w:t>3. Repairs &amp; parts; Powerwash reset; verify AUE and enterprise-enrollment lock</w:t>
            </w:r>
          </w:p>
          <w:p w14:paraId="767F922A">
            <w:pPr>
              <w:jc w:val="center"/>
            </w:pPr>
            <w:r>
              <w:rPr>
                <w:b/>
                <w:color w:val="8A1A1A"/>
                <w:sz w:val="17"/>
              </w:rPr>
              <w:t>📋 FRM-CHR-TEST-001</w:t>
            </w:r>
          </w:p>
        </w:tc>
      </w:tr>
      <w:tr w14:paraId="6DF29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3D8B7176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26A9D6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068FDD6D">
            <w:pPr>
              <w:jc w:val="center"/>
            </w:pPr>
            <w:r>
              <w:rPr>
                <w:b/>
                <w:sz w:val="19"/>
              </w:rPr>
              <w:t>4. Data sanitization completed and documented</w:t>
            </w:r>
          </w:p>
          <w:p w14:paraId="0AACA264">
            <w:pPr>
              <w:jc w:val="center"/>
            </w:pPr>
            <w:r>
              <w:rPr>
                <w:b/>
                <w:color w:val="8A1A1A"/>
                <w:sz w:val="17"/>
              </w:rPr>
              <w:t>📋 WIPE-004 / FRM-DATA-WIPE-006</w:t>
            </w:r>
          </w:p>
        </w:tc>
      </w:tr>
      <w:tr w14:paraId="6CFCD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3D09E4F2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17B14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3ED87E34">
            <w:pPr>
              <w:jc w:val="center"/>
            </w:pPr>
            <w:r>
              <w:rPr>
                <w:b/>
                <w:sz w:val="19"/>
              </w:rPr>
              <w:t>5. Cleaning &amp; cosmetic prep; assign cosmetic grade</w:t>
            </w:r>
          </w:p>
          <w:p w14:paraId="5C2C2B7B">
            <w:pPr>
              <w:jc w:val="center"/>
            </w:pPr>
            <w:r>
              <w:rPr>
                <w:b/>
                <w:color w:val="8A1A1A"/>
                <w:sz w:val="17"/>
              </w:rPr>
              <w:t>📋 FRM-CHR-TEST-004</w:t>
            </w:r>
          </w:p>
        </w:tc>
      </w:tr>
      <w:tr w14:paraId="31D04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69E0A1D5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24454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2A372AAB">
            <w:pPr>
              <w:jc w:val="center"/>
            </w:pPr>
            <w:r>
              <w:rPr>
                <w:b/>
                <w:sz w:val="19"/>
              </w:rPr>
              <w:t>6. FINAL QC by an INDEPENDENT inspector (not the repair/cleaning tech) → release</w:t>
            </w:r>
          </w:p>
          <w:p w14:paraId="6C18AEC8">
            <w:pPr>
              <w:jc w:val="center"/>
            </w:pPr>
            <w:r>
              <w:rPr>
                <w:b/>
                <w:color w:val="8A1A1A"/>
                <w:sz w:val="17"/>
              </w:rPr>
              <w:t>📋 FRM-QC-001 / FRM-CHR-TEST-005</w:t>
            </w:r>
          </w:p>
        </w:tc>
      </w:tr>
    </w:tbl>
    <w:p w14:paraId="5EF54B14"/>
    <w:p w14:paraId="2BFDEC01">
      <w:r>
        <w:rPr>
          <w:color w:val="5A6472"/>
          <w:sz w:val="17"/>
        </w:rPr>
        <w:t>↳ Enterprise-locked or no-power unit → Spare Parts harvest (FRM-SPARE-001); fully-harvested carcass → recycle intake (FRM-RCY-001).</w:t>
      </w:r>
    </w:p>
    <w:p w14:paraId="560962E2">
      <w:r>
        <w:rPr>
          <w:color w:val="5A6472"/>
          <w:sz w:val="17"/>
        </w:rPr>
        <w:t>↳ Final QC reject → auto Nonconforming Product Report (FRM-QC-002); disposition per SOP-H.</w:t>
      </w:r>
    </w:p>
    <w:p w14:paraId="5F6942C3">
      <w:r>
        <w:rPr>
          <w:color w:val="5A6472"/>
          <w:sz w:val="17"/>
        </w:rPr>
        <w:t>↳ Reuse categorization &amp; counterfeit screening per R2v3 Core 6: FRM-REU-001 / FRM-REU-002.</w:t>
      </w:r>
    </w:p>
    <w:p w14:paraId="12B48E3A"/>
    <w:p w14:paraId="2FBF30AD">
      <w:r>
        <w:rPr>
          <w:i/>
          <w:color w:val="5A6472"/>
          <w:sz w:val="16"/>
        </w:rPr>
        <w:t>Source documents: WM-CHR-001 Worker Manual · R2v3 App. C · MFI-001 §C/§J</w:t>
      </w:r>
    </w:p>
    <w:p w14:paraId="34C70394">
      <w:r>
        <w:br w:type="page"/>
      </w:r>
    </w:p>
    <w:p w14:paraId="021CEC8D">
      <w:pPr>
        <w:pStyle w:val="4"/>
      </w:pPr>
      <w:r>
        <w:t>SOP-D — Desktop Dismantling &amp; Material Segregation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9311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75FDDAB0">
            <w:pPr>
              <w:jc w:val="center"/>
            </w:pPr>
            <w:r>
              <w:rPr>
                <w:b/>
                <w:sz w:val="19"/>
              </w:rPr>
              <w:t>1. Dismantle unit; remove data-bearing media FIRST</w:t>
            </w:r>
          </w:p>
          <w:p w14:paraId="23885101">
            <w:pPr>
              <w:jc w:val="center"/>
            </w:pPr>
            <w:r>
              <w:rPr>
                <w:b/>
                <w:color w:val="8A1A1A"/>
                <w:sz w:val="17"/>
              </w:rPr>
              <w:t>📋 FRM-DTK-DIS-001</w:t>
            </w:r>
          </w:p>
        </w:tc>
      </w:tr>
      <w:tr w14:paraId="24DD6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50A51CAC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5D1EA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096A74F2">
            <w:pPr>
              <w:jc w:val="center"/>
            </w:pPr>
            <w:r>
              <w:rPr>
                <w:b/>
                <w:sz w:val="19"/>
              </w:rPr>
              <w:t>2. Media removed → secure tote → Data Security log</w:t>
            </w:r>
          </w:p>
          <w:p w14:paraId="2C9FAC45">
            <w:pPr>
              <w:jc w:val="center"/>
            </w:pPr>
            <w:r>
              <w:rPr>
                <w:b/>
                <w:color w:val="8A1A1A"/>
                <w:sz w:val="17"/>
              </w:rPr>
              <w:t>📋 FRM-HDD-SEC-001 (auto)</w:t>
            </w:r>
          </w:p>
        </w:tc>
      </w:tr>
      <w:tr w14:paraId="4D0B9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79D72A12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2A357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11CA64B6">
            <w:pPr>
              <w:jc w:val="center"/>
            </w:pPr>
            <w:r>
              <w:rPr>
                <w:b/>
                <w:sz w:val="19"/>
              </w:rPr>
              <w:t>3. Segregate materials (metals, plastics, PCB, FM)</w:t>
            </w:r>
          </w:p>
          <w:p w14:paraId="5D4062BD">
            <w:pPr>
              <w:jc w:val="center"/>
            </w:pPr>
            <w:r>
              <w:rPr>
                <w:b/>
                <w:color w:val="8A1A1A"/>
                <w:sz w:val="17"/>
              </w:rPr>
              <w:t>📋 FRM-DTK-DIS-002</w:t>
            </w:r>
          </w:p>
        </w:tc>
      </w:tr>
      <w:tr w14:paraId="032BE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2E2AAADD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0AC98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4B312EB2">
            <w:pPr>
              <w:jc w:val="center"/>
            </w:pPr>
            <w:r>
              <w:rPr>
                <w:b/>
                <w:sz w:val="19"/>
              </w:rPr>
              <w:t>4. Inspect reusable parts; record scrap</w:t>
            </w:r>
          </w:p>
          <w:p w14:paraId="7DE679BE">
            <w:pPr>
              <w:jc w:val="center"/>
            </w:pPr>
            <w:r>
              <w:rPr>
                <w:b/>
                <w:color w:val="8A1A1A"/>
                <w:sz w:val="17"/>
              </w:rPr>
              <w:t>📋 FRM-DTK-DIS-003 / FRM-DTK-DIS-004</w:t>
            </w:r>
          </w:p>
        </w:tc>
      </w:tr>
    </w:tbl>
    <w:p w14:paraId="10301227"/>
    <w:p w14:paraId="79F14F35">
      <w:r>
        <w:rPr>
          <w:color w:val="5A6472"/>
          <w:sz w:val="17"/>
        </w:rPr>
        <w:t>↳ PCBs and other focus materials go ONLY to designated FM storage — never general waste (R2v3 Core 8).</w:t>
      </w:r>
    </w:p>
    <w:p w14:paraId="3B1DC23E"/>
    <w:p w14:paraId="34E71918">
      <w:r>
        <w:rPr>
          <w:i/>
          <w:color w:val="5A6472"/>
          <w:sz w:val="16"/>
        </w:rPr>
        <w:t>Source documents: MFI-001 §D · R2v3 Core 6</w:t>
      </w:r>
    </w:p>
    <w:p w14:paraId="642AFCAD">
      <w:r>
        <w:br w:type="page"/>
      </w:r>
    </w:p>
    <w:p w14:paraId="7D928D40">
      <w:pPr>
        <w:pStyle w:val="4"/>
      </w:pPr>
      <w:r>
        <w:t>SOP-E — Data Security &amp; Outsourced Sanitization Chain of Custody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1C09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2B2ECBA0">
            <w:pPr>
              <w:jc w:val="center"/>
            </w:pPr>
            <w:r>
              <w:rPr>
                <w:b/>
                <w:sz w:val="19"/>
              </w:rPr>
              <w:t>1. Every data-bearing device enters the security log at discovery (receiving / dismantling / returns)</w:t>
            </w:r>
          </w:p>
          <w:p w14:paraId="7E52E71E">
            <w:pPr>
              <w:jc w:val="center"/>
            </w:pPr>
            <w:r>
              <w:rPr>
                <w:b/>
                <w:color w:val="8A1A1A"/>
                <w:sz w:val="17"/>
              </w:rPr>
              <w:t>📋 FRM-HDD-SEC-001</w:t>
            </w:r>
          </w:p>
        </w:tc>
      </w:tr>
      <w:tr w14:paraId="2E63B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14664B6C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65F704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4472F458">
            <w:pPr>
              <w:jc w:val="center"/>
            </w:pPr>
            <w:r>
              <w:rPr>
                <w:b/>
                <w:sz w:val="19"/>
              </w:rPr>
              <w:t>2. Store in locked cage; log every access; inspect locks on schedule</w:t>
            </w:r>
          </w:p>
          <w:p w14:paraId="39946670">
            <w:pPr>
              <w:jc w:val="center"/>
            </w:pPr>
            <w:r>
              <w:rPr>
                <w:b/>
                <w:color w:val="8A1A1A"/>
                <w:sz w:val="17"/>
              </w:rPr>
              <w:t>📋 FRM-HDD-SEC-002 / FRM-HDD-SEC-003</w:t>
            </w:r>
          </w:p>
        </w:tc>
      </w:tr>
      <w:tr w14:paraId="1D452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436B5C7C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5C638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39DA7021">
            <w:pPr>
              <w:jc w:val="center"/>
            </w:pPr>
            <w:r>
              <w:rPr>
                <w:b/>
                <w:sz w:val="19"/>
              </w:rPr>
              <w:t>3. Transfer to sanitization vendor under chain of custody with shipment manifest</w:t>
            </w:r>
          </w:p>
          <w:p w14:paraId="3E9FBE9C">
            <w:pPr>
              <w:jc w:val="center"/>
            </w:pPr>
            <w:r>
              <w:rPr>
                <w:b/>
                <w:color w:val="8A1A1A"/>
                <w:sz w:val="17"/>
              </w:rPr>
              <w:t>📋 FRM-DATA-WIPE-001/002/003</w:t>
            </w:r>
          </w:p>
        </w:tc>
      </w:tr>
      <w:tr w14:paraId="73FED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51B364EB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0BF0B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1A2382B4">
            <w:pPr>
              <w:jc w:val="center"/>
            </w:pPr>
            <w:r>
              <w:rPr>
                <w:b/>
                <w:sz w:val="19"/>
              </w:rPr>
              <w:t>4. Verify vendor certificate; retain sanitization records</w:t>
            </w:r>
          </w:p>
          <w:p w14:paraId="0677887A">
            <w:pPr>
              <w:jc w:val="center"/>
            </w:pPr>
            <w:r>
              <w:rPr>
                <w:b/>
                <w:color w:val="8A1A1A"/>
                <w:sz w:val="17"/>
              </w:rPr>
              <w:t>📋 FRM-DATA-WIPE-004 / FRM-DATA-WIPE-006</w:t>
            </w:r>
          </w:p>
        </w:tc>
      </w:tr>
    </w:tbl>
    <w:p w14:paraId="3D9FAEA9"/>
    <w:p w14:paraId="600DD025">
      <w:r>
        <w:rPr>
          <w:color w:val="5A6472"/>
          <w:sz w:val="17"/>
        </w:rPr>
        <w:t>↳ ANY missing media → STOP, escalate immediately → FRM-HDD-SEC-004 Missing Media Investigation.</w:t>
      </w:r>
    </w:p>
    <w:p w14:paraId="65C4A7E6">
      <w:r>
        <w:rPr>
          <w:color w:val="5A6472"/>
          <w:sz w:val="17"/>
        </w:rPr>
        <w:t>↳ Sanitization exception → FRM-DATA-WIPE-005.</w:t>
      </w:r>
    </w:p>
    <w:p w14:paraId="095433BC"/>
    <w:p w14:paraId="6425120C">
      <w:r>
        <w:rPr>
          <w:i/>
          <w:color w:val="5A6472"/>
          <w:sz w:val="16"/>
        </w:rPr>
        <w:t>Source documents: R2v3 Core 7 · App. B · MFI-001 §E/§F · DV-002</w:t>
      </w:r>
    </w:p>
    <w:p w14:paraId="50AF36CC">
      <w:r>
        <w:br w:type="page"/>
      </w:r>
    </w:p>
    <w:p w14:paraId="757D52E4">
      <w:pPr>
        <w:pStyle w:val="4"/>
      </w:pPr>
      <w:r>
        <w:t>SOP-F — Focus Material (FM) Management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699F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7E6444BC">
            <w:pPr>
              <w:jc w:val="center"/>
            </w:pPr>
            <w:r>
              <w:rPr>
                <w:b/>
                <w:sz w:val="19"/>
              </w:rPr>
              <w:t>1. Log FM into inventory at receipt or generation (batteries / CRT / PCB / Hg-LCD / solar)</w:t>
            </w:r>
          </w:p>
          <w:p w14:paraId="371D3E26">
            <w:pPr>
              <w:jc w:val="center"/>
            </w:pPr>
            <w:r>
              <w:rPr>
                <w:b/>
                <w:color w:val="8A1A1A"/>
                <w:sz w:val="17"/>
              </w:rPr>
              <w:t>📋 FRM-R2-FM-001</w:t>
            </w:r>
          </w:p>
        </w:tc>
      </w:tr>
      <w:tr w14:paraId="3D747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49EBE2DE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4BD9B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2B0671EB">
            <w:pPr>
              <w:jc w:val="center"/>
            </w:pPr>
            <w:r>
              <w:rPr>
                <w:b/>
                <w:sz w:val="19"/>
              </w:rPr>
              <w:t>2. Store in the designated FM area; scheduled storage inspections per material type</w:t>
            </w:r>
          </w:p>
          <w:p w14:paraId="6DC4F59E">
            <w:pPr>
              <w:jc w:val="center"/>
            </w:pPr>
            <w:r>
              <w:rPr>
                <w:b/>
                <w:color w:val="8A1A1A"/>
                <w:sz w:val="17"/>
              </w:rPr>
              <w:t>📋 FRM-R2-FM-002…006</w:t>
            </w:r>
          </w:p>
        </w:tc>
      </w:tr>
      <w:tr w14:paraId="4F01C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72927403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16FFF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5071ED0D">
            <w:pPr>
              <w:jc w:val="center"/>
            </w:pPr>
            <w:r>
              <w:rPr>
                <w:b/>
                <w:sz w:val="19"/>
              </w:rPr>
              <w:t>3. Ship ONLY to verified downstream vendors (R2v3 App. A chain)</w:t>
            </w:r>
          </w:p>
          <w:p w14:paraId="1D03CA3B">
            <w:pPr>
              <w:jc w:val="center"/>
            </w:pPr>
            <w:r>
              <w:rPr>
                <w:b/>
                <w:color w:val="8A1A1A"/>
                <w:sz w:val="17"/>
              </w:rPr>
              <w:t>📋 FRM-R2-FM-007</w:t>
            </w:r>
          </w:p>
        </w:tc>
      </w:tr>
      <w:tr w14:paraId="66C26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0A6377F9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2114B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2E498E96">
            <w:pPr>
              <w:jc w:val="center"/>
            </w:pPr>
            <w:r>
              <w:rPr>
                <w:b/>
                <w:sz w:val="19"/>
              </w:rPr>
              <w:t>4. Track downstream vendor conformance</w:t>
            </w:r>
          </w:p>
          <w:p w14:paraId="19D155B7">
            <w:pPr>
              <w:jc w:val="center"/>
            </w:pPr>
            <w:r>
              <w:rPr>
                <w:b/>
                <w:color w:val="8A1A1A"/>
                <w:sz w:val="17"/>
              </w:rPr>
              <w:t>📋 FRM-R2-FM-008 / DV-001</w:t>
            </w:r>
          </w:p>
        </w:tc>
      </w:tr>
    </w:tbl>
    <w:p w14:paraId="72DC517F"/>
    <w:p w14:paraId="4126F476">
      <w:r>
        <w:rPr>
          <w:color w:val="5A6472"/>
          <w:sz w:val="17"/>
        </w:rPr>
        <w:t>↳ Swollen/damaged batteries: quarantine immediately, notify EHS (OP-001 Battery Recycling Process).</w:t>
      </w:r>
    </w:p>
    <w:p w14:paraId="7743FAFC">
      <w:r>
        <w:rPr>
          <w:color w:val="5A6472"/>
          <w:sz w:val="17"/>
        </w:rPr>
        <w:t>↳ Handling SOPs: OP-001 batteries · OP-002 CRT · OP-003 PCB · OP-004 Hg-LCD · OP-005 solar PV.</w:t>
      </w:r>
    </w:p>
    <w:p w14:paraId="09E40800"/>
    <w:p w14:paraId="560187BB">
      <w:r>
        <w:rPr>
          <w:i/>
          <w:color w:val="5A6472"/>
          <w:sz w:val="16"/>
        </w:rPr>
        <w:t>Source documents: OP-001…OP-005 SOPs · R2v3 Core 8 · MFI-001 §G</w:t>
      </w:r>
    </w:p>
    <w:p w14:paraId="0EC495AE">
      <w:r>
        <w:br w:type="page"/>
      </w:r>
    </w:p>
    <w:p w14:paraId="78A2C0E3">
      <w:pPr>
        <w:pStyle w:val="4"/>
      </w:pPr>
      <w:r>
        <w:t>SOP-G — Warehouse Care &amp; Outbound Shipping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347E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6B1704CC">
            <w:pPr>
              <w:jc w:val="center"/>
            </w:pPr>
            <w:r>
              <w:rPr>
                <w:b/>
                <w:sz w:val="19"/>
              </w:rPr>
              <w:t>1. Daily warehouse &amp; controlled-zone inspections (no forklift in controlled zone — OP-006)</w:t>
            </w:r>
          </w:p>
          <w:p w14:paraId="227DA6D6">
            <w:pPr>
              <w:jc w:val="center"/>
            </w:pPr>
            <w:r>
              <w:rPr>
                <w:b/>
                <w:color w:val="8A1A1A"/>
                <w:sz w:val="17"/>
              </w:rPr>
              <w:t>📋 FRM-WHS-001/002/003</w:t>
            </w:r>
          </w:p>
        </w:tc>
      </w:tr>
      <w:tr w14:paraId="1C8BC9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6172539D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508F8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76AE1711">
            <w:pPr>
              <w:jc w:val="center"/>
            </w:pPr>
            <w:r>
              <w:rPr>
                <w:b/>
                <w:sz w:val="19"/>
              </w:rPr>
              <w:t>2. Housekeeping, temperature and pest logs; end-of-shift clean-up (OP-007)</w:t>
            </w:r>
          </w:p>
          <w:p w14:paraId="63F86007">
            <w:pPr>
              <w:jc w:val="center"/>
            </w:pPr>
            <w:r>
              <w:rPr>
                <w:b/>
                <w:color w:val="8A1A1A"/>
                <w:sz w:val="17"/>
              </w:rPr>
              <w:t>📋 FRM-WHS-004/005/006</w:t>
            </w:r>
          </w:p>
        </w:tc>
      </w:tr>
      <w:tr w14:paraId="5F849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2A19F42D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365D2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68B25E69">
            <w:pPr>
              <w:jc w:val="center"/>
            </w:pPr>
            <w:r>
              <w:rPr>
                <w:b/>
                <w:sz w:val="19"/>
              </w:rPr>
              <w:t>3. Pack order; complete packing checklist</w:t>
            </w:r>
          </w:p>
          <w:p w14:paraId="2DCC24E3">
            <w:pPr>
              <w:jc w:val="center"/>
            </w:pPr>
            <w:r>
              <w:rPr>
                <w:b/>
                <w:color w:val="8A1A1A"/>
                <w:sz w:val="17"/>
              </w:rPr>
              <w:t>📋 FRM-SHP-002</w:t>
            </w:r>
          </w:p>
        </w:tc>
      </w:tr>
      <w:tr w14:paraId="7E19D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7DD5B6F0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05DAD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60A50DDC">
            <w:pPr>
              <w:jc w:val="center"/>
            </w:pPr>
            <w:r>
              <w:rPr>
                <w:b/>
                <w:sz w:val="19"/>
              </w:rPr>
              <w:t>4. Outgoing inspection → shipment record → carrier release</w:t>
            </w:r>
          </w:p>
          <w:p w14:paraId="1CE51ED1">
            <w:pPr>
              <w:jc w:val="center"/>
            </w:pPr>
            <w:r>
              <w:rPr>
                <w:b/>
                <w:color w:val="8A1A1A"/>
                <w:sz w:val="17"/>
              </w:rPr>
              <w:t>📋 FRM-SHP-003 / FRM-SHP-001 / FRM-SHP-004</w:t>
            </w:r>
          </w:p>
        </w:tc>
      </w:tr>
    </w:tbl>
    <w:p w14:paraId="2E2667A8"/>
    <w:p w14:paraId="440DC4DD">
      <w:r>
        <w:rPr>
          <w:color w:val="5A6472"/>
          <w:sz w:val="17"/>
        </w:rPr>
        <w:t>↳ FM shipments additionally require FRM-R2-FM-007 manifest (SOP-F).</w:t>
      </w:r>
    </w:p>
    <w:p w14:paraId="45B59821"/>
    <w:p w14:paraId="33259D2D">
      <w:r>
        <w:rPr>
          <w:i/>
          <w:color w:val="5A6472"/>
          <w:sz w:val="16"/>
        </w:rPr>
        <w:t>Source documents: OP-006/OP-007 · R2v3 Core 9/10 · MFI-001 §H/§I</w:t>
      </w:r>
    </w:p>
    <w:p w14:paraId="7E6566A8">
      <w:r>
        <w:br w:type="page"/>
      </w:r>
    </w:p>
    <w:p w14:paraId="32D223AA">
      <w:pPr>
        <w:pStyle w:val="4"/>
      </w:pPr>
      <w:r>
        <w:t>SOP-H — Nonconformity, Complaint &amp; CAPA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7734B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65202D0A">
            <w:pPr>
              <w:jc w:val="center"/>
            </w:pPr>
            <w:r>
              <w:rPr>
                <w:b/>
                <w:sz w:val="19"/>
              </w:rPr>
              <w:t>1. Detect nonconforming output (QC reject, damage, process deviation) → contain &amp; segregate</w:t>
            </w:r>
          </w:p>
          <w:p w14:paraId="663F3594">
            <w:pPr>
              <w:jc w:val="center"/>
            </w:pPr>
            <w:r>
              <w:rPr>
                <w:b/>
                <w:color w:val="8A1A1A"/>
                <w:sz w:val="17"/>
              </w:rPr>
              <w:t>📋 FRM-QC-002</w:t>
            </w:r>
          </w:p>
        </w:tc>
      </w:tr>
      <w:tr w14:paraId="1F350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4D6DD99F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2F54D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575DC8AB">
            <w:pPr>
              <w:jc w:val="center"/>
            </w:pPr>
            <w:r>
              <w:rPr>
                <w:b/>
                <w:sz w:val="19"/>
              </w:rPr>
              <w:t>2. Customer complaint received → log and link</w:t>
            </w:r>
          </w:p>
          <w:p w14:paraId="7110EFF0">
            <w:pPr>
              <w:jc w:val="center"/>
            </w:pPr>
            <w:r>
              <w:rPr>
                <w:b/>
                <w:color w:val="8A1A1A"/>
                <w:sz w:val="17"/>
              </w:rPr>
              <w:t>📋 FRM-QC-003</w:t>
            </w:r>
          </w:p>
        </w:tc>
      </w:tr>
      <w:tr w14:paraId="5C91F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05BFDD79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0AC02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368BA7C3">
            <w:pPr>
              <w:jc w:val="center"/>
            </w:pPr>
            <w:r>
              <w:rPr>
                <w:b/>
                <w:sz w:val="19"/>
              </w:rPr>
              <w:t>3. Root-cause analysis → corrective action request</w:t>
            </w:r>
          </w:p>
          <w:p w14:paraId="76E2B40C">
            <w:pPr>
              <w:jc w:val="center"/>
            </w:pPr>
            <w:r>
              <w:rPr>
                <w:b/>
                <w:color w:val="8A1A1A"/>
                <w:sz w:val="17"/>
              </w:rPr>
              <w:t>📋 FRM-QC-004 (CAR)</w:t>
            </w:r>
          </w:p>
        </w:tc>
      </w:tr>
      <w:tr w14:paraId="2AC84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35F6A093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09061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0A4C5BC5">
            <w:pPr>
              <w:jc w:val="center"/>
            </w:pPr>
            <w:r>
              <w:rPr>
                <w:b/>
                <w:sz w:val="19"/>
              </w:rPr>
              <w:t>4. Preventive action where risk warrants; verify effectiveness; management review</w:t>
            </w:r>
          </w:p>
          <w:p w14:paraId="1F84B4F0">
            <w:pPr>
              <w:jc w:val="center"/>
            </w:pPr>
            <w:r>
              <w:rPr>
                <w:b/>
                <w:color w:val="8A1A1A"/>
                <w:sz w:val="17"/>
              </w:rPr>
              <w:t>📋 FRM-QC-005 / FRM-QC-009</w:t>
            </w:r>
          </w:p>
        </w:tc>
      </w:tr>
    </w:tbl>
    <w:p w14:paraId="206E6E96"/>
    <w:p w14:paraId="20A9CE1F">
      <w:r>
        <w:rPr>
          <w:color w:val="5A6472"/>
          <w:sz w:val="17"/>
        </w:rPr>
        <w:t>↳ Disposition options recorded on FRM-QC-002: rework / spare parts (FRM-SPARE-001) / recycle (FRM-RCY-001).</w:t>
      </w:r>
    </w:p>
    <w:p w14:paraId="4DA4DE74"/>
    <w:p w14:paraId="69EEAE9D">
      <w:r>
        <w:rPr>
          <w:i/>
          <w:color w:val="5A6472"/>
          <w:sz w:val="16"/>
        </w:rPr>
        <w:t>Source documents: IM-001 Nonconformity &amp; Corrective Action · ISO 9001 §8.7/§10.2</w:t>
      </w:r>
    </w:p>
    <w:p w14:paraId="2667ED7A">
      <w:r>
        <w:br w:type="page"/>
      </w:r>
    </w:p>
    <w:p w14:paraId="5F3A97A4">
      <w:pPr>
        <w:pStyle w:val="4"/>
      </w:pPr>
      <w:r>
        <w:t>SOP-I — Safety Incident &amp; Emergency Response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3442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01C96E26">
            <w:pPr>
              <w:jc w:val="center"/>
            </w:pPr>
            <w:r>
              <w:rPr>
                <w:b/>
                <w:sz w:val="19"/>
              </w:rPr>
              <w:t>1. Hazard spotted → report immediately</w:t>
            </w:r>
          </w:p>
          <w:p w14:paraId="3B5D99D2">
            <w:pPr>
              <w:jc w:val="center"/>
            </w:pPr>
            <w:r>
              <w:rPr>
                <w:b/>
                <w:color w:val="8A1A1A"/>
                <w:sz w:val="17"/>
              </w:rPr>
              <w:t>📋 FRM-SAF-001 / FRM-SAF-007</w:t>
            </w:r>
          </w:p>
        </w:tc>
      </w:tr>
      <w:tr w14:paraId="701D8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41782CDA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0AFB1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76F5E31E">
            <w:pPr>
              <w:jc w:val="center"/>
            </w:pPr>
            <w:r>
              <w:rPr>
                <w:b/>
                <w:sz w:val="19"/>
              </w:rPr>
              <w:t>2. Injury: first aid FIRST, then record treatment</w:t>
            </w:r>
          </w:p>
          <w:p w14:paraId="234ED3DF">
            <w:pPr>
              <w:jc w:val="center"/>
            </w:pPr>
            <w:r>
              <w:rPr>
                <w:b/>
                <w:color w:val="8A1A1A"/>
                <w:sz w:val="17"/>
              </w:rPr>
              <w:t>📋 FRM-SAF-005</w:t>
            </w:r>
          </w:p>
        </w:tc>
      </w:tr>
      <w:tr w14:paraId="3685D9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265931CA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60CBB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098FF33E">
            <w:pPr>
              <w:jc w:val="center"/>
            </w:pPr>
            <w:r>
              <w:rPr>
                <w:b/>
                <w:sz w:val="19"/>
              </w:rPr>
              <w:t>3. Supervisor investigates the incident</w:t>
            </w:r>
          </w:p>
          <w:p w14:paraId="5D12595C">
            <w:pPr>
              <w:jc w:val="center"/>
            </w:pPr>
            <w:r>
              <w:rPr>
                <w:b/>
                <w:color w:val="8A1A1A"/>
                <w:sz w:val="17"/>
              </w:rPr>
              <w:t>📋 FRM-SAF-006</w:t>
            </w:r>
          </w:p>
        </w:tc>
      </w:tr>
      <w:tr w14:paraId="7FF49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75F0B400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74C96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50877620">
            <w:pPr>
              <w:jc w:val="center"/>
            </w:pPr>
            <w:r>
              <w:rPr>
                <w:b/>
                <w:sz w:val="19"/>
              </w:rPr>
              <w:t>4. Risk assessment updated; drills recorded</w:t>
            </w:r>
          </w:p>
          <w:p w14:paraId="6895F09B">
            <w:pPr>
              <w:jc w:val="center"/>
            </w:pPr>
            <w:r>
              <w:rPr>
                <w:b/>
                <w:color w:val="8A1A1A"/>
                <w:sz w:val="17"/>
              </w:rPr>
              <w:t>📋 FRM-SAF-002 / FRM-SAF-008</w:t>
            </w:r>
          </w:p>
        </w:tc>
      </w:tr>
    </w:tbl>
    <w:p w14:paraId="0B08A1D1"/>
    <w:p w14:paraId="42404BDD">
      <w:r>
        <w:rPr>
          <w:color w:val="5A6472"/>
          <w:sz w:val="17"/>
        </w:rPr>
        <w:t>↳ Serious injury/emergency: follow OP-008 notification chain BEFORE paperwork — people first, forms second.</w:t>
      </w:r>
    </w:p>
    <w:p w14:paraId="20EF35EA">
      <w:r>
        <w:rPr>
          <w:color w:val="5A6472"/>
          <w:sz w:val="17"/>
        </w:rPr>
        <w:t>↳ Daily prevention: FRM-SAF-003 safety inspection · FRM-SAF-004 PPE check · FRM-SAF-009 housekeeping · FRM-SAF-010 visitor log.</w:t>
      </w:r>
    </w:p>
    <w:p w14:paraId="381ACFA4"/>
    <w:p w14:paraId="3BB474F4">
      <w:r>
        <w:rPr>
          <w:i/>
          <w:color w:val="5A6472"/>
          <w:sz w:val="16"/>
        </w:rPr>
        <w:t>Source documents: OP-008 Emergency Response · ISO 45001 · MFI-001 §L</w:t>
      </w:r>
    </w:p>
    <w:p w14:paraId="13F60AA4">
      <w:r>
        <w:br w:type="page"/>
      </w:r>
    </w:p>
    <w:p w14:paraId="50D73F79">
      <w:pPr>
        <w:pStyle w:val="4"/>
      </w:pPr>
      <w:r>
        <w:t>SOP-J — Employee Onboarding &amp; Training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7D49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2B5E754E">
            <w:pPr>
              <w:jc w:val="center"/>
            </w:pPr>
            <w:r>
              <w:rPr>
                <w:b/>
                <w:sz w:val="19"/>
              </w:rPr>
              <w:t>1. HR enrolment in the platform (account + badge + face capture) — company selected on multi-company servers</w:t>
            </w:r>
          </w:p>
          <w:p w14:paraId="1CA808CA">
            <w:pPr>
              <w:jc w:val="center"/>
            </w:pPr>
            <w:r>
              <w:rPr>
                <w:b/>
                <w:color w:val="8A1A1A"/>
                <w:sz w:val="17"/>
              </w:rPr>
              <w:t>📋 Employee Enrolment (HR register)</w:t>
            </w:r>
          </w:p>
        </w:tc>
      </w:tr>
      <w:tr w14:paraId="4E9D3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0BDB0E1B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510C3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4E6C9CBC">
            <w:pPr>
              <w:jc w:val="center"/>
            </w:pPr>
            <w:r>
              <w:rPr>
                <w:b/>
                <w:sz w:val="19"/>
              </w:rPr>
              <w:t>2. Orientation checklist completed on day one</w:t>
            </w:r>
          </w:p>
          <w:p w14:paraId="113223BA">
            <w:pPr>
              <w:jc w:val="center"/>
            </w:pPr>
            <w:r>
              <w:rPr>
                <w:b/>
                <w:color w:val="8A1A1A"/>
                <w:sz w:val="17"/>
              </w:rPr>
              <w:t>📋 FRM-HR-003</w:t>
            </w:r>
          </w:p>
        </w:tc>
      </w:tr>
      <w:tr w14:paraId="01477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32A5DE10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300E3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090096B2">
            <w:pPr>
              <w:jc w:val="center"/>
            </w:pPr>
            <w:r>
              <w:rPr>
                <w:b/>
                <w:sz w:val="19"/>
              </w:rPr>
              <w:t>3. Role training delivered and recorded; competency evaluated</w:t>
            </w:r>
          </w:p>
          <w:p w14:paraId="20B09269">
            <w:pPr>
              <w:jc w:val="center"/>
            </w:pPr>
            <w:r>
              <w:rPr>
                <w:b/>
                <w:color w:val="8A1A1A"/>
                <w:sz w:val="17"/>
              </w:rPr>
              <w:t>📋 FRM-HR-001 / FRM-HR-002</w:t>
            </w:r>
          </w:p>
        </w:tc>
      </w:tr>
      <w:tr w14:paraId="7AC16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04AFA648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536BA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4D2E6705">
            <w:pPr>
              <w:jc w:val="center"/>
            </w:pPr>
            <w:r>
              <w:rPr>
                <w:b/>
                <w:sz w:val="19"/>
              </w:rPr>
              <w:t>4. Annual training matrix maintained; policy acknowledgement signed</w:t>
            </w:r>
          </w:p>
          <w:p w14:paraId="16F93C98">
            <w:pPr>
              <w:jc w:val="center"/>
            </w:pPr>
            <w:r>
              <w:rPr>
                <w:b/>
                <w:color w:val="8A1A1A"/>
                <w:sz w:val="17"/>
              </w:rPr>
              <w:t>📋 FRM-HR-004 / FRM-HR-005</w:t>
            </w:r>
          </w:p>
        </w:tc>
      </w:tr>
    </w:tbl>
    <w:p w14:paraId="2830555C"/>
    <w:p w14:paraId="0BA7F1AB">
      <w:r>
        <w:rPr>
          <w:color w:val="5A6472"/>
          <w:sz w:val="17"/>
        </w:rPr>
        <w:t>↳ Conduct, attendance and discipline per LD-004 / LD-005; disputes per LD-002.</w:t>
      </w:r>
    </w:p>
    <w:p w14:paraId="364F4478"/>
    <w:p w14:paraId="6C54EBB1">
      <w:r>
        <w:rPr>
          <w:i/>
          <w:color w:val="5A6472"/>
          <w:sz w:val="16"/>
        </w:rPr>
        <w:t>Source documents: LD-004/LD-005 · MFI-001 §M · ISO 9001 §7.2</w:t>
      </w:r>
    </w:p>
    <w:p w14:paraId="0F9DA151">
      <w:r>
        <w:br w:type="page"/>
      </w:r>
    </w:p>
    <w:p w14:paraId="2270CB16">
      <w:pPr>
        <w:pStyle w:val="2"/>
      </w:pPr>
      <w:r>
        <w:t>5. SOP Source Document Library (Desktop\ISO)</w:t>
      </w:r>
    </w:p>
    <w:p w14:paraId="0E1472AC">
      <w:r>
        <w:t>The controlled documents below govern the flowcharts in Chapter 4. They are retained in the IMS Documentation / IMS Forms library; consult them for the full procedural text. This manual summarizes them for daily execution — the SOP documents prevail on conflict.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5328"/>
        <w:gridCol w:w="2016"/>
      </w:tblGrid>
      <w:tr w14:paraId="0DE84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1A335C"/>
          </w:tcPr>
          <w:p w14:paraId="6B13F1F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w="5328" w:type="dxa"/>
            <w:shd w:val="clear" w:color="auto" w:fill="1A335C"/>
          </w:tcPr>
          <w:p w14:paraId="3BFACAF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Governs</w:t>
            </w:r>
          </w:p>
        </w:tc>
        <w:tc>
          <w:tcPr>
            <w:tcW w:w="2016" w:type="dxa"/>
            <w:shd w:val="clear" w:color="auto" w:fill="1A335C"/>
          </w:tcPr>
          <w:p w14:paraId="49DCC75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Flow</w:t>
            </w:r>
          </w:p>
        </w:tc>
      </w:tr>
      <w:tr w14:paraId="193EE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09A507FF">
            <w:pPr>
              <w:spacing w:line="240" w:lineRule="auto"/>
            </w:pPr>
            <w:r>
              <w:rPr>
                <w:sz w:val="17"/>
              </w:rPr>
              <w:t>OP-001…OP-005</w:t>
            </w:r>
          </w:p>
        </w:tc>
        <w:tc>
          <w:tcPr>
            <w:tcW w:w="5328" w:type="dxa"/>
          </w:tcPr>
          <w:p w14:paraId="6DA67FCE">
            <w:pPr>
              <w:spacing w:line="240" w:lineRule="auto"/>
            </w:pPr>
            <w:r>
              <w:rPr>
                <w:sz w:val="17"/>
              </w:rPr>
              <w:t>Battery / CRT / PCB / Mercury-LCD / Solar-PV recycling processes</w:t>
            </w:r>
          </w:p>
        </w:tc>
        <w:tc>
          <w:tcPr>
            <w:tcW w:w="2016" w:type="dxa"/>
          </w:tcPr>
          <w:p w14:paraId="22585FE9">
            <w:pPr>
              <w:spacing w:line="240" w:lineRule="auto"/>
            </w:pPr>
            <w:r>
              <w:rPr>
                <w:sz w:val="17"/>
              </w:rPr>
              <w:t>SOP-F</w:t>
            </w:r>
          </w:p>
        </w:tc>
      </w:tr>
      <w:tr w14:paraId="43BA6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2A0F6DD">
            <w:pPr>
              <w:spacing w:line="240" w:lineRule="auto"/>
            </w:pPr>
            <w:r>
              <w:rPr>
                <w:sz w:val="17"/>
              </w:rPr>
              <w:t>OP-006</w:t>
            </w:r>
          </w:p>
        </w:tc>
        <w:tc>
          <w:tcPr>
            <w:tcW w:w="5328" w:type="dxa"/>
          </w:tcPr>
          <w:p w14:paraId="781610F1">
            <w:pPr>
              <w:spacing w:line="240" w:lineRule="auto"/>
            </w:pPr>
            <w:r>
              <w:rPr>
                <w:sz w:val="17"/>
              </w:rPr>
              <w:t>Controlled Zone Procedure (no forklift)</w:t>
            </w:r>
          </w:p>
        </w:tc>
        <w:tc>
          <w:tcPr>
            <w:tcW w:w="2016" w:type="dxa"/>
          </w:tcPr>
          <w:p w14:paraId="234495FE">
            <w:pPr>
              <w:spacing w:line="240" w:lineRule="auto"/>
            </w:pPr>
            <w:r>
              <w:rPr>
                <w:sz w:val="17"/>
              </w:rPr>
              <w:t>SOP-G</w:t>
            </w:r>
          </w:p>
        </w:tc>
      </w:tr>
      <w:tr w14:paraId="56808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0ACA949E">
            <w:pPr>
              <w:spacing w:line="240" w:lineRule="auto"/>
            </w:pPr>
            <w:r>
              <w:rPr>
                <w:sz w:val="17"/>
              </w:rPr>
              <w:t>OP-007</w:t>
            </w:r>
          </w:p>
        </w:tc>
        <w:tc>
          <w:tcPr>
            <w:tcW w:w="5328" w:type="dxa"/>
          </w:tcPr>
          <w:p w14:paraId="0E48B104">
            <w:pPr>
              <w:spacing w:line="240" w:lineRule="auto"/>
            </w:pPr>
            <w:r>
              <w:rPr>
                <w:sz w:val="17"/>
              </w:rPr>
              <w:t>Housekeeping &amp; End-of-Shift Clean-Up</w:t>
            </w:r>
          </w:p>
        </w:tc>
        <w:tc>
          <w:tcPr>
            <w:tcW w:w="2016" w:type="dxa"/>
          </w:tcPr>
          <w:p w14:paraId="127ADA2B">
            <w:pPr>
              <w:spacing w:line="240" w:lineRule="auto"/>
            </w:pPr>
            <w:r>
              <w:rPr>
                <w:sz w:val="17"/>
              </w:rPr>
              <w:t>SOP-G</w:t>
            </w:r>
          </w:p>
        </w:tc>
      </w:tr>
      <w:tr w14:paraId="13983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093C005F">
            <w:pPr>
              <w:spacing w:line="240" w:lineRule="auto"/>
            </w:pPr>
            <w:r>
              <w:rPr>
                <w:sz w:val="17"/>
              </w:rPr>
              <w:t>OP-008</w:t>
            </w:r>
          </w:p>
        </w:tc>
        <w:tc>
          <w:tcPr>
            <w:tcW w:w="5328" w:type="dxa"/>
          </w:tcPr>
          <w:p w14:paraId="50EE50E6">
            <w:pPr>
              <w:spacing w:line="240" w:lineRule="auto"/>
            </w:pPr>
            <w:r>
              <w:rPr>
                <w:sz w:val="17"/>
              </w:rPr>
              <w:t>Emergency Response &amp; Injury Notification</w:t>
            </w:r>
          </w:p>
        </w:tc>
        <w:tc>
          <w:tcPr>
            <w:tcW w:w="2016" w:type="dxa"/>
          </w:tcPr>
          <w:p w14:paraId="6CCF2BFC">
            <w:pPr>
              <w:spacing w:line="240" w:lineRule="auto"/>
            </w:pPr>
            <w:r>
              <w:rPr>
                <w:sz w:val="17"/>
              </w:rPr>
              <w:t>SOP-I</w:t>
            </w:r>
          </w:p>
        </w:tc>
      </w:tr>
      <w:tr w14:paraId="34CB6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1D8BC03">
            <w:pPr>
              <w:spacing w:line="240" w:lineRule="auto"/>
            </w:pPr>
            <w:r>
              <w:rPr>
                <w:sz w:val="17"/>
              </w:rPr>
              <w:t>WM-CHR-001</w:t>
            </w:r>
          </w:p>
        </w:tc>
        <w:tc>
          <w:tcPr>
            <w:tcW w:w="5328" w:type="dxa"/>
          </w:tcPr>
          <w:p w14:paraId="6D460E28">
            <w:pPr>
              <w:spacing w:line="240" w:lineRule="auto"/>
            </w:pPr>
            <w:r>
              <w:rPr>
                <w:sz w:val="17"/>
              </w:rPr>
              <w:t>Chromebook Refurbishment Worker Manual</w:t>
            </w:r>
          </w:p>
        </w:tc>
        <w:tc>
          <w:tcPr>
            <w:tcW w:w="2016" w:type="dxa"/>
          </w:tcPr>
          <w:p w14:paraId="1EA6DA29">
            <w:pPr>
              <w:spacing w:line="240" w:lineRule="auto"/>
            </w:pPr>
            <w:r>
              <w:rPr>
                <w:sz w:val="17"/>
              </w:rPr>
              <w:t>SOP-C</w:t>
            </w:r>
          </w:p>
        </w:tc>
      </w:tr>
      <w:tr w14:paraId="3C7AD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0D9552CC">
            <w:pPr>
              <w:spacing w:line="240" w:lineRule="auto"/>
            </w:pPr>
            <w:r>
              <w:rPr>
                <w:sz w:val="17"/>
              </w:rPr>
              <w:t>IM-001</w:t>
            </w:r>
          </w:p>
        </w:tc>
        <w:tc>
          <w:tcPr>
            <w:tcW w:w="5328" w:type="dxa"/>
          </w:tcPr>
          <w:p w14:paraId="57847E3B">
            <w:pPr>
              <w:spacing w:line="240" w:lineRule="auto"/>
            </w:pPr>
            <w:r>
              <w:rPr>
                <w:sz w:val="17"/>
              </w:rPr>
              <w:t>Nonconformity &amp; Corrective Action</w:t>
            </w:r>
          </w:p>
        </w:tc>
        <w:tc>
          <w:tcPr>
            <w:tcW w:w="2016" w:type="dxa"/>
          </w:tcPr>
          <w:p w14:paraId="5DAD3737">
            <w:pPr>
              <w:spacing w:line="240" w:lineRule="auto"/>
            </w:pPr>
            <w:r>
              <w:rPr>
                <w:sz w:val="17"/>
              </w:rPr>
              <w:t>SOP-H</w:t>
            </w:r>
          </w:p>
        </w:tc>
      </w:tr>
      <w:tr w14:paraId="5E936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197F497">
            <w:pPr>
              <w:spacing w:line="240" w:lineRule="auto"/>
            </w:pPr>
            <w:r>
              <w:rPr>
                <w:sz w:val="17"/>
              </w:rPr>
              <w:t>LD-001…LD-005</w:t>
            </w:r>
          </w:p>
        </w:tc>
        <w:tc>
          <w:tcPr>
            <w:tcW w:w="5328" w:type="dxa"/>
          </w:tcPr>
          <w:p w14:paraId="1A2F5688">
            <w:pPr>
              <w:spacing w:line="240" w:lineRule="auto"/>
            </w:pPr>
            <w:r>
              <w:rPr>
                <w:sz w:val="17"/>
              </w:rPr>
              <w:t>Leadership: roles, disputes, org chart, conduct, attendance</w:t>
            </w:r>
          </w:p>
        </w:tc>
        <w:tc>
          <w:tcPr>
            <w:tcW w:w="2016" w:type="dxa"/>
          </w:tcPr>
          <w:p w14:paraId="774E7D36">
            <w:pPr>
              <w:spacing w:line="240" w:lineRule="auto"/>
            </w:pPr>
            <w:r>
              <w:rPr>
                <w:sz w:val="17"/>
              </w:rPr>
              <w:t>SOP-J</w:t>
            </w:r>
          </w:p>
        </w:tc>
      </w:tr>
      <w:tr w14:paraId="26D2D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0CA2C680">
            <w:pPr>
              <w:spacing w:line="240" w:lineRule="auto"/>
            </w:pPr>
            <w:r>
              <w:rPr>
                <w:sz w:val="17"/>
              </w:rPr>
              <w:t>SP-001…SP-004</w:t>
            </w:r>
          </w:p>
        </w:tc>
        <w:tc>
          <w:tcPr>
            <w:tcW w:w="5328" w:type="dxa"/>
          </w:tcPr>
          <w:p w14:paraId="365E0417">
            <w:pPr>
              <w:spacing w:line="240" w:lineRule="auto"/>
            </w:pPr>
            <w:r>
              <w:rPr>
                <w:sz w:val="17"/>
              </w:rPr>
              <w:t>Support: welfare facilities, WeChat communication, daily reporting, consumables procurement</w:t>
            </w:r>
          </w:p>
        </w:tc>
        <w:tc>
          <w:tcPr>
            <w:tcW w:w="2016" w:type="dxa"/>
          </w:tcPr>
          <w:p w14:paraId="24A10118">
            <w:pPr>
              <w:spacing w:line="240" w:lineRule="auto"/>
            </w:pPr>
            <w:r>
              <w:rPr>
                <w:sz w:val="17"/>
              </w:rPr>
              <w:t>General</w:t>
            </w:r>
          </w:p>
        </w:tc>
      </w:tr>
      <w:tr w14:paraId="4CD6E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02745001">
            <w:pPr>
              <w:spacing w:line="240" w:lineRule="auto"/>
            </w:pPr>
            <w:r>
              <w:rPr>
                <w:sz w:val="17"/>
              </w:rPr>
              <w:t>PE-001/PE-002</w:t>
            </w:r>
          </w:p>
        </w:tc>
        <w:tc>
          <w:tcPr>
            <w:tcW w:w="5328" w:type="dxa"/>
          </w:tcPr>
          <w:p w14:paraId="3DA580B7">
            <w:pPr>
              <w:spacing w:line="240" w:lineRule="auto"/>
            </w:pPr>
            <w:r>
              <w:rPr>
                <w:sz w:val="17"/>
              </w:rPr>
              <w:t>Monitoring &amp; measurement plan; QC spot-check standards</w:t>
            </w:r>
          </w:p>
        </w:tc>
        <w:tc>
          <w:tcPr>
            <w:tcW w:w="2016" w:type="dxa"/>
          </w:tcPr>
          <w:p w14:paraId="1A057B44">
            <w:pPr>
              <w:spacing w:line="240" w:lineRule="auto"/>
            </w:pPr>
            <w:r>
              <w:rPr>
                <w:sz w:val="17"/>
              </w:rPr>
              <w:t>SOP-C / SOP-H</w:t>
            </w:r>
          </w:p>
        </w:tc>
      </w:tr>
      <w:tr w14:paraId="52192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2457654E">
            <w:pPr>
              <w:spacing w:line="240" w:lineRule="auto"/>
            </w:pPr>
            <w:r>
              <w:rPr>
                <w:sz w:val="17"/>
              </w:rPr>
              <w:t>R2v3 Core 1–10</w:t>
            </w:r>
          </w:p>
        </w:tc>
        <w:tc>
          <w:tcPr>
            <w:tcW w:w="5328" w:type="dxa"/>
          </w:tcPr>
          <w:p w14:paraId="210461B1">
            <w:pPr>
              <w:spacing w:line="240" w:lineRule="auto"/>
            </w:pPr>
            <w:r>
              <w:rPr>
                <w:sz w:val="17"/>
              </w:rPr>
              <w:t>Scope, hierarchy, EH&amp;S, legal, tracking, sorting, data security, focus materials, facility, transport</w:t>
            </w:r>
          </w:p>
        </w:tc>
        <w:tc>
          <w:tcPr>
            <w:tcW w:w="2016" w:type="dxa"/>
          </w:tcPr>
          <w:p w14:paraId="479A20C5">
            <w:pPr>
              <w:spacing w:line="240" w:lineRule="auto"/>
            </w:pPr>
            <w:r>
              <w:rPr>
                <w:sz w:val="17"/>
              </w:rPr>
              <w:t>All</w:t>
            </w:r>
          </w:p>
        </w:tc>
      </w:tr>
      <w:tr w14:paraId="5222E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59531489">
            <w:pPr>
              <w:spacing w:line="240" w:lineRule="auto"/>
            </w:pPr>
            <w:r>
              <w:rPr>
                <w:sz w:val="17"/>
              </w:rPr>
              <w:t>R2v3 App. A/B/C</w:t>
            </w:r>
          </w:p>
        </w:tc>
        <w:tc>
          <w:tcPr>
            <w:tcW w:w="5328" w:type="dxa"/>
          </w:tcPr>
          <w:p w14:paraId="1D2B6298">
            <w:pPr>
              <w:spacing w:line="240" w:lineRule="auto"/>
            </w:pPr>
            <w:r>
              <w:rPr>
                <w:sz w:val="17"/>
              </w:rPr>
              <w:t>Downstream recycling chain · Data sanitization · Test &amp; repair</w:t>
            </w:r>
          </w:p>
        </w:tc>
        <w:tc>
          <w:tcPr>
            <w:tcW w:w="2016" w:type="dxa"/>
          </w:tcPr>
          <w:p w14:paraId="17A11283">
            <w:pPr>
              <w:spacing w:line="240" w:lineRule="auto"/>
            </w:pPr>
            <w:r>
              <w:rPr>
                <w:sz w:val="17"/>
              </w:rPr>
              <w:t>SOP-E / SOP-F / SOP-C</w:t>
            </w:r>
          </w:p>
        </w:tc>
      </w:tr>
      <w:tr w14:paraId="3C385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26B4C310">
            <w:pPr>
              <w:spacing w:line="240" w:lineRule="auto"/>
            </w:pPr>
            <w:r>
              <w:rPr>
                <w:sz w:val="17"/>
              </w:rPr>
              <w:t>MFI-001</w:t>
            </w:r>
          </w:p>
        </w:tc>
        <w:tc>
          <w:tcPr>
            <w:tcW w:w="5328" w:type="dxa"/>
          </w:tcPr>
          <w:p w14:paraId="7AC37CC7">
            <w:pPr>
              <w:spacing w:line="240" w:lineRule="auto"/>
            </w:pPr>
            <w:r>
              <w:rPr>
                <w:sz w:val="17"/>
              </w:rPr>
              <w:t>Master Form Index — the A–M form series used throughout this manual</w:t>
            </w:r>
          </w:p>
        </w:tc>
        <w:tc>
          <w:tcPr>
            <w:tcW w:w="2016" w:type="dxa"/>
          </w:tcPr>
          <w:p w14:paraId="0B796A22">
            <w:pPr>
              <w:spacing w:line="240" w:lineRule="auto"/>
            </w:pPr>
            <w:r>
              <w:rPr>
                <w:sz w:val="17"/>
              </w:rPr>
              <w:t>All</w:t>
            </w:r>
          </w:p>
        </w:tc>
      </w:tr>
      <w:tr w14:paraId="1CD30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40495077">
            <w:pPr>
              <w:spacing w:line="240" w:lineRule="auto"/>
            </w:pPr>
            <w:r>
              <w:rPr>
                <w:sz w:val="17"/>
              </w:rPr>
              <w:t>DV-001/DV-002</w:t>
            </w:r>
          </w:p>
        </w:tc>
        <w:tc>
          <w:tcPr>
            <w:tcW w:w="5328" w:type="dxa"/>
          </w:tcPr>
          <w:p w14:paraId="201EC707">
            <w:pPr>
              <w:spacing w:line="240" w:lineRule="auto"/>
            </w:pPr>
            <w:r>
              <w:rPr>
                <w:sz w:val="17"/>
              </w:rPr>
              <w:t>Downstream vendor records (Hoi Tong Intl · E-Waste Security)</w:t>
            </w:r>
          </w:p>
        </w:tc>
        <w:tc>
          <w:tcPr>
            <w:tcW w:w="2016" w:type="dxa"/>
          </w:tcPr>
          <w:p w14:paraId="53226E60">
            <w:pPr>
              <w:spacing w:line="240" w:lineRule="auto"/>
            </w:pPr>
            <w:r>
              <w:rPr>
                <w:sz w:val="17"/>
              </w:rPr>
              <w:t>SOP-E / SOP-F</w:t>
            </w:r>
          </w:p>
        </w:tc>
      </w:tr>
    </w:tbl>
    <w:p w14:paraId="0A0840B4"/>
    <w:p w14:paraId="56942871">
      <w:r>
        <w:br w:type="page"/>
      </w:r>
    </w:p>
    <w:p w14:paraId="79D79C16">
      <w:pPr>
        <w:pStyle w:val="2"/>
      </w:pPr>
      <w:r>
        <w:t>6. Register Catalogue</w:t>
      </w:r>
    </w:p>
    <w:p w14:paraId="529B3443">
      <w:r>
        <w:t>The Operations workspace contains 62 controlled registers. Register and field names appear in the software in English (canonical, matching the FRM codes); the software UI provides live translation. Detailed field instructions follow.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5184"/>
        <w:gridCol w:w="2304"/>
      </w:tblGrid>
      <w:tr w14:paraId="7E778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A335C"/>
          </w:tcPr>
          <w:p w14:paraId="337CD4F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5184" w:type="dxa"/>
            <w:shd w:val="clear" w:color="auto" w:fill="1A335C"/>
          </w:tcPr>
          <w:p w14:paraId="5CCFEA5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Register (controlled form)</w:t>
            </w:r>
          </w:p>
        </w:tc>
        <w:tc>
          <w:tcPr>
            <w:tcW w:w="2304" w:type="dxa"/>
            <w:shd w:val="clear" w:color="auto" w:fill="1A335C"/>
          </w:tcPr>
          <w:p w14:paraId="3CCFC82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ISO / R2</w:t>
            </w:r>
          </w:p>
        </w:tc>
      </w:tr>
      <w:tr w14:paraId="52F32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92089B">
            <w:pPr>
              <w:spacing w:line="240" w:lineRule="auto"/>
            </w:pPr>
            <w:r>
              <w:rPr>
                <w:sz w:val="17"/>
              </w:rPr>
              <w:t>A · RECEIVING</w:t>
            </w:r>
          </w:p>
        </w:tc>
        <w:tc>
          <w:tcPr>
            <w:tcW w:w="5184" w:type="dxa"/>
          </w:tcPr>
          <w:p w14:paraId="5B760D8E">
            <w:pPr>
              <w:spacing w:line="240" w:lineRule="auto"/>
            </w:pPr>
            <w:r>
              <w:rPr>
                <w:sz w:val="17"/>
              </w:rPr>
              <w:t>Incoming Equipment Receiving (FRM-REC-001)</w:t>
            </w:r>
          </w:p>
        </w:tc>
        <w:tc>
          <w:tcPr>
            <w:tcW w:w="2304" w:type="dxa"/>
          </w:tcPr>
          <w:p w14:paraId="068141B2">
            <w:pPr>
              <w:spacing w:line="240" w:lineRule="auto"/>
            </w:pPr>
            <w:r>
              <w:rPr>
                <w:sz w:val="17"/>
              </w:rPr>
              <w:t>14001 §8.1·9001 §8.6·R2 Core 6</w:t>
            </w:r>
          </w:p>
        </w:tc>
      </w:tr>
      <w:tr w14:paraId="551B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AF8020">
            <w:pPr>
              <w:spacing w:line="240" w:lineRule="auto"/>
            </w:pPr>
            <w:r>
              <w:rPr>
                <w:sz w:val="17"/>
              </w:rPr>
              <w:t>B · ASSET CONTROL</w:t>
            </w:r>
          </w:p>
        </w:tc>
        <w:tc>
          <w:tcPr>
            <w:tcW w:w="5184" w:type="dxa"/>
          </w:tcPr>
          <w:p w14:paraId="0070576A">
            <w:pPr>
              <w:spacing w:line="240" w:lineRule="auto"/>
            </w:pPr>
            <w:r>
              <w:rPr>
                <w:sz w:val="17"/>
              </w:rPr>
              <w:t>Asset Registration &amp; Inventory (FRM-AST-INV-001)</w:t>
            </w:r>
          </w:p>
        </w:tc>
        <w:tc>
          <w:tcPr>
            <w:tcW w:w="2304" w:type="dxa"/>
          </w:tcPr>
          <w:p w14:paraId="328CE4D5">
            <w:pPr>
              <w:spacing w:line="240" w:lineRule="auto"/>
            </w:pPr>
            <w:r>
              <w:rPr>
                <w:sz w:val="17"/>
              </w:rPr>
              <w:t>9001 §8.5.4·R2 Core 5</w:t>
            </w:r>
          </w:p>
        </w:tc>
      </w:tr>
      <w:tr w14:paraId="1535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896F11">
            <w:pPr>
              <w:spacing w:line="240" w:lineRule="auto"/>
            </w:pPr>
            <w:r>
              <w:rPr>
                <w:sz w:val="17"/>
              </w:rPr>
              <w:t>C · TESTING &amp; REPAIR</w:t>
            </w:r>
          </w:p>
        </w:tc>
        <w:tc>
          <w:tcPr>
            <w:tcW w:w="5184" w:type="dxa"/>
          </w:tcPr>
          <w:p w14:paraId="323A6CB8">
            <w:pPr>
              <w:spacing w:line="240" w:lineRule="auto"/>
            </w:pPr>
            <w:r>
              <w:rPr>
                <w:sz w:val="17"/>
              </w:rPr>
              <w:t>Chromebook Testing &amp; Repair (FRM-CHR-TEST-001)</w:t>
            </w:r>
          </w:p>
        </w:tc>
        <w:tc>
          <w:tcPr>
            <w:tcW w:w="2304" w:type="dxa"/>
          </w:tcPr>
          <w:p w14:paraId="6A8F7B72">
            <w:pPr>
              <w:spacing w:line="240" w:lineRule="auto"/>
            </w:pPr>
            <w:r>
              <w:rPr>
                <w:sz w:val="17"/>
              </w:rPr>
              <w:t>9001 §8.6·R2 App. C</w:t>
            </w:r>
          </w:p>
        </w:tc>
      </w:tr>
      <w:tr w14:paraId="2E9EB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E9F1C5">
            <w:pPr>
              <w:spacing w:line="240" w:lineRule="auto"/>
            </w:pPr>
            <w:r>
              <w:rPr>
                <w:sz w:val="17"/>
              </w:rPr>
              <w:t>C · TESTING &amp; REPAIR</w:t>
            </w:r>
          </w:p>
        </w:tc>
        <w:tc>
          <w:tcPr>
            <w:tcW w:w="5184" w:type="dxa"/>
          </w:tcPr>
          <w:p w14:paraId="74C5A7AC">
            <w:pPr>
              <w:spacing w:line="240" w:lineRule="auto"/>
            </w:pPr>
            <w:r>
              <w:rPr>
                <w:sz w:val="17"/>
              </w:rPr>
              <w:t>Spare Parts Harvest &amp; Usage (FRM-SPARE-001)</w:t>
            </w:r>
          </w:p>
        </w:tc>
        <w:tc>
          <w:tcPr>
            <w:tcW w:w="2304" w:type="dxa"/>
          </w:tcPr>
          <w:p w14:paraId="0B1DA755">
            <w:pPr>
              <w:spacing w:line="240" w:lineRule="auto"/>
            </w:pPr>
            <w:r>
              <w:rPr>
                <w:sz w:val="17"/>
              </w:rPr>
              <w:t>9001 §8.5.4·R2 App. C·Core 5</w:t>
            </w:r>
          </w:p>
        </w:tc>
      </w:tr>
      <w:tr w14:paraId="5041E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E99810">
            <w:pPr>
              <w:spacing w:line="240" w:lineRule="auto"/>
            </w:pPr>
            <w:r>
              <w:rPr>
                <w:sz w:val="17"/>
              </w:rPr>
              <w:t>C · TESTING &amp; REPAIR</w:t>
            </w:r>
          </w:p>
        </w:tc>
        <w:tc>
          <w:tcPr>
            <w:tcW w:w="5184" w:type="dxa"/>
          </w:tcPr>
          <w:p w14:paraId="48070D0E">
            <w:pPr>
              <w:spacing w:line="240" w:lineRule="auto"/>
            </w:pPr>
            <w:r>
              <w:rPr>
                <w:sz w:val="17"/>
              </w:rPr>
              <w:t>Reuse Evaluation &amp; Categorization (FRM-REU-001)</w:t>
            </w:r>
          </w:p>
        </w:tc>
        <w:tc>
          <w:tcPr>
            <w:tcW w:w="2304" w:type="dxa"/>
          </w:tcPr>
          <w:p w14:paraId="195ACAD9">
            <w:pPr>
              <w:spacing w:line="240" w:lineRule="auto"/>
            </w:pPr>
            <w:r>
              <w:rPr>
                <w:sz w:val="17"/>
              </w:rPr>
              <w:t>R2 Core 6·App. C</w:t>
            </w:r>
          </w:p>
        </w:tc>
      </w:tr>
      <w:tr w14:paraId="7FE45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D5EC08">
            <w:pPr>
              <w:spacing w:line="240" w:lineRule="auto"/>
            </w:pPr>
            <w:r>
              <w:rPr>
                <w:sz w:val="17"/>
              </w:rPr>
              <w:t>C · TESTING &amp; REPAIR</w:t>
            </w:r>
          </w:p>
        </w:tc>
        <w:tc>
          <w:tcPr>
            <w:tcW w:w="5184" w:type="dxa"/>
          </w:tcPr>
          <w:p w14:paraId="03B9FC27">
            <w:pPr>
              <w:spacing w:line="240" w:lineRule="auto"/>
            </w:pPr>
            <w:r>
              <w:rPr>
                <w:sz w:val="17"/>
              </w:rPr>
              <w:t>Brand Protection &amp; Counterfeit Control (FRM-REU-002)</w:t>
            </w:r>
          </w:p>
        </w:tc>
        <w:tc>
          <w:tcPr>
            <w:tcW w:w="2304" w:type="dxa"/>
          </w:tcPr>
          <w:p w14:paraId="739E65D1">
            <w:pPr>
              <w:spacing w:line="240" w:lineRule="auto"/>
            </w:pPr>
            <w:r>
              <w:rPr>
                <w:sz w:val="17"/>
              </w:rPr>
              <w:t>R2 REC·9001 §8.4</w:t>
            </w:r>
          </w:p>
        </w:tc>
      </w:tr>
      <w:tr w14:paraId="0F6F1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A3D283">
            <w:pPr>
              <w:spacing w:line="240" w:lineRule="auto"/>
            </w:pPr>
            <w:r>
              <w:rPr>
                <w:sz w:val="17"/>
              </w:rPr>
              <w:t>J · QUALITY (ISO 9001)</w:t>
            </w:r>
          </w:p>
        </w:tc>
        <w:tc>
          <w:tcPr>
            <w:tcW w:w="5184" w:type="dxa"/>
          </w:tcPr>
          <w:p w14:paraId="72E5613A">
            <w:pPr>
              <w:spacing w:line="240" w:lineRule="auto"/>
            </w:pPr>
            <w:r>
              <w:rPr>
                <w:sz w:val="17"/>
              </w:rPr>
              <w:t>Final QC Inspection &amp; Release — post-cleaning (FRM-QC-001)</w:t>
            </w:r>
          </w:p>
        </w:tc>
        <w:tc>
          <w:tcPr>
            <w:tcW w:w="2304" w:type="dxa"/>
          </w:tcPr>
          <w:p w14:paraId="3486FDD3">
            <w:pPr>
              <w:spacing w:line="240" w:lineRule="auto"/>
            </w:pPr>
            <w:r>
              <w:rPr>
                <w:sz w:val="17"/>
              </w:rPr>
              <w:t>9001 §8.6·R2 App. C</w:t>
            </w:r>
          </w:p>
        </w:tc>
      </w:tr>
      <w:tr w14:paraId="4848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4407DB">
            <w:pPr>
              <w:spacing w:line="240" w:lineRule="auto"/>
            </w:pPr>
            <w:r>
              <w:rPr>
                <w:sz w:val="17"/>
              </w:rPr>
              <w:t>J · QUALITY (ISO 9001)</w:t>
            </w:r>
          </w:p>
        </w:tc>
        <w:tc>
          <w:tcPr>
            <w:tcW w:w="5184" w:type="dxa"/>
          </w:tcPr>
          <w:p w14:paraId="7FDD5684">
            <w:pPr>
              <w:spacing w:line="240" w:lineRule="auto"/>
            </w:pPr>
            <w:r>
              <w:rPr>
                <w:sz w:val="17"/>
              </w:rPr>
              <w:t>Nonconforming Output Control (FRM-QC-002)</w:t>
            </w:r>
          </w:p>
        </w:tc>
        <w:tc>
          <w:tcPr>
            <w:tcW w:w="2304" w:type="dxa"/>
          </w:tcPr>
          <w:p w14:paraId="5913C19A">
            <w:pPr>
              <w:spacing w:line="240" w:lineRule="auto"/>
            </w:pPr>
            <w:r>
              <w:rPr>
                <w:sz w:val="17"/>
              </w:rPr>
              <w:t>9001 §8.7·R2 Core 5</w:t>
            </w:r>
          </w:p>
        </w:tc>
      </w:tr>
      <w:tr w14:paraId="3123E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183956F">
            <w:pPr>
              <w:spacing w:line="240" w:lineRule="auto"/>
            </w:pPr>
            <w:r>
              <w:rPr>
                <w:sz w:val="17"/>
              </w:rPr>
              <w:t>J · QUALITY (ISO 9001)</w:t>
            </w:r>
          </w:p>
        </w:tc>
        <w:tc>
          <w:tcPr>
            <w:tcW w:w="5184" w:type="dxa"/>
          </w:tcPr>
          <w:p w14:paraId="0BFE5634">
            <w:pPr>
              <w:spacing w:line="240" w:lineRule="auto"/>
            </w:pPr>
            <w:r>
              <w:rPr>
                <w:sz w:val="17"/>
              </w:rPr>
              <w:t>Returns / RMA &amp; Post-Delivery (FRM-QC-003)</w:t>
            </w:r>
          </w:p>
        </w:tc>
        <w:tc>
          <w:tcPr>
            <w:tcW w:w="2304" w:type="dxa"/>
          </w:tcPr>
          <w:p w14:paraId="3DB9FF7C">
            <w:pPr>
              <w:spacing w:line="240" w:lineRule="auto"/>
            </w:pPr>
            <w:r>
              <w:rPr>
                <w:sz w:val="17"/>
              </w:rPr>
              <w:t>9001 §8.5.5·R2 Core 7</w:t>
            </w:r>
          </w:p>
        </w:tc>
      </w:tr>
      <w:tr w14:paraId="4B759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4B540E">
            <w:pPr>
              <w:spacing w:line="240" w:lineRule="auto"/>
            </w:pPr>
            <w:r>
              <w:rPr>
                <w:sz w:val="17"/>
              </w:rPr>
              <w:t>D · DISMANTLING</w:t>
            </w:r>
          </w:p>
        </w:tc>
        <w:tc>
          <w:tcPr>
            <w:tcW w:w="5184" w:type="dxa"/>
          </w:tcPr>
          <w:p w14:paraId="7CBD479C">
            <w:pPr>
              <w:spacing w:line="240" w:lineRule="auto"/>
            </w:pPr>
            <w:r>
              <w:rPr>
                <w:sz w:val="17"/>
              </w:rPr>
              <w:t>Desktop Dismantling Record (FRM-DTK-DIS-001)</w:t>
            </w:r>
          </w:p>
        </w:tc>
        <w:tc>
          <w:tcPr>
            <w:tcW w:w="2304" w:type="dxa"/>
          </w:tcPr>
          <w:p w14:paraId="0AF8E3A3">
            <w:pPr>
              <w:spacing w:line="240" w:lineRule="auto"/>
            </w:pPr>
            <w:r>
              <w:rPr>
                <w:sz w:val="17"/>
              </w:rPr>
              <w:t>14001 §8.1·R2 Core 6</w:t>
            </w:r>
          </w:p>
        </w:tc>
      </w:tr>
      <w:tr w14:paraId="4B3C5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102438">
            <w:pPr>
              <w:spacing w:line="240" w:lineRule="auto"/>
            </w:pPr>
            <w:r>
              <w:rPr>
                <w:sz w:val="17"/>
              </w:rPr>
              <w:t>E · DATA SECURITY</w:t>
            </w:r>
          </w:p>
        </w:tc>
        <w:tc>
          <w:tcPr>
            <w:tcW w:w="5184" w:type="dxa"/>
          </w:tcPr>
          <w:p w14:paraId="63A7DB23">
            <w:pPr>
              <w:spacing w:line="240" w:lineRule="auto"/>
            </w:pPr>
            <w:r>
              <w:rPr>
                <w:sz w:val="17"/>
              </w:rPr>
              <w:t>Data-Bearing Media Security Log (FRM-HDD-SEC-001)</w:t>
            </w:r>
          </w:p>
        </w:tc>
        <w:tc>
          <w:tcPr>
            <w:tcW w:w="2304" w:type="dxa"/>
          </w:tcPr>
          <w:p w14:paraId="3EC3A9CD">
            <w:pPr>
              <w:spacing w:line="240" w:lineRule="auto"/>
            </w:pPr>
            <w:r>
              <w:rPr>
                <w:sz w:val="17"/>
              </w:rPr>
              <w:t>R2 Core 7·27001 §A.7.14</w:t>
            </w:r>
          </w:p>
        </w:tc>
      </w:tr>
      <w:tr w14:paraId="6BADD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EB7D5C">
            <w:pPr>
              <w:spacing w:line="240" w:lineRule="auto"/>
            </w:pPr>
            <w:r>
              <w:rPr>
                <w:sz w:val="17"/>
              </w:rPr>
              <w:t>E · DATA SECURITY</w:t>
            </w:r>
          </w:p>
        </w:tc>
        <w:tc>
          <w:tcPr>
            <w:tcW w:w="5184" w:type="dxa"/>
          </w:tcPr>
          <w:p w14:paraId="7ACBFCA4">
            <w:pPr>
              <w:spacing w:line="240" w:lineRule="auto"/>
            </w:pPr>
            <w:r>
              <w:rPr>
                <w:sz w:val="17"/>
              </w:rPr>
              <w:t>Secure Area Access &amp; Security Check (FRM-HDD-SEC-002)</w:t>
            </w:r>
          </w:p>
        </w:tc>
        <w:tc>
          <w:tcPr>
            <w:tcW w:w="2304" w:type="dxa"/>
          </w:tcPr>
          <w:p w14:paraId="404980B0">
            <w:pPr>
              <w:spacing w:line="240" w:lineRule="auto"/>
            </w:pPr>
            <w:r>
              <w:rPr>
                <w:sz w:val="17"/>
              </w:rPr>
              <w:t>R2 Core 7·27001 §A.7.2</w:t>
            </w:r>
          </w:p>
        </w:tc>
      </w:tr>
      <w:tr w14:paraId="3AFF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43B18F">
            <w:pPr>
              <w:spacing w:line="240" w:lineRule="auto"/>
            </w:pPr>
            <w:r>
              <w:rPr>
                <w:sz w:val="17"/>
              </w:rPr>
              <w:t>F · DATA SANITIZATION</w:t>
            </w:r>
          </w:p>
        </w:tc>
        <w:tc>
          <w:tcPr>
            <w:tcW w:w="5184" w:type="dxa"/>
          </w:tcPr>
          <w:p w14:paraId="5E67AACD">
            <w:pPr>
              <w:spacing w:line="240" w:lineRule="auto"/>
            </w:pPr>
            <w:r>
              <w:rPr>
                <w:sz w:val="17"/>
              </w:rPr>
              <w:t>Outsourced Data Sanitization (FRM-DATA-WIPE-001)</w:t>
            </w:r>
          </w:p>
        </w:tc>
        <w:tc>
          <w:tcPr>
            <w:tcW w:w="2304" w:type="dxa"/>
          </w:tcPr>
          <w:p w14:paraId="5B5175F6">
            <w:pPr>
              <w:spacing w:line="240" w:lineRule="auto"/>
            </w:pPr>
            <w:r>
              <w:rPr>
                <w:sz w:val="17"/>
              </w:rPr>
              <w:t>R2 App. B·NIST 800-88</w:t>
            </w:r>
          </w:p>
        </w:tc>
      </w:tr>
      <w:tr w14:paraId="127A5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8A1796">
            <w:pPr>
              <w:spacing w:line="240" w:lineRule="auto"/>
            </w:pPr>
            <w:r>
              <w:rPr>
                <w:sz w:val="17"/>
              </w:rPr>
              <w:t>F · DATA SANITIZATION</w:t>
            </w:r>
          </w:p>
        </w:tc>
        <w:tc>
          <w:tcPr>
            <w:tcW w:w="5184" w:type="dxa"/>
          </w:tcPr>
          <w:p w14:paraId="07B7E58D">
            <w:pPr>
              <w:spacing w:line="240" w:lineRule="auto"/>
            </w:pPr>
            <w:r>
              <w:rPr>
                <w:sz w:val="17"/>
              </w:rPr>
              <w:t>Sanitization Verification Sampling (FRM-DATA-WIPE-006)</w:t>
            </w:r>
          </w:p>
        </w:tc>
        <w:tc>
          <w:tcPr>
            <w:tcW w:w="2304" w:type="dxa"/>
          </w:tcPr>
          <w:p w14:paraId="4A007A14">
            <w:pPr>
              <w:spacing w:line="240" w:lineRule="auto"/>
            </w:pPr>
            <w:r>
              <w:rPr>
                <w:sz w:val="17"/>
              </w:rPr>
              <w:t>R2 App. B(5)·NIST 800-88</w:t>
            </w:r>
          </w:p>
        </w:tc>
      </w:tr>
      <w:tr w14:paraId="064BB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0C0CCA">
            <w:pPr>
              <w:spacing w:line="240" w:lineRule="auto"/>
            </w:pPr>
            <w:r>
              <w:rPr>
                <w:sz w:val="17"/>
              </w:rPr>
              <w:t>G · FOCUS MATERIALS (R2)</w:t>
            </w:r>
          </w:p>
        </w:tc>
        <w:tc>
          <w:tcPr>
            <w:tcW w:w="5184" w:type="dxa"/>
          </w:tcPr>
          <w:p w14:paraId="101AF4E2">
            <w:pPr>
              <w:spacing w:line="240" w:lineRule="auto"/>
            </w:pPr>
            <w:r>
              <w:rPr>
                <w:sz w:val="17"/>
              </w:rPr>
              <w:t>Focus Material Inventory (FRM-R2-FM-001)</w:t>
            </w:r>
          </w:p>
        </w:tc>
        <w:tc>
          <w:tcPr>
            <w:tcW w:w="2304" w:type="dxa"/>
          </w:tcPr>
          <w:p w14:paraId="419662C5">
            <w:pPr>
              <w:spacing w:line="240" w:lineRule="auto"/>
            </w:pPr>
            <w:r>
              <w:rPr>
                <w:sz w:val="17"/>
              </w:rPr>
              <w:t>14001 §8.1·R2 Core 8</w:t>
            </w:r>
          </w:p>
        </w:tc>
      </w:tr>
      <w:tr w14:paraId="4C99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F5A45E">
            <w:pPr>
              <w:spacing w:line="240" w:lineRule="auto"/>
            </w:pPr>
            <w:r>
              <w:rPr>
                <w:sz w:val="17"/>
              </w:rPr>
              <w:t>G · FOCUS MATERIALS (R2)</w:t>
            </w:r>
          </w:p>
        </w:tc>
        <w:tc>
          <w:tcPr>
            <w:tcW w:w="5184" w:type="dxa"/>
          </w:tcPr>
          <w:p w14:paraId="09469048">
            <w:pPr>
              <w:spacing w:line="240" w:lineRule="auto"/>
            </w:pPr>
            <w:r>
              <w:rPr>
                <w:sz w:val="17"/>
              </w:rPr>
              <w:t>Downstream Vendor Tracking (FRM-R2-FM-008)</w:t>
            </w:r>
          </w:p>
        </w:tc>
        <w:tc>
          <w:tcPr>
            <w:tcW w:w="2304" w:type="dxa"/>
          </w:tcPr>
          <w:p w14:paraId="64DEAEE5">
            <w:pPr>
              <w:spacing w:line="240" w:lineRule="auto"/>
            </w:pPr>
            <w:r>
              <w:rPr>
                <w:sz w:val="17"/>
              </w:rPr>
              <w:t>R2 App. A·Core 5</w:t>
            </w:r>
          </w:p>
        </w:tc>
      </w:tr>
      <w:tr w14:paraId="181A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C61E20">
            <w:pPr>
              <w:spacing w:line="240" w:lineRule="auto"/>
            </w:pPr>
            <w:r>
              <w:rPr>
                <w:sz w:val="17"/>
              </w:rPr>
              <w:t>M · RECYCLE PROCESS (R2)</w:t>
            </w:r>
          </w:p>
        </w:tc>
        <w:tc>
          <w:tcPr>
            <w:tcW w:w="5184" w:type="dxa"/>
          </w:tcPr>
          <w:p w14:paraId="648551F3">
            <w:pPr>
              <w:spacing w:line="240" w:lineRule="auto"/>
            </w:pPr>
            <w:r>
              <w:rPr>
                <w:sz w:val="17"/>
              </w:rPr>
              <w:t>Recycle Process Intake &amp; Segregation (FRM-RCY-001)</w:t>
            </w:r>
          </w:p>
        </w:tc>
        <w:tc>
          <w:tcPr>
            <w:tcW w:w="2304" w:type="dxa"/>
          </w:tcPr>
          <w:p w14:paraId="4A54DFA5">
            <w:pPr>
              <w:spacing w:line="240" w:lineRule="auto"/>
            </w:pPr>
            <w:r>
              <w:rPr>
                <w:sz w:val="17"/>
              </w:rPr>
              <w:t>14001 §8.1·45001 §8.1·R2 Core 6</w:t>
            </w:r>
          </w:p>
        </w:tc>
      </w:tr>
      <w:tr w14:paraId="4BBE9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B9E6D2">
            <w:pPr>
              <w:spacing w:line="240" w:lineRule="auto"/>
            </w:pPr>
            <w:r>
              <w:rPr>
                <w:sz w:val="17"/>
              </w:rPr>
              <w:t>M · RECYCLE PROCESS (R2)</w:t>
            </w:r>
          </w:p>
        </w:tc>
        <w:tc>
          <w:tcPr>
            <w:tcW w:w="5184" w:type="dxa"/>
          </w:tcPr>
          <w:p w14:paraId="1DC37544">
            <w:pPr>
              <w:spacing w:line="240" w:lineRule="auto"/>
            </w:pPr>
            <w:r>
              <w:rPr>
                <w:sz w:val="17"/>
              </w:rPr>
              <w:t>Recycle Storage Inventory &amp; Inspection (FRM-RCY-002)</w:t>
            </w:r>
          </w:p>
        </w:tc>
        <w:tc>
          <w:tcPr>
            <w:tcW w:w="2304" w:type="dxa"/>
          </w:tcPr>
          <w:p w14:paraId="5CCE3000">
            <w:pPr>
              <w:spacing w:line="240" w:lineRule="auto"/>
            </w:pPr>
            <w:r>
              <w:rPr>
                <w:sz w:val="17"/>
              </w:rPr>
              <w:t>14001 §8.1·45001 §8.1·R2 Core 8/9</w:t>
            </w:r>
          </w:p>
        </w:tc>
      </w:tr>
      <w:tr w14:paraId="3F152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8A307E">
            <w:pPr>
              <w:spacing w:line="240" w:lineRule="auto"/>
            </w:pPr>
            <w:r>
              <w:rPr>
                <w:sz w:val="17"/>
              </w:rPr>
              <w:t>M · RECYCLE PROCESS (R2)</w:t>
            </w:r>
          </w:p>
        </w:tc>
        <w:tc>
          <w:tcPr>
            <w:tcW w:w="5184" w:type="dxa"/>
          </w:tcPr>
          <w:p w14:paraId="191107EA">
            <w:pPr>
              <w:spacing w:line="240" w:lineRule="auto"/>
            </w:pPr>
            <w:r>
              <w:rPr>
                <w:sz w:val="17"/>
              </w:rPr>
              <w:t>Downstream Outbound Shipment (FRM-RCY-003)</w:t>
            </w:r>
          </w:p>
        </w:tc>
        <w:tc>
          <w:tcPr>
            <w:tcW w:w="2304" w:type="dxa"/>
          </w:tcPr>
          <w:p w14:paraId="3F05685D">
            <w:pPr>
              <w:spacing w:line="240" w:lineRule="auto"/>
            </w:pPr>
            <w:r>
              <w:rPr>
                <w:sz w:val="17"/>
              </w:rPr>
              <w:t>9001 §8.5.1·R2 Core 10·App. A</w:t>
            </w:r>
          </w:p>
        </w:tc>
      </w:tr>
      <w:tr w14:paraId="2D62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6A6650">
            <w:pPr>
              <w:spacing w:line="240" w:lineRule="auto"/>
            </w:pPr>
            <w:r>
              <w:rPr>
                <w:sz w:val="17"/>
              </w:rPr>
              <w:t>I · SHIPPING</w:t>
            </w:r>
          </w:p>
        </w:tc>
        <w:tc>
          <w:tcPr>
            <w:tcW w:w="5184" w:type="dxa"/>
          </w:tcPr>
          <w:p w14:paraId="63A3F780">
            <w:pPr>
              <w:spacing w:line="240" w:lineRule="auto"/>
            </w:pPr>
            <w:r>
              <w:rPr>
                <w:sz w:val="17"/>
              </w:rPr>
              <w:t>Shipment Record (FRM-SHP-001)</w:t>
            </w:r>
          </w:p>
        </w:tc>
        <w:tc>
          <w:tcPr>
            <w:tcW w:w="2304" w:type="dxa"/>
          </w:tcPr>
          <w:p w14:paraId="22E95D01">
            <w:pPr>
              <w:spacing w:line="240" w:lineRule="auto"/>
            </w:pPr>
            <w:r>
              <w:rPr>
                <w:sz w:val="17"/>
              </w:rPr>
              <w:t>9001 §8.5.1·R2 Core 10</w:t>
            </w:r>
          </w:p>
        </w:tc>
      </w:tr>
      <w:tr w14:paraId="764F2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3B5736A">
            <w:pPr>
              <w:spacing w:line="240" w:lineRule="auto"/>
            </w:pPr>
            <w:r>
              <w:rPr>
                <w:sz w:val="17"/>
              </w:rPr>
              <w:t>H · WAREHOUSE</w:t>
            </w:r>
          </w:p>
        </w:tc>
        <w:tc>
          <w:tcPr>
            <w:tcW w:w="5184" w:type="dxa"/>
          </w:tcPr>
          <w:p w14:paraId="325833A1">
            <w:pPr>
              <w:spacing w:line="240" w:lineRule="auto"/>
            </w:pPr>
            <w:r>
              <w:rPr>
                <w:sz w:val="17"/>
              </w:rPr>
              <w:t>Warehouse Daily Inspection (FRM-WHS-001)</w:t>
            </w:r>
          </w:p>
        </w:tc>
        <w:tc>
          <w:tcPr>
            <w:tcW w:w="2304" w:type="dxa"/>
          </w:tcPr>
          <w:p w14:paraId="70706636">
            <w:pPr>
              <w:spacing w:line="240" w:lineRule="auto"/>
            </w:pPr>
            <w:r>
              <w:rPr>
                <w:sz w:val="17"/>
              </w:rPr>
              <w:t>45001 §8.1·R2 Core 9</w:t>
            </w:r>
          </w:p>
        </w:tc>
      </w:tr>
      <w:tr w14:paraId="1C0BF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0C99BEA">
            <w:pPr>
              <w:spacing w:line="240" w:lineRule="auto"/>
            </w:pPr>
            <w:r>
              <w:rPr>
                <w:sz w:val="17"/>
              </w:rPr>
              <w:t>K · ENVIRONMENTAL (ISO 14001)</w:t>
            </w:r>
          </w:p>
        </w:tc>
        <w:tc>
          <w:tcPr>
            <w:tcW w:w="5184" w:type="dxa"/>
          </w:tcPr>
          <w:p w14:paraId="255CC8AA">
            <w:pPr>
              <w:spacing w:line="240" w:lineRule="auto"/>
            </w:pPr>
            <w:r>
              <w:rPr>
                <w:sz w:val="17"/>
              </w:rPr>
              <w:t>Waste &amp; Hazardous Disposal (FRM-ENV-002/003)</w:t>
            </w:r>
          </w:p>
        </w:tc>
        <w:tc>
          <w:tcPr>
            <w:tcW w:w="2304" w:type="dxa"/>
          </w:tcPr>
          <w:p w14:paraId="2D33F0B5">
            <w:pPr>
              <w:spacing w:line="240" w:lineRule="auto"/>
            </w:pPr>
            <w:r>
              <w:rPr>
                <w:sz w:val="17"/>
              </w:rPr>
              <w:t>14001 §8.1</w:t>
            </w:r>
          </w:p>
        </w:tc>
      </w:tr>
      <w:tr w14:paraId="798C4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1BCFE1">
            <w:pPr>
              <w:spacing w:line="240" w:lineRule="auto"/>
            </w:pPr>
            <w:r>
              <w:rPr>
                <w:sz w:val="17"/>
              </w:rPr>
              <w:t>K · ENVIRONMENTAL (ISO 14001)</w:t>
            </w:r>
          </w:p>
        </w:tc>
        <w:tc>
          <w:tcPr>
            <w:tcW w:w="5184" w:type="dxa"/>
          </w:tcPr>
          <w:p w14:paraId="7377B1DA">
            <w:pPr>
              <w:spacing w:line="240" w:lineRule="auto"/>
            </w:pPr>
            <w:r>
              <w:rPr>
                <w:sz w:val="17"/>
              </w:rPr>
              <w:t>Environmental Monitoring (FRM-ENV-006/007)</w:t>
            </w:r>
          </w:p>
        </w:tc>
        <w:tc>
          <w:tcPr>
            <w:tcW w:w="2304" w:type="dxa"/>
          </w:tcPr>
          <w:p w14:paraId="4BBB190B">
            <w:pPr>
              <w:spacing w:line="240" w:lineRule="auto"/>
            </w:pPr>
            <w:r>
              <w:rPr>
                <w:sz w:val="17"/>
              </w:rPr>
              <w:t>14001 §6.1.2·9.1.1</w:t>
            </w:r>
          </w:p>
        </w:tc>
      </w:tr>
      <w:tr w14:paraId="2D5DD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AF094F">
            <w:pPr>
              <w:spacing w:line="240" w:lineRule="auto"/>
            </w:pPr>
            <w:r>
              <w:rPr>
                <w:sz w:val="17"/>
              </w:rPr>
              <w:t>L · SAFETY (ISO 45001)</w:t>
            </w:r>
          </w:p>
        </w:tc>
        <w:tc>
          <w:tcPr>
            <w:tcW w:w="5184" w:type="dxa"/>
          </w:tcPr>
          <w:p w14:paraId="42667793">
            <w:pPr>
              <w:spacing w:line="240" w:lineRule="auto"/>
            </w:pPr>
            <w:r>
              <w:rPr>
                <w:sz w:val="17"/>
              </w:rPr>
              <w:t>Safety Incident &amp; Near-Miss (FRM-SAF-006/007)</w:t>
            </w:r>
          </w:p>
        </w:tc>
        <w:tc>
          <w:tcPr>
            <w:tcW w:w="2304" w:type="dxa"/>
          </w:tcPr>
          <w:p w14:paraId="4261C36C">
            <w:pPr>
              <w:spacing w:line="240" w:lineRule="auto"/>
            </w:pPr>
            <w:r>
              <w:rPr>
                <w:sz w:val="17"/>
              </w:rPr>
              <w:t>45001 §10.2·R2 Core 3</w:t>
            </w:r>
          </w:p>
        </w:tc>
      </w:tr>
      <w:tr w14:paraId="4CD14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8B7712">
            <w:pPr>
              <w:spacing w:line="240" w:lineRule="auto"/>
            </w:pPr>
            <w:r>
              <w:rPr>
                <w:sz w:val="17"/>
              </w:rPr>
              <w:t>K · ENVIRONMENTAL (ISO 14001)</w:t>
            </w:r>
          </w:p>
        </w:tc>
        <w:tc>
          <w:tcPr>
            <w:tcW w:w="5184" w:type="dxa"/>
          </w:tcPr>
          <w:p w14:paraId="5A60844E">
            <w:pPr>
              <w:spacing w:line="240" w:lineRule="auto"/>
            </w:pPr>
            <w:r>
              <w:rPr>
                <w:sz w:val="17"/>
              </w:rPr>
              <w:t>Permit, License &amp; Legal Register</w:t>
            </w:r>
          </w:p>
        </w:tc>
        <w:tc>
          <w:tcPr>
            <w:tcW w:w="2304" w:type="dxa"/>
          </w:tcPr>
          <w:p w14:paraId="0AC1473F">
            <w:pPr>
              <w:spacing w:line="240" w:lineRule="auto"/>
            </w:pPr>
            <w:r>
              <w:rPr>
                <w:sz w:val="17"/>
              </w:rPr>
              <w:t>14001 §6.1.3·R2 Core 4</w:t>
            </w:r>
          </w:p>
        </w:tc>
      </w:tr>
      <w:tr w14:paraId="4BD60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C4802A">
            <w:pPr>
              <w:spacing w:line="240" w:lineRule="auto"/>
            </w:pPr>
            <w:r>
              <w:rPr>
                <w:sz w:val="17"/>
              </w:rPr>
              <w:t>K · ENVIRONMENTAL (ISO 14001)</w:t>
            </w:r>
          </w:p>
        </w:tc>
        <w:tc>
          <w:tcPr>
            <w:tcW w:w="5184" w:type="dxa"/>
          </w:tcPr>
          <w:p w14:paraId="04FA40B5">
            <w:pPr>
              <w:spacing w:line="240" w:lineRule="auto"/>
            </w:pPr>
            <w:r>
              <w:rPr>
                <w:sz w:val="17"/>
              </w:rPr>
              <w:t>Environmental Aspects &amp; Impacts Register (FRM-ENV-001)</w:t>
            </w:r>
          </w:p>
        </w:tc>
        <w:tc>
          <w:tcPr>
            <w:tcW w:w="2304" w:type="dxa"/>
          </w:tcPr>
          <w:p w14:paraId="5E0A58BA">
            <w:pPr>
              <w:spacing w:line="240" w:lineRule="auto"/>
            </w:pPr>
            <w:r>
              <w:rPr>
                <w:sz w:val="17"/>
              </w:rPr>
              <w:t>14001 §6.1.2</w:t>
            </w:r>
          </w:p>
        </w:tc>
      </w:tr>
      <w:tr w14:paraId="65C58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F00312">
            <w:pPr>
              <w:spacing w:line="240" w:lineRule="auto"/>
            </w:pPr>
            <w:r>
              <w:rPr>
                <w:sz w:val="17"/>
              </w:rPr>
              <w:t>K · ENVIRONMENTAL (ISO 14001)</w:t>
            </w:r>
          </w:p>
        </w:tc>
        <w:tc>
          <w:tcPr>
            <w:tcW w:w="5184" w:type="dxa"/>
          </w:tcPr>
          <w:p w14:paraId="0049AC90">
            <w:pPr>
              <w:spacing w:line="240" w:lineRule="auto"/>
            </w:pPr>
            <w:r>
              <w:rPr>
                <w:sz w:val="17"/>
              </w:rPr>
              <w:t>Compliance Obligations Evaluation (FRM-ENV-004)</w:t>
            </w:r>
          </w:p>
        </w:tc>
        <w:tc>
          <w:tcPr>
            <w:tcW w:w="2304" w:type="dxa"/>
          </w:tcPr>
          <w:p w14:paraId="7F1150BA">
            <w:pPr>
              <w:spacing w:line="240" w:lineRule="auto"/>
            </w:pPr>
            <w:r>
              <w:rPr>
                <w:sz w:val="17"/>
              </w:rPr>
              <w:t>14001 §9.1.2·45001 §9.1.2·R2 Core 4</w:t>
            </w:r>
          </w:p>
        </w:tc>
      </w:tr>
      <w:tr w14:paraId="1D8C4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2A164A">
            <w:pPr>
              <w:spacing w:line="240" w:lineRule="auto"/>
            </w:pPr>
            <w:r>
              <w:rPr>
                <w:sz w:val="17"/>
              </w:rPr>
              <w:t>L · SAFETY (ISO 45001)</w:t>
            </w:r>
          </w:p>
        </w:tc>
        <w:tc>
          <w:tcPr>
            <w:tcW w:w="5184" w:type="dxa"/>
          </w:tcPr>
          <w:p w14:paraId="13A687D9">
            <w:pPr>
              <w:spacing w:line="240" w:lineRule="auto"/>
            </w:pPr>
            <w:r>
              <w:rPr>
                <w:sz w:val="17"/>
              </w:rPr>
              <w:t>Hazard Identification &amp; JHA (FRM-SAF-002)</w:t>
            </w:r>
          </w:p>
        </w:tc>
        <w:tc>
          <w:tcPr>
            <w:tcW w:w="2304" w:type="dxa"/>
          </w:tcPr>
          <w:p w14:paraId="4E69EB9A">
            <w:pPr>
              <w:spacing w:line="240" w:lineRule="auto"/>
            </w:pPr>
            <w:r>
              <w:rPr>
                <w:sz w:val="17"/>
              </w:rPr>
              <w:t>45001 §6.1.2·R2 Core 3</w:t>
            </w:r>
          </w:p>
        </w:tc>
      </w:tr>
      <w:tr w14:paraId="7CC06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9EF4A3">
            <w:pPr>
              <w:spacing w:line="240" w:lineRule="auto"/>
            </w:pPr>
            <w:r>
              <w:rPr>
                <w:sz w:val="17"/>
              </w:rPr>
              <w:t>L · SAFETY (ISO 45001)</w:t>
            </w:r>
          </w:p>
        </w:tc>
        <w:tc>
          <w:tcPr>
            <w:tcW w:w="5184" w:type="dxa"/>
          </w:tcPr>
          <w:p w14:paraId="31249791">
            <w:pPr>
              <w:spacing w:line="240" w:lineRule="auto"/>
            </w:pPr>
            <w:r>
              <w:rPr>
                <w:sz w:val="17"/>
              </w:rPr>
              <w:t>Emergency Preparedness &amp; Drill Log (FRM-SAF-009)</w:t>
            </w:r>
          </w:p>
        </w:tc>
        <w:tc>
          <w:tcPr>
            <w:tcW w:w="2304" w:type="dxa"/>
          </w:tcPr>
          <w:p w14:paraId="31360885">
            <w:pPr>
              <w:spacing w:line="240" w:lineRule="auto"/>
            </w:pPr>
            <w:r>
              <w:rPr>
                <w:sz w:val="17"/>
              </w:rPr>
              <w:t>14001 §8.2·45001 §8.2·R2 Core 3</w:t>
            </w:r>
          </w:p>
        </w:tc>
      </w:tr>
      <w:tr w14:paraId="24392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32FE3F">
            <w:pPr>
              <w:spacing w:line="240" w:lineRule="auto"/>
            </w:pPr>
            <w:r>
              <w:rPr>
                <w:sz w:val="17"/>
              </w:rPr>
              <w:t>L · SAFETY (ISO 45001)</w:t>
            </w:r>
          </w:p>
        </w:tc>
        <w:tc>
          <w:tcPr>
            <w:tcW w:w="5184" w:type="dxa"/>
          </w:tcPr>
          <w:p w14:paraId="277775AC">
            <w:pPr>
              <w:spacing w:line="240" w:lineRule="auto"/>
            </w:pPr>
            <w:r>
              <w:rPr>
                <w:sz w:val="17"/>
              </w:rPr>
              <w:t>PPE Issue &amp; Inspection (FRM-SAF-003)</w:t>
            </w:r>
          </w:p>
        </w:tc>
        <w:tc>
          <w:tcPr>
            <w:tcW w:w="2304" w:type="dxa"/>
          </w:tcPr>
          <w:p w14:paraId="57D63D04">
            <w:pPr>
              <w:spacing w:line="240" w:lineRule="auto"/>
            </w:pPr>
            <w:r>
              <w:rPr>
                <w:sz w:val="17"/>
              </w:rPr>
              <w:t>45001 §8.1</w:t>
            </w:r>
          </w:p>
        </w:tc>
      </w:tr>
      <w:tr w14:paraId="55845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F72949D">
            <w:pPr>
              <w:spacing w:line="240" w:lineRule="auto"/>
            </w:pPr>
            <w:r>
              <w:rPr>
                <w:sz w:val="17"/>
              </w:rPr>
              <w:t>L · SAFETY (ISO 45001)</w:t>
            </w:r>
          </w:p>
        </w:tc>
        <w:tc>
          <w:tcPr>
            <w:tcW w:w="5184" w:type="dxa"/>
          </w:tcPr>
          <w:p w14:paraId="41109909">
            <w:pPr>
              <w:spacing w:line="240" w:lineRule="auto"/>
            </w:pPr>
            <w:r>
              <w:rPr>
                <w:sz w:val="17"/>
              </w:rPr>
              <w:t>Contractor &amp; Visitor EHS Control (FRM-SAF-010)</w:t>
            </w:r>
          </w:p>
        </w:tc>
        <w:tc>
          <w:tcPr>
            <w:tcW w:w="2304" w:type="dxa"/>
          </w:tcPr>
          <w:p w14:paraId="53BBE902">
            <w:pPr>
              <w:spacing w:line="240" w:lineRule="auto"/>
            </w:pPr>
            <w:r>
              <w:rPr>
                <w:sz w:val="17"/>
              </w:rPr>
              <w:t>45001 §8.1.4</w:t>
            </w:r>
          </w:p>
        </w:tc>
      </w:tr>
      <w:tr w14:paraId="17981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76D86B">
            <w:pPr>
              <w:spacing w:line="240" w:lineRule="auto"/>
            </w:pPr>
            <w:r>
              <w:rPr>
                <w:sz w:val="17"/>
              </w:rPr>
              <w:t>L · SAFETY (ISO 45001)</w:t>
            </w:r>
          </w:p>
        </w:tc>
        <w:tc>
          <w:tcPr>
            <w:tcW w:w="5184" w:type="dxa"/>
          </w:tcPr>
          <w:p w14:paraId="16712061">
            <w:pPr>
              <w:spacing w:line="240" w:lineRule="auto"/>
            </w:pPr>
            <w:r>
              <w:rPr>
                <w:sz w:val="17"/>
              </w:rPr>
              <w:t>Worker Consultation &amp; Safety Committee (FRM-SAF-008)</w:t>
            </w:r>
          </w:p>
        </w:tc>
        <w:tc>
          <w:tcPr>
            <w:tcW w:w="2304" w:type="dxa"/>
          </w:tcPr>
          <w:p w14:paraId="529DEBC6">
            <w:pPr>
              <w:spacing w:line="240" w:lineRule="auto"/>
            </w:pPr>
            <w:r>
              <w:rPr>
                <w:sz w:val="17"/>
              </w:rPr>
              <w:t>45001 §5.4</w:t>
            </w:r>
          </w:p>
        </w:tc>
      </w:tr>
      <w:tr w14:paraId="2F75F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FC8765">
            <w:pPr>
              <w:spacing w:line="240" w:lineRule="auto"/>
            </w:pPr>
            <w:r>
              <w:rPr>
                <w:sz w:val="17"/>
              </w:rPr>
              <w:t>L · SAFETY (ISO 45001)</w:t>
            </w:r>
          </w:p>
        </w:tc>
        <w:tc>
          <w:tcPr>
            <w:tcW w:w="5184" w:type="dxa"/>
          </w:tcPr>
          <w:p w14:paraId="1D8EACCB">
            <w:pPr>
              <w:spacing w:line="240" w:lineRule="auto"/>
            </w:pPr>
            <w:r>
              <w:rPr>
                <w:sz w:val="17"/>
              </w:rPr>
              <w:t>Occupational Health Surveillance (FRM-SAF-011)</w:t>
            </w:r>
          </w:p>
        </w:tc>
        <w:tc>
          <w:tcPr>
            <w:tcW w:w="2304" w:type="dxa"/>
          </w:tcPr>
          <w:p w14:paraId="4F76D1D5">
            <w:pPr>
              <w:spacing w:line="240" w:lineRule="auto"/>
            </w:pPr>
            <w:r>
              <w:rPr>
                <w:sz w:val="17"/>
              </w:rPr>
              <w:t>45001 §9.1.1·§7.4</w:t>
            </w:r>
          </w:p>
        </w:tc>
      </w:tr>
      <w:tr w14:paraId="4B4E2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D7EA47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1E4B9876">
            <w:pPr>
              <w:spacing w:line="240" w:lineRule="auto"/>
            </w:pPr>
            <w:r>
              <w:rPr>
                <w:sz w:val="17"/>
              </w:rPr>
              <w:t>Management Review (FRM-IMS-001)</w:t>
            </w:r>
          </w:p>
        </w:tc>
        <w:tc>
          <w:tcPr>
            <w:tcW w:w="2304" w:type="dxa"/>
          </w:tcPr>
          <w:p w14:paraId="703B1052">
            <w:pPr>
              <w:spacing w:line="240" w:lineRule="auto"/>
            </w:pPr>
            <w:r>
              <w:rPr>
                <w:sz w:val="17"/>
              </w:rPr>
              <w:t>9001·14001·45001 §9.3·R2 Core 1</w:t>
            </w:r>
          </w:p>
        </w:tc>
      </w:tr>
      <w:tr w14:paraId="03B0C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2A45E86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2711D9B2">
            <w:pPr>
              <w:spacing w:line="240" w:lineRule="auto"/>
            </w:pPr>
            <w:r>
              <w:rPr>
                <w:sz w:val="17"/>
              </w:rPr>
              <w:t>Quality / EHS Objectives &amp; KPI (FRM-IMS-002)</w:t>
            </w:r>
          </w:p>
        </w:tc>
        <w:tc>
          <w:tcPr>
            <w:tcW w:w="2304" w:type="dxa"/>
          </w:tcPr>
          <w:p w14:paraId="156A60E5">
            <w:pPr>
              <w:spacing w:line="240" w:lineRule="auto"/>
            </w:pPr>
            <w:r>
              <w:rPr>
                <w:sz w:val="17"/>
              </w:rPr>
              <w:t>9001·14001·45001 §6.2</w:t>
            </w:r>
          </w:p>
        </w:tc>
      </w:tr>
      <w:tr w14:paraId="11F5F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86398F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6E8001F1">
            <w:pPr>
              <w:spacing w:line="240" w:lineRule="auto"/>
            </w:pPr>
            <w:r>
              <w:rPr>
                <w:sz w:val="17"/>
              </w:rPr>
              <w:t>Calibration &amp; Equipment Maintenance (FRM-IMS-003)</w:t>
            </w:r>
          </w:p>
        </w:tc>
        <w:tc>
          <w:tcPr>
            <w:tcW w:w="2304" w:type="dxa"/>
          </w:tcPr>
          <w:p w14:paraId="2055BB26">
            <w:pPr>
              <w:spacing w:line="240" w:lineRule="auto"/>
            </w:pPr>
            <w:r>
              <w:rPr>
                <w:sz w:val="17"/>
              </w:rPr>
              <w:t>9001 §7.1.5</w:t>
            </w:r>
          </w:p>
        </w:tc>
      </w:tr>
      <w:tr w14:paraId="46195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5F09155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5A76CC21">
            <w:pPr>
              <w:spacing w:line="240" w:lineRule="auto"/>
            </w:pPr>
            <w:r>
              <w:rPr>
                <w:sz w:val="17"/>
              </w:rPr>
              <w:t>R2 Material Balance &amp; Throughput (FRM-IMS-004)</w:t>
            </w:r>
          </w:p>
        </w:tc>
        <w:tc>
          <w:tcPr>
            <w:tcW w:w="2304" w:type="dxa"/>
          </w:tcPr>
          <w:p w14:paraId="4DB8D73A">
            <w:pPr>
              <w:spacing w:line="240" w:lineRule="auto"/>
            </w:pPr>
            <w:r>
              <w:rPr>
                <w:sz w:val="17"/>
              </w:rPr>
              <w:t>R2 Core 5</w:t>
            </w:r>
          </w:p>
        </w:tc>
      </w:tr>
      <w:tr w14:paraId="0B13E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187FA8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4B212FFA">
            <w:pPr>
              <w:spacing w:line="240" w:lineRule="auto"/>
            </w:pPr>
            <w:r>
              <w:rPr>
                <w:sz w:val="17"/>
              </w:rPr>
              <w:t>Insurance &amp; Closure Plan (FRM-IMS-005)</w:t>
            </w:r>
          </w:p>
        </w:tc>
        <w:tc>
          <w:tcPr>
            <w:tcW w:w="2304" w:type="dxa"/>
          </w:tcPr>
          <w:p w14:paraId="2098B90A">
            <w:pPr>
              <w:spacing w:line="240" w:lineRule="auto"/>
            </w:pPr>
            <w:r>
              <w:rPr>
                <w:sz w:val="17"/>
              </w:rPr>
              <w:t>R2 Core 4</w:t>
            </w:r>
          </w:p>
        </w:tc>
      </w:tr>
      <w:tr w14:paraId="62825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053798A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3E01DA3C">
            <w:pPr>
              <w:spacing w:line="240" w:lineRule="auto"/>
            </w:pPr>
            <w:r>
              <w:rPr>
                <w:sz w:val="17"/>
              </w:rPr>
              <w:t>Customer Complaint &amp; Feedback (FRM-IMS-006)</w:t>
            </w:r>
          </w:p>
        </w:tc>
        <w:tc>
          <w:tcPr>
            <w:tcW w:w="2304" w:type="dxa"/>
          </w:tcPr>
          <w:p w14:paraId="56BE085D">
            <w:pPr>
              <w:spacing w:line="240" w:lineRule="auto"/>
            </w:pPr>
            <w:r>
              <w:rPr>
                <w:sz w:val="17"/>
              </w:rPr>
              <w:t>9001 §9.1.2·10.2</w:t>
            </w:r>
          </w:p>
        </w:tc>
      </w:tr>
      <w:tr w14:paraId="6A81E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0CF70B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4D52101A">
            <w:pPr>
              <w:spacing w:line="240" w:lineRule="auto"/>
            </w:pPr>
            <w:r>
              <w:rPr>
                <w:sz w:val="17"/>
              </w:rPr>
              <w:t>Upstream Supplier Evaluation (FRM-IMS-007)</w:t>
            </w:r>
          </w:p>
        </w:tc>
        <w:tc>
          <w:tcPr>
            <w:tcW w:w="2304" w:type="dxa"/>
          </w:tcPr>
          <w:p w14:paraId="2F4A15D0">
            <w:pPr>
              <w:spacing w:line="240" w:lineRule="auto"/>
            </w:pPr>
            <w:r>
              <w:rPr>
                <w:sz w:val="17"/>
              </w:rPr>
              <w:t>9001 §8.4·R2 Core 5</w:t>
            </w:r>
          </w:p>
        </w:tc>
      </w:tr>
      <w:tr w14:paraId="53D1C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24391E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5477348C">
            <w:pPr>
              <w:spacing w:line="240" w:lineRule="auto"/>
            </w:pPr>
            <w:r>
              <w:rPr>
                <w:sz w:val="17"/>
              </w:rPr>
              <w:t>Management of Change (FRM-IMS-008)</w:t>
            </w:r>
          </w:p>
        </w:tc>
        <w:tc>
          <w:tcPr>
            <w:tcW w:w="2304" w:type="dxa"/>
          </w:tcPr>
          <w:p w14:paraId="60EE693D">
            <w:pPr>
              <w:spacing w:line="240" w:lineRule="auto"/>
            </w:pPr>
            <w:r>
              <w:rPr>
                <w:sz w:val="17"/>
              </w:rPr>
              <w:t>9001 §6.3·14001 §8.1·45001 §8.1.3</w:t>
            </w:r>
          </w:p>
        </w:tc>
      </w:tr>
      <w:tr w14:paraId="34777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72BA9C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0A36B193">
            <w:pPr>
              <w:spacing w:line="240" w:lineRule="auto"/>
            </w:pPr>
            <w:r>
              <w:rPr>
                <w:sz w:val="17"/>
              </w:rPr>
              <w:t>Internal &amp; External Communication Log (FRM-IMS-009)</w:t>
            </w:r>
          </w:p>
        </w:tc>
        <w:tc>
          <w:tcPr>
            <w:tcW w:w="2304" w:type="dxa"/>
          </w:tcPr>
          <w:p w14:paraId="12C75402">
            <w:pPr>
              <w:spacing w:line="240" w:lineRule="auto"/>
            </w:pPr>
            <w:r>
              <w:rPr>
                <w:sz w:val="17"/>
              </w:rPr>
              <w:t>9001·14001·45001 §7.4</w:t>
            </w:r>
          </w:p>
        </w:tc>
      </w:tr>
      <w:tr w14:paraId="34C8E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61C060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07962C7B">
            <w:pPr>
              <w:spacing w:line="240" w:lineRule="auto"/>
            </w:pPr>
            <w:r>
              <w:rPr>
                <w:sz w:val="17"/>
              </w:rPr>
              <w:t>Competency &amp; Authorization Matrix (FRM-IMS-010)</w:t>
            </w:r>
          </w:p>
        </w:tc>
        <w:tc>
          <w:tcPr>
            <w:tcW w:w="2304" w:type="dxa"/>
          </w:tcPr>
          <w:p w14:paraId="49D5F7F7">
            <w:pPr>
              <w:spacing w:line="240" w:lineRule="auto"/>
            </w:pPr>
            <w:r>
              <w:rPr>
                <w:sz w:val="17"/>
              </w:rPr>
              <w:t>9001·14001·45001 §7.2·R2 Core 7</w:t>
            </w:r>
          </w:p>
        </w:tc>
      </w:tr>
      <w:tr w14:paraId="0A4B56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0B41A0">
            <w:pPr>
              <w:spacing w:line="240" w:lineRule="auto"/>
            </w:pPr>
            <w:r>
              <w:rPr>
                <w:sz w:val="17"/>
              </w:rPr>
              <w:t>SALES</w:t>
            </w:r>
          </w:p>
        </w:tc>
        <w:tc>
          <w:tcPr>
            <w:tcW w:w="5184" w:type="dxa"/>
          </w:tcPr>
          <w:p w14:paraId="129CE38E">
            <w:pPr>
              <w:spacing w:line="240" w:lineRule="auto"/>
            </w:pPr>
            <w:r>
              <w:rPr>
                <w:sz w:val="17"/>
              </w:rPr>
              <w:t>POS / Sales Register</w:t>
            </w:r>
          </w:p>
        </w:tc>
        <w:tc>
          <w:tcPr>
            <w:tcW w:w="2304" w:type="dxa"/>
          </w:tcPr>
          <w:p w14:paraId="09F6B39A">
            <w:pPr>
              <w:spacing w:line="240" w:lineRule="auto"/>
            </w:pPr>
            <w:r>
              <w:rPr>
                <w:sz w:val="17"/>
              </w:rPr>
              <w:t>9001 §8.2</w:t>
            </w:r>
          </w:p>
        </w:tc>
      </w:tr>
      <w:tr w14:paraId="2A85D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DBED5E">
            <w:pPr>
              <w:spacing w:line="240" w:lineRule="auto"/>
            </w:pPr>
            <w:r>
              <w:rPr>
                <w:sz w:val="17"/>
              </w:rPr>
              <w:t>SALES</w:t>
            </w:r>
          </w:p>
        </w:tc>
        <w:tc>
          <w:tcPr>
            <w:tcW w:w="5184" w:type="dxa"/>
          </w:tcPr>
          <w:p w14:paraId="703F7BCA">
            <w:pPr>
              <w:spacing w:line="240" w:lineRule="auto"/>
            </w:pPr>
            <w:r>
              <w:rPr>
                <w:sz w:val="17"/>
              </w:rPr>
              <w:t>Customer Directory (CRM)</w:t>
            </w:r>
          </w:p>
        </w:tc>
        <w:tc>
          <w:tcPr>
            <w:tcW w:w="2304" w:type="dxa"/>
          </w:tcPr>
          <w:p w14:paraId="1D8D888E">
            <w:pPr>
              <w:spacing w:line="240" w:lineRule="auto"/>
            </w:pPr>
            <w:r>
              <w:rPr>
                <w:sz w:val="17"/>
              </w:rPr>
              <w:t>9001 §8.2.1</w:t>
            </w:r>
          </w:p>
        </w:tc>
      </w:tr>
      <w:tr w14:paraId="59027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959EBC">
            <w:pPr>
              <w:spacing w:line="240" w:lineRule="auto"/>
            </w:pPr>
            <w:r>
              <w:rPr>
                <w:sz w:val="17"/>
              </w:rPr>
              <w:t>SALES</w:t>
            </w:r>
          </w:p>
        </w:tc>
        <w:tc>
          <w:tcPr>
            <w:tcW w:w="5184" w:type="dxa"/>
          </w:tcPr>
          <w:p w14:paraId="4146310F">
            <w:pPr>
              <w:spacing w:line="240" w:lineRule="auto"/>
            </w:pPr>
            <w:r>
              <w:rPr>
                <w:sz w:val="17"/>
              </w:rPr>
              <w:t>Invoicing (A/R)</w:t>
            </w:r>
          </w:p>
        </w:tc>
        <w:tc>
          <w:tcPr>
            <w:tcW w:w="2304" w:type="dxa"/>
          </w:tcPr>
          <w:p w14:paraId="0E3866D6">
            <w:pPr>
              <w:spacing w:line="240" w:lineRule="auto"/>
            </w:pPr>
            <w:r>
              <w:rPr>
                <w:sz w:val="17"/>
              </w:rPr>
              <w:t>9001 §8.2·7.5</w:t>
            </w:r>
          </w:p>
        </w:tc>
      </w:tr>
      <w:tr w14:paraId="28AFC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8CC757">
            <w:pPr>
              <w:spacing w:line="240" w:lineRule="auto"/>
            </w:pPr>
            <w:r>
              <w:rPr>
                <w:sz w:val="17"/>
              </w:rPr>
              <w:t>SALES</w:t>
            </w:r>
          </w:p>
        </w:tc>
        <w:tc>
          <w:tcPr>
            <w:tcW w:w="5184" w:type="dxa"/>
          </w:tcPr>
          <w:p w14:paraId="7D37EF58">
            <w:pPr>
              <w:spacing w:line="240" w:lineRule="auto"/>
            </w:pPr>
            <w:r>
              <w:rPr>
                <w:sz w:val="17"/>
              </w:rPr>
              <w:t>Quotations / Estimates</w:t>
            </w:r>
          </w:p>
        </w:tc>
        <w:tc>
          <w:tcPr>
            <w:tcW w:w="2304" w:type="dxa"/>
          </w:tcPr>
          <w:p w14:paraId="0D8498B6">
            <w:pPr>
              <w:spacing w:line="240" w:lineRule="auto"/>
            </w:pPr>
            <w:r>
              <w:rPr>
                <w:sz w:val="17"/>
              </w:rPr>
              <w:t>9001 §8.2.3</w:t>
            </w:r>
          </w:p>
        </w:tc>
      </w:tr>
      <w:tr w14:paraId="35314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2604A9">
            <w:pPr>
              <w:spacing w:line="240" w:lineRule="auto"/>
            </w:pPr>
            <w:r>
              <w:rPr>
                <w:sz w:val="17"/>
              </w:rPr>
              <w:t>SUPPLY</w:t>
            </w:r>
          </w:p>
        </w:tc>
        <w:tc>
          <w:tcPr>
            <w:tcW w:w="5184" w:type="dxa"/>
          </w:tcPr>
          <w:p w14:paraId="35602A10">
            <w:pPr>
              <w:spacing w:line="240" w:lineRule="auto"/>
            </w:pPr>
            <w:r>
              <w:rPr>
                <w:sz w:val="17"/>
              </w:rPr>
              <w:t>Inventory Management</w:t>
            </w:r>
          </w:p>
        </w:tc>
        <w:tc>
          <w:tcPr>
            <w:tcW w:w="2304" w:type="dxa"/>
          </w:tcPr>
          <w:p w14:paraId="5E2EEB99">
            <w:pPr>
              <w:spacing w:line="240" w:lineRule="auto"/>
            </w:pPr>
            <w:r>
              <w:rPr>
                <w:sz w:val="17"/>
              </w:rPr>
              <w:t>9001 §8.5.4</w:t>
            </w:r>
          </w:p>
        </w:tc>
      </w:tr>
      <w:tr w14:paraId="6DF39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A3A518">
            <w:pPr>
              <w:spacing w:line="240" w:lineRule="auto"/>
            </w:pPr>
            <w:r>
              <w:rPr>
                <w:sz w:val="17"/>
              </w:rPr>
              <w:t>SUPPLY</w:t>
            </w:r>
          </w:p>
        </w:tc>
        <w:tc>
          <w:tcPr>
            <w:tcW w:w="5184" w:type="dxa"/>
          </w:tcPr>
          <w:p w14:paraId="7540E2C4">
            <w:pPr>
              <w:spacing w:line="240" w:lineRule="auto"/>
            </w:pPr>
            <w:r>
              <w:rPr>
                <w:sz w:val="17"/>
              </w:rPr>
              <w:t>Purchase Orders (A/P)</w:t>
            </w:r>
          </w:p>
        </w:tc>
        <w:tc>
          <w:tcPr>
            <w:tcW w:w="2304" w:type="dxa"/>
          </w:tcPr>
          <w:p w14:paraId="6FDC96E2">
            <w:pPr>
              <w:spacing w:line="240" w:lineRule="auto"/>
            </w:pPr>
            <w:r>
              <w:rPr>
                <w:sz w:val="17"/>
              </w:rPr>
              <w:t>9001 §8.4</w:t>
            </w:r>
          </w:p>
        </w:tc>
      </w:tr>
      <w:tr w14:paraId="241C3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F7F0E9">
            <w:pPr>
              <w:spacing w:line="240" w:lineRule="auto"/>
            </w:pPr>
            <w:r>
              <w:rPr>
                <w:sz w:val="17"/>
              </w:rPr>
              <w:t>HR</w:t>
            </w:r>
          </w:p>
        </w:tc>
        <w:tc>
          <w:tcPr>
            <w:tcW w:w="5184" w:type="dxa"/>
          </w:tcPr>
          <w:p w14:paraId="284E5FAD">
            <w:pPr>
              <w:spacing w:line="240" w:lineRule="auto"/>
            </w:pPr>
            <w:r>
              <w:rPr>
                <w:sz w:val="17"/>
              </w:rPr>
              <w:t>Employee Enrollment (HR)</w:t>
            </w:r>
          </w:p>
        </w:tc>
        <w:tc>
          <w:tcPr>
            <w:tcW w:w="2304" w:type="dxa"/>
          </w:tcPr>
          <w:p w14:paraId="7E566B76">
            <w:pPr>
              <w:spacing w:line="240" w:lineRule="auto"/>
            </w:pPr>
            <w:r>
              <w:rPr>
                <w:sz w:val="17"/>
              </w:rPr>
              <w:t>9001·45001 §7.2</w:t>
            </w:r>
          </w:p>
        </w:tc>
      </w:tr>
      <w:tr w14:paraId="43196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66FEC9">
            <w:pPr>
              <w:spacing w:line="240" w:lineRule="auto"/>
            </w:pPr>
            <w:r>
              <w:rPr>
                <w:sz w:val="17"/>
              </w:rPr>
              <w:t>HR</w:t>
            </w:r>
          </w:p>
        </w:tc>
        <w:tc>
          <w:tcPr>
            <w:tcW w:w="5184" w:type="dxa"/>
          </w:tcPr>
          <w:p w14:paraId="34BA5C37">
            <w:pPr>
              <w:spacing w:line="240" w:lineRule="auto"/>
            </w:pPr>
            <w:r>
              <w:rPr>
                <w:sz w:val="17"/>
              </w:rPr>
              <w:t>Timesheets &amp; Attendance</w:t>
            </w:r>
          </w:p>
        </w:tc>
        <w:tc>
          <w:tcPr>
            <w:tcW w:w="2304" w:type="dxa"/>
          </w:tcPr>
          <w:p w14:paraId="6F6F6467">
            <w:pPr>
              <w:spacing w:line="240" w:lineRule="auto"/>
            </w:pPr>
            <w:r>
              <w:rPr>
                <w:sz w:val="17"/>
              </w:rPr>
              <w:t>45001 §7.2</w:t>
            </w:r>
          </w:p>
        </w:tc>
      </w:tr>
      <w:tr w14:paraId="6B88F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DEE9AC">
            <w:pPr>
              <w:spacing w:line="240" w:lineRule="auto"/>
            </w:pPr>
            <w:r>
              <w:rPr>
                <w:sz w:val="17"/>
              </w:rPr>
              <w:t>HR</w:t>
            </w:r>
          </w:p>
        </w:tc>
        <w:tc>
          <w:tcPr>
            <w:tcW w:w="5184" w:type="dxa"/>
          </w:tcPr>
          <w:p w14:paraId="35FADA6D">
            <w:pPr>
              <w:spacing w:line="240" w:lineRule="auto"/>
            </w:pPr>
            <w:r>
              <w:rPr>
                <w:sz w:val="17"/>
              </w:rPr>
              <w:t>Employee Injury Register</w:t>
            </w:r>
          </w:p>
        </w:tc>
        <w:tc>
          <w:tcPr>
            <w:tcW w:w="2304" w:type="dxa"/>
          </w:tcPr>
          <w:p w14:paraId="103F5010">
            <w:pPr>
              <w:spacing w:line="240" w:lineRule="auto"/>
            </w:pPr>
            <w:r>
              <w:rPr>
                <w:sz w:val="17"/>
              </w:rPr>
              <w:t>45001 §10.2 · OSHA 300</w:t>
            </w:r>
          </w:p>
        </w:tc>
      </w:tr>
      <w:tr w14:paraId="376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282796">
            <w:pPr>
              <w:spacing w:line="240" w:lineRule="auto"/>
            </w:pPr>
            <w:r>
              <w:rPr>
                <w:sz w:val="17"/>
              </w:rPr>
              <w:t>HR</w:t>
            </w:r>
          </w:p>
        </w:tc>
        <w:tc>
          <w:tcPr>
            <w:tcW w:w="5184" w:type="dxa"/>
          </w:tcPr>
          <w:p w14:paraId="48579C14">
            <w:pPr>
              <w:spacing w:line="240" w:lineRule="auto"/>
            </w:pPr>
            <w:r>
              <w:rPr>
                <w:sz w:val="17"/>
              </w:rPr>
              <w:t>Employee Violation / Disciplinary Log</w:t>
            </w:r>
          </w:p>
        </w:tc>
        <w:tc>
          <w:tcPr>
            <w:tcW w:w="2304" w:type="dxa"/>
          </w:tcPr>
          <w:p w14:paraId="7FFBB36B">
            <w:pPr>
              <w:spacing w:line="240" w:lineRule="auto"/>
            </w:pPr>
            <w:r>
              <w:rPr>
                <w:sz w:val="17"/>
              </w:rPr>
              <w:t>9001 §7.3·45001 §5.4</w:t>
            </w:r>
          </w:p>
        </w:tc>
      </w:tr>
      <w:tr w14:paraId="2D564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191805">
            <w:pPr>
              <w:spacing w:line="240" w:lineRule="auto"/>
            </w:pPr>
            <w:r>
              <w:rPr>
                <w:sz w:val="17"/>
              </w:rPr>
              <w:t>HR</w:t>
            </w:r>
          </w:p>
        </w:tc>
        <w:tc>
          <w:tcPr>
            <w:tcW w:w="5184" w:type="dxa"/>
          </w:tcPr>
          <w:p w14:paraId="5B456A6A">
            <w:pPr>
              <w:spacing w:line="240" w:lineRule="auto"/>
            </w:pPr>
            <w:r>
              <w:rPr>
                <w:sz w:val="17"/>
              </w:rPr>
              <w:t>Employee Quit / Separation Register</w:t>
            </w:r>
          </w:p>
        </w:tc>
        <w:tc>
          <w:tcPr>
            <w:tcW w:w="2304" w:type="dxa"/>
          </w:tcPr>
          <w:p w14:paraId="28C19855">
            <w:pPr>
              <w:spacing w:line="240" w:lineRule="auto"/>
            </w:pPr>
            <w:r>
              <w:rPr>
                <w:sz w:val="17"/>
              </w:rPr>
              <w:t>9001 §7.2·7.5</w:t>
            </w:r>
          </w:p>
        </w:tc>
      </w:tr>
      <w:tr w14:paraId="602A4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A7659C">
            <w:pPr>
              <w:spacing w:line="240" w:lineRule="auto"/>
            </w:pPr>
            <w:r>
              <w:rPr>
                <w:sz w:val="17"/>
              </w:rPr>
              <w:t>FINANCE</w:t>
            </w:r>
          </w:p>
        </w:tc>
        <w:tc>
          <w:tcPr>
            <w:tcW w:w="5184" w:type="dxa"/>
          </w:tcPr>
          <w:p w14:paraId="34D4278F">
            <w:pPr>
              <w:spacing w:line="240" w:lineRule="auto"/>
            </w:pPr>
            <w:r>
              <w:rPr>
                <w:sz w:val="17"/>
              </w:rPr>
              <w:t>Chart of Accounts (GAAP)</w:t>
            </w:r>
          </w:p>
        </w:tc>
        <w:tc>
          <w:tcPr>
            <w:tcW w:w="2304" w:type="dxa"/>
          </w:tcPr>
          <w:p w14:paraId="55829C5D">
            <w:pPr>
              <w:spacing w:line="240" w:lineRule="auto"/>
            </w:pPr>
            <w:r>
              <w:rPr>
                <w:sz w:val="17"/>
              </w:rPr>
              <w:t>9001 §7.5</w:t>
            </w:r>
          </w:p>
        </w:tc>
      </w:tr>
      <w:tr w14:paraId="0EF21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1A8E34">
            <w:pPr>
              <w:spacing w:line="240" w:lineRule="auto"/>
            </w:pPr>
            <w:r>
              <w:rPr>
                <w:sz w:val="17"/>
              </w:rPr>
              <w:t>FINANCE</w:t>
            </w:r>
          </w:p>
        </w:tc>
        <w:tc>
          <w:tcPr>
            <w:tcW w:w="5184" w:type="dxa"/>
          </w:tcPr>
          <w:p w14:paraId="138B2F68">
            <w:pPr>
              <w:spacing w:line="240" w:lineRule="auto"/>
            </w:pPr>
            <w:r>
              <w:rPr>
                <w:sz w:val="17"/>
              </w:rPr>
              <w:t>General Ledger (Double-Entry)</w:t>
            </w:r>
          </w:p>
        </w:tc>
        <w:tc>
          <w:tcPr>
            <w:tcW w:w="2304" w:type="dxa"/>
          </w:tcPr>
          <w:p w14:paraId="0451F0CE">
            <w:pPr>
              <w:spacing w:line="240" w:lineRule="auto"/>
            </w:pPr>
            <w:r>
              <w:rPr>
                <w:sz w:val="17"/>
              </w:rPr>
              <w:t>9001 §7.5</w:t>
            </w:r>
          </w:p>
        </w:tc>
      </w:tr>
      <w:tr w14:paraId="7CC3D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F44245">
            <w:pPr>
              <w:spacing w:line="240" w:lineRule="auto"/>
            </w:pPr>
            <w:r>
              <w:rPr>
                <w:sz w:val="17"/>
              </w:rPr>
              <w:t>FINANCE</w:t>
            </w:r>
          </w:p>
        </w:tc>
        <w:tc>
          <w:tcPr>
            <w:tcW w:w="5184" w:type="dxa"/>
          </w:tcPr>
          <w:p w14:paraId="0D6B1D4B">
            <w:pPr>
              <w:spacing w:line="240" w:lineRule="auto"/>
            </w:pPr>
            <w:r>
              <w:rPr>
                <w:sz w:val="17"/>
              </w:rPr>
              <w:t>Expense Tracking</w:t>
            </w:r>
          </w:p>
        </w:tc>
        <w:tc>
          <w:tcPr>
            <w:tcW w:w="2304" w:type="dxa"/>
          </w:tcPr>
          <w:p w14:paraId="74654C8A">
            <w:pPr>
              <w:spacing w:line="240" w:lineRule="auto"/>
            </w:pPr>
            <w:r>
              <w:rPr>
                <w:sz w:val="17"/>
              </w:rPr>
              <w:t>9001 §7.5</w:t>
            </w:r>
          </w:p>
        </w:tc>
      </w:tr>
      <w:tr w14:paraId="664BA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DE4528">
            <w:pPr>
              <w:spacing w:line="240" w:lineRule="auto"/>
            </w:pPr>
            <w:r>
              <w:rPr>
                <w:sz w:val="17"/>
              </w:rPr>
              <w:t>COMPLIANCE</w:t>
            </w:r>
          </w:p>
        </w:tc>
        <w:tc>
          <w:tcPr>
            <w:tcW w:w="5184" w:type="dxa"/>
          </w:tcPr>
          <w:p w14:paraId="65329468">
            <w:pPr>
              <w:spacing w:line="240" w:lineRule="auto"/>
            </w:pPr>
            <w:r>
              <w:rPr>
                <w:sz w:val="17"/>
              </w:rPr>
              <w:t>CAPA — Corrective &amp; Preventive Actions</w:t>
            </w:r>
          </w:p>
        </w:tc>
        <w:tc>
          <w:tcPr>
            <w:tcW w:w="2304" w:type="dxa"/>
          </w:tcPr>
          <w:p w14:paraId="67B3083B">
            <w:pPr>
              <w:spacing w:line="240" w:lineRule="auto"/>
            </w:pPr>
            <w:r>
              <w:rPr>
                <w:sz w:val="17"/>
              </w:rPr>
              <w:t>9001 §10.2</w:t>
            </w:r>
          </w:p>
        </w:tc>
      </w:tr>
      <w:tr w14:paraId="22EBE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07AAD7">
            <w:pPr>
              <w:spacing w:line="240" w:lineRule="auto"/>
            </w:pPr>
            <w:r>
              <w:rPr>
                <w:sz w:val="17"/>
              </w:rPr>
              <w:t>COMPLIANCE</w:t>
            </w:r>
          </w:p>
        </w:tc>
        <w:tc>
          <w:tcPr>
            <w:tcW w:w="5184" w:type="dxa"/>
          </w:tcPr>
          <w:p w14:paraId="704355C7">
            <w:pPr>
              <w:spacing w:line="240" w:lineRule="auto"/>
            </w:pPr>
            <w:r>
              <w:rPr>
                <w:sz w:val="17"/>
              </w:rPr>
              <w:t>Internal Audit Programme</w:t>
            </w:r>
          </w:p>
        </w:tc>
        <w:tc>
          <w:tcPr>
            <w:tcW w:w="2304" w:type="dxa"/>
          </w:tcPr>
          <w:p w14:paraId="259AEFDB">
            <w:pPr>
              <w:spacing w:line="240" w:lineRule="auto"/>
            </w:pPr>
            <w:r>
              <w:rPr>
                <w:sz w:val="17"/>
              </w:rPr>
              <w:t>9001 §9.2</w:t>
            </w:r>
          </w:p>
        </w:tc>
      </w:tr>
      <w:tr w14:paraId="7EBB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8D4542D">
            <w:pPr>
              <w:spacing w:line="240" w:lineRule="auto"/>
            </w:pPr>
            <w:r>
              <w:rPr>
                <w:sz w:val="17"/>
              </w:rPr>
              <w:t>COMPLIANCE</w:t>
            </w:r>
          </w:p>
        </w:tc>
        <w:tc>
          <w:tcPr>
            <w:tcW w:w="5184" w:type="dxa"/>
          </w:tcPr>
          <w:p w14:paraId="23800695">
            <w:pPr>
              <w:spacing w:line="240" w:lineRule="auto"/>
            </w:pPr>
            <w:r>
              <w:rPr>
                <w:sz w:val="17"/>
              </w:rPr>
              <w:t>Risk &amp; Opportunity Register</w:t>
            </w:r>
          </w:p>
        </w:tc>
        <w:tc>
          <w:tcPr>
            <w:tcW w:w="2304" w:type="dxa"/>
          </w:tcPr>
          <w:p w14:paraId="193E620C">
            <w:pPr>
              <w:spacing w:line="240" w:lineRule="auto"/>
            </w:pPr>
            <w:r>
              <w:rPr>
                <w:sz w:val="17"/>
              </w:rPr>
              <w:t>9001 §6.1·45001 §6.1</w:t>
            </w:r>
          </w:p>
        </w:tc>
      </w:tr>
      <w:tr w14:paraId="3F7AA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E9A183">
            <w:pPr>
              <w:spacing w:line="240" w:lineRule="auto"/>
            </w:pPr>
            <w:r>
              <w:rPr>
                <w:sz w:val="17"/>
              </w:rPr>
              <w:t>COMPLIANCE</w:t>
            </w:r>
          </w:p>
        </w:tc>
        <w:tc>
          <w:tcPr>
            <w:tcW w:w="5184" w:type="dxa"/>
          </w:tcPr>
          <w:p w14:paraId="54955C71">
            <w:pPr>
              <w:spacing w:line="240" w:lineRule="auto"/>
            </w:pPr>
            <w:r>
              <w:rPr>
                <w:sz w:val="17"/>
              </w:rPr>
              <w:t>Competence &amp; Training Matrix</w:t>
            </w:r>
          </w:p>
        </w:tc>
        <w:tc>
          <w:tcPr>
            <w:tcW w:w="2304" w:type="dxa"/>
          </w:tcPr>
          <w:p w14:paraId="2A5B5FB0">
            <w:pPr>
              <w:spacing w:line="240" w:lineRule="auto"/>
            </w:pPr>
            <w:r>
              <w:rPr>
                <w:sz w:val="17"/>
              </w:rPr>
              <w:t>9001 §7.2·45001 §7.2</w:t>
            </w:r>
          </w:p>
        </w:tc>
      </w:tr>
      <w:tr w14:paraId="4FDBB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4F0FD3">
            <w:pPr>
              <w:spacing w:line="240" w:lineRule="auto"/>
            </w:pPr>
            <w:r>
              <w:rPr>
                <w:sz w:val="17"/>
              </w:rPr>
              <w:t>COMPLIANCE</w:t>
            </w:r>
          </w:p>
        </w:tc>
        <w:tc>
          <w:tcPr>
            <w:tcW w:w="5184" w:type="dxa"/>
          </w:tcPr>
          <w:p w14:paraId="79EAC33D">
            <w:pPr>
              <w:spacing w:line="240" w:lineRule="auto"/>
            </w:pPr>
            <w:r>
              <w:rPr>
                <w:sz w:val="17"/>
              </w:rPr>
              <w:t>Controlled Document Register</w:t>
            </w:r>
          </w:p>
        </w:tc>
        <w:tc>
          <w:tcPr>
            <w:tcW w:w="2304" w:type="dxa"/>
          </w:tcPr>
          <w:p w14:paraId="38E9696B">
            <w:pPr>
              <w:spacing w:line="240" w:lineRule="auto"/>
            </w:pPr>
            <w:r>
              <w:rPr>
                <w:sz w:val="17"/>
              </w:rPr>
              <w:t>9001 §7.5</w:t>
            </w:r>
          </w:p>
        </w:tc>
      </w:tr>
    </w:tbl>
    <w:p w14:paraId="3F05CB9C"/>
    <w:p w14:paraId="1F5AF40B">
      <w:r>
        <w:br w:type="page"/>
      </w:r>
    </w:p>
    <w:p w14:paraId="01D23246">
      <w:pPr>
        <w:pStyle w:val="2"/>
      </w:pPr>
      <w:r>
        <w:t>7. A · RECEIVING</w:t>
      </w:r>
    </w:p>
    <w:p w14:paraId="53B78309">
      <w:pPr>
        <w:pStyle w:val="3"/>
      </w:pPr>
      <w:r>
        <w:t>📥 Incoming Equipment Receiving (FRM-REC-001)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3B6D9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0863B9E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52DDE3C3">
            <w:pPr>
              <w:spacing w:line="240" w:lineRule="auto"/>
            </w:pPr>
            <w:r>
              <w:rPr>
                <w:sz w:val="19"/>
              </w:rPr>
              <w:t>inbound</w:t>
            </w:r>
          </w:p>
        </w:tc>
      </w:tr>
      <w:tr w14:paraId="3977C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4F3FF05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37AD7DCE">
            <w:pPr>
              <w:spacing w:line="240" w:lineRule="auto"/>
            </w:pPr>
            <w:r>
              <w:rPr>
                <w:sz w:val="19"/>
              </w:rPr>
              <w:t>14001 §8.1·9001 §8.6·R2 Core 6</w:t>
            </w:r>
          </w:p>
        </w:tc>
      </w:tr>
      <w:tr w14:paraId="6CD1B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C093A55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779EC1AC">
            <w:pPr>
              <w:spacing w:line="240" w:lineRule="auto"/>
            </w:pPr>
            <w:r>
              <w:rPr>
                <w:sz w:val="19"/>
              </w:rPr>
              <w:t>A · RECEIVING</w:t>
            </w:r>
          </w:p>
        </w:tc>
      </w:tr>
    </w:tbl>
    <w:p w14:paraId="4631E9C9"/>
    <w:p w14:paraId="1FDD734B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76DB6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7EC2EFA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32B1B73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56CAAFB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36BA5B8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2124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DD513C3">
            <w:pPr>
              <w:spacing w:line="240" w:lineRule="auto"/>
            </w:pPr>
            <w:r>
              <w:rPr>
                <w:sz w:val="17"/>
              </w:rPr>
              <w:t>Lot No. assigned</w:t>
            </w:r>
          </w:p>
        </w:tc>
        <w:tc>
          <w:tcPr>
            <w:tcW w:w="1872" w:type="dxa"/>
          </w:tcPr>
          <w:p w14:paraId="39B474AA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8D39F43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48E9B0E2">
            <w:pPr>
              <w:spacing w:line="240" w:lineRule="auto"/>
            </w:pPr>
            <w:r>
              <w:rPr>
                <w:sz w:val="17"/>
              </w:rPr>
              <w:t>Use the controlled Lot No. issued at Receiving (FRM-REC-001). Never invent lot numbers.</w:t>
            </w:r>
          </w:p>
        </w:tc>
      </w:tr>
      <w:tr w14:paraId="08984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5A92DC5">
            <w:pPr>
              <w:spacing w:line="240" w:lineRule="auto"/>
            </w:pPr>
            <w:r>
              <w:rPr>
                <w:sz w:val="17"/>
              </w:rPr>
              <w:t>Receiving date</w:t>
            </w:r>
          </w:p>
        </w:tc>
        <w:tc>
          <w:tcPr>
            <w:tcW w:w="1872" w:type="dxa"/>
          </w:tcPr>
          <w:p w14:paraId="35982C4F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2AB9C36F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42F4CFCB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21793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AE06F52">
            <w:pPr>
              <w:spacing w:line="240" w:lineRule="auto"/>
            </w:pPr>
            <w:r>
              <w:rPr>
                <w:sz w:val="17"/>
              </w:rPr>
              <w:t>Supplier / Customer</w:t>
            </w:r>
          </w:p>
        </w:tc>
        <w:tc>
          <w:tcPr>
            <w:tcW w:w="1872" w:type="dxa"/>
          </w:tcPr>
          <w:p w14:paraId="147CEDA6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5E77939">
            <w:pPr>
              <w:spacing w:line="240" w:lineRule="auto"/>
            </w:pPr>
          </w:p>
        </w:tc>
        <w:tc>
          <w:tcPr>
            <w:tcW w:w="4608" w:type="dxa"/>
          </w:tcPr>
          <w:p w14:paraId="03829E1B">
            <w:pPr>
              <w:spacing w:line="240" w:lineRule="auto"/>
            </w:pPr>
          </w:p>
        </w:tc>
      </w:tr>
      <w:tr w14:paraId="20AB7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FEA8243">
            <w:pPr>
              <w:spacing w:line="240" w:lineRule="auto"/>
            </w:pPr>
            <w:r>
              <w:rPr>
                <w:sz w:val="17"/>
              </w:rPr>
              <w:t>Carrier</w:t>
            </w:r>
          </w:p>
        </w:tc>
        <w:tc>
          <w:tcPr>
            <w:tcW w:w="1872" w:type="dxa"/>
          </w:tcPr>
          <w:p w14:paraId="38C2D9CE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96D9F9F">
            <w:pPr>
              <w:spacing w:line="240" w:lineRule="auto"/>
            </w:pPr>
          </w:p>
        </w:tc>
        <w:tc>
          <w:tcPr>
            <w:tcW w:w="4608" w:type="dxa"/>
          </w:tcPr>
          <w:p w14:paraId="05EEC791">
            <w:pPr>
              <w:spacing w:line="240" w:lineRule="auto"/>
            </w:pPr>
          </w:p>
        </w:tc>
      </w:tr>
      <w:tr w14:paraId="6DD76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0D4FFF5">
            <w:pPr>
              <w:spacing w:line="240" w:lineRule="auto"/>
            </w:pPr>
            <w:r>
              <w:rPr>
                <w:sz w:val="17"/>
              </w:rPr>
              <w:t>PO / Ref No.</w:t>
            </w:r>
          </w:p>
        </w:tc>
        <w:tc>
          <w:tcPr>
            <w:tcW w:w="1872" w:type="dxa"/>
          </w:tcPr>
          <w:p w14:paraId="16A41698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074FBC7">
            <w:pPr>
              <w:spacing w:line="240" w:lineRule="auto"/>
            </w:pPr>
          </w:p>
        </w:tc>
        <w:tc>
          <w:tcPr>
            <w:tcW w:w="4608" w:type="dxa"/>
          </w:tcPr>
          <w:p w14:paraId="37FAC994">
            <w:pPr>
              <w:spacing w:line="240" w:lineRule="auto"/>
            </w:pPr>
          </w:p>
        </w:tc>
      </w:tr>
      <w:tr w14:paraId="1EC85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4CD259F">
            <w:pPr>
              <w:spacing w:line="240" w:lineRule="auto"/>
            </w:pPr>
            <w:r>
              <w:rPr>
                <w:sz w:val="17"/>
              </w:rPr>
              <w:t>Equipment type(s)</w:t>
            </w:r>
          </w:p>
        </w:tc>
        <w:tc>
          <w:tcPr>
            <w:tcW w:w="1872" w:type="dxa"/>
          </w:tcPr>
          <w:p w14:paraId="4A46DAEE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0A684AA7">
            <w:pPr>
              <w:spacing w:line="240" w:lineRule="auto"/>
            </w:pPr>
          </w:p>
        </w:tc>
        <w:tc>
          <w:tcPr>
            <w:tcW w:w="4608" w:type="dxa"/>
          </w:tcPr>
          <w:p w14:paraId="69490593">
            <w:pPr>
              <w:spacing w:line="240" w:lineRule="auto"/>
            </w:pPr>
          </w:p>
        </w:tc>
      </w:tr>
      <w:tr w14:paraId="01FEC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D2588B2">
            <w:pPr>
              <w:spacing w:line="240" w:lineRule="auto"/>
            </w:pPr>
            <w:r>
              <w:rPr>
                <w:sz w:val="17"/>
              </w:rPr>
              <w:t>Total pallets / boxes</w:t>
            </w:r>
          </w:p>
        </w:tc>
        <w:tc>
          <w:tcPr>
            <w:tcW w:w="1872" w:type="dxa"/>
          </w:tcPr>
          <w:p w14:paraId="3A4C95D2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77250E13">
            <w:pPr>
              <w:spacing w:line="240" w:lineRule="auto"/>
            </w:pPr>
          </w:p>
        </w:tc>
        <w:tc>
          <w:tcPr>
            <w:tcW w:w="4608" w:type="dxa"/>
          </w:tcPr>
          <w:p w14:paraId="3CE456F5">
            <w:pPr>
              <w:spacing w:line="240" w:lineRule="auto"/>
            </w:pPr>
          </w:p>
        </w:tc>
      </w:tr>
      <w:tr w14:paraId="787A9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74B2E08">
            <w:pPr>
              <w:spacing w:line="240" w:lineRule="auto"/>
            </w:pPr>
            <w:r>
              <w:rPr>
                <w:sz w:val="17"/>
              </w:rPr>
              <w:t>Gross weight (kg)</w:t>
            </w:r>
          </w:p>
        </w:tc>
        <w:tc>
          <w:tcPr>
            <w:tcW w:w="1872" w:type="dxa"/>
          </w:tcPr>
          <w:p w14:paraId="25A4290E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0F9DB877">
            <w:pPr>
              <w:spacing w:line="240" w:lineRule="auto"/>
            </w:pPr>
          </w:p>
        </w:tc>
        <w:tc>
          <w:tcPr>
            <w:tcW w:w="4608" w:type="dxa"/>
          </w:tcPr>
          <w:p w14:paraId="4410E15C">
            <w:pPr>
              <w:spacing w:line="240" w:lineRule="auto"/>
            </w:pPr>
          </w:p>
        </w:tc>
      </w:tr>
      <w:tr w14:paraId="1EFD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BCC284E">
            <w:pPr>
              <w:spacing w:line="240" w:lineRule="auto"/>
            </w:pPr>
            <w:r>
              <w:rPr>
                <w:sz w:val="17"/>
              </w:rPr>
              <w:t>Data-bearing media suspected</w:t>
            </w:r>
          </w:p>
        </w:tc>
        <w:tc>
          <w:tcPr>
            <w:tcW w:w="1872" w:type="dxa"/>
          </w:tcPr>
          <w:p w14:paraId="6BADBB24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C8BB67C">
            <w:pPr>
              <w:spacing w:line="240" w:lineRule="auto"/>
            </w:pPr>
          </w:p>
        </w:tc>
        <w:tc>
          <w:tcPr>
            <w:tcW w:w="4608" w:type="dxa"/>
          </w:tcPr>
          <w:p w14:paraId="055FB673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to Data Security (FRM-HDD-SEC-001)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If in ANY doubt answer 'yes' (R2v3 Core 7).</w:t>
            </w:r>
          </w:p>
        </w:tc>
      </w:tr>
      <w:tr w14:paraId="23B0C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B7BE36E">
            <w:pPr>
              <w:spacing w:line="240" w:lineRule="auto"/>
            </w:pPr>
            <w:r>
              <w:rPr>
                <w:sz w:val="17"/>
              </w:rPr>
              <w:t>Focus materials present</w:t>
            </w:r>
          </w:p>
        </w:tc>
        <w:tc>
          <w:tcPr>
            <w:tcW w:w="1872" w:type="dxa"/>
          </w:tcPr>
          <w:p w14:paraId="088AA4D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77EF44C">
            <w:pPr>
              <w:spacing w:line="240" w:lineRule="auto"/>
            </w:pPr>
          </w:p>
        </w:tc>
        <w:tc>
          <w:tcPr>
            <w:tcW w:w="4608" w:type="dxa"/>
          </w:tcPr>
          <w:p w14:paraId="50515813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batteries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CRT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LCD-Hg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PCB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solar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multiple</w:t>
            </w:r>
          </w:p>
        </w:tc>
      </w:tr>
      <w:tr w14:paraId="39C67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B2577B3">
            <w:pPr>
              <w:spacing w:line="240" w:lineRule="auto"/>
            </w:pPr>
            <w:r>
              <w:rPr>
                <w:sz w:val="17"/>
              </w:rPr>
              <w:t>Load secure / undamaged</w:t>
            </w:r>
          </w:p>
        </w:tc>
        <w:tc>
          <w:tcPr>
            <w:tcW w:w="1872" w:type="dxa"/>
          </w:tcPr>
          <w:p w14:paraId="0FE9C5A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109002B">
            <w:pPr>
              <w:spacing w:line="240" w:lineRule="auto"/>
            </w:pPr>
          </w:p>
        </w:tc>
        <w:tc>
          <w:tcPr>
            <w:tcW w:w="4608" w:type="dxa"/>
          </w:tcPr>
          <w:p w14:paraId="463459D1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damage report (FRM-REC-003)</w:t>
            </w:r>
          </w:p>
        </w:tc>
      </w:tr>
      <w:tr w14:paraId="4DCD5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74175D0">
            <w:pPr>
              <w:spacing w:line="240" w:lineRule="auto"/>
            </w:pPr>
            <w:r>
              <w:rPr>
                <w:sz w:val="17"/>
              </w:rPr>
              <w:t>Routing</w:t>
            </w:r>
          </w:p>
        </w:tc>
        <w:tc>
          <w:tcPr>
            <w:tcW w:w="1872" w:type="dxa"/>
          </w:tcPr>
          <w:p w14:paraId="5EF02B37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746E598">
            <w:pPr>
              <w:spacing w:line="240" w:lineRule="auto"/>
            </w:pPr>
          </w:p>
        </w:tc>
        <w:tc>
          <w:tcPr>
            <w:tcW w:w="4608" w:type="dxa"/>
          </w:tcPr>
          <w:p w14:paraId="7B401D01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Asset Control (FRM-AST-INV-001)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Dismantling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FM Storage (FRM-R2-FM-001)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Data Security (FRM-HDD-SEC-001)</w:t>
            </w:r>
          </w:p>
        </w:tc>
      </w:tr>
      <w:tr w14:paraId="404C7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CCFA1D3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77D89D38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3414460">
            <w:pPr>
              <w:spacing w:line="240" w:lineRule="auto"/>
            </w:pPr>
          </w:p>
        </w:tc>
        <w:tc>
          <w:tcPr>
            <w:tcW w:w="4608" w:type="dxa"/>
          </w:tcPr>
          <w:p w14:paraId="453C2DBC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received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routed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discrepancy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5FAD1304"/>
    <w:p w14:paraId="0DB20757">
      <w:pPr>
        <w:pStyle w:val="4"/>
      </w:pPr>
      <w:r>
        <w:t>Automatic cascades from this register</w:t>
      </w:r>
    </w:p>
    <w:p w14:paraId="512770CF">
      <w:r>
        <w:t>Committing this form with the trigger values below creates the linked record automatically — do NOT create it by hand: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2880"/>
        <w:gridCol w:w="3600"/>
      </w:tblGrid>
      <w:tr w14:paraId="69027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335C"/>
          </w:tcPr>
          <w:p w14:paraId="321F095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Trigger field</w:t>
            </w:r>
          </w:p>
        </w:tc>
        <w:tc>
          <w:tcPr>
            <w:tcW w:w="1728" w:type="dxa"/>
            <w:shd w:val="clear" w:color="auto" w:fill="1A335C"/>
          </w:tcPr>
          <w:p w14:paraId="5B45EDB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Trigger value</w:t>
            </w:r>
          </w:p>
        </w:tc>
        <w:tc>
          <w:tcPr>
            <w:tcW w:w="2880" w:type="dxa"/>
            <w:shd w:val="clear" w:color="auto" w:fill="1A335C"/>
          </w:tcPr>
          <w:p w14:paraId="11CB3AF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Creates in</w:t>
            </w:r>
          </w:p>
        </w:tc>
        <w:tc>
          <w:tcPr>
            <w:tcW w:w="3600" w:type="dxa"/>
            <w:shd w:val="clear" w:color="auto" w:fill="1A335C"/>
          </w:tcPr>
          <w:p w14:paraId="2C1E5B6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Why (audit reason)</w:t>
            </w:r>
          </w:p>
        </w:tc>
      </w:tr>
      <w:tr w14:paraId="3DB87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1222DAB">
            <w:pPr>
              <w:spacing w:line="240" w:lineRule="auto"/>
            </w:pPr>
            <w:r>
              <w:rPr>
                <w:sz w:val="17"/>
              </w:rPr>
              <w:t>data_bearing</w:t>
            </w:r>
          </w:p>
        </w:tc>
        <w:tc>
          <w:tcPr>
            <w:tcW w:w="1728" w:type="dxa"/>
          </w:tcPr>
          <w:p w14:paraId="26A9DA21">
            <w:pPr>
              <w:spacing w:line="240" w:lineRule="auto"/>
            </w:pPr>
            <w:r>
              <w:rPr>
                <w:sz w:val="17"/>
              </w:rPr>
              <w:t>yes*</w:t>
            </w:r>
          </w:p>
        </w:tc>
        <w:tc>
          <w:tcPr>
            <w:tcW w:w="2880" w:type="dxa"/>
          </w:tcPr>
          <w:p w14:paraId="5127FFBF">
            <w:pPr>
              <w:spacing w:line="240" w:lineRule="auto"/>
            </w:pPr>
            <w:r>
              <w:rPr>
                <w:sz w:val="17"/>
              </w:rPr>
              <w:t>Data-Bearing Media Security Log (FRM-HDD-SEC-001)</w:t>
            </w:r>
          </w:p>
        </w:tc>
        <w:tc>
          <w:tcPr>
            <w:tcW w:w="3600" w:type="dxa"/>
          </w:tcPr>
          <w:p w14:paraId="4E4E06D4">
            <w:pPr>
              <w:spacing w:line="240" w:lineRule="auto"/>
            </w:pPr>
            <w:r>
              <w:rPr>
                <w:sz w:val="17"/>
              </w:rPr>
              <w:t>data-bearing media flagged at receiving → Data Security log (FRM-HDD-SEC-001)</w:t>
            </w:r>
          </w:p>
        </w:tc>
      </w:tr>
      <w:tr w14:paraId="1CF2F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1AA741A">
            <w:pPr>
              <w:spacing w:line="240" w:lineRule="auto"/>
            </w:pPr>
            <w:r>
              <w:rPr>
                <w:sz w:val="17"/>
              </w:rPr>
              <w:t>fm</w:t>
            </w:r>
          </w:p>
        </w:tc>
        <w:tc>
          <w:tcPr>
            <w:tcW w:w="1728" w:type="dxa"/>
          </w:tcPr>
          <w:p w14:paraId="75F72FF5">
            <w:pPr>
              <w:spacing w:line="240" w:lineRule="auto"/>
            </w:pPr>
            <w:r>
              <w:rPr>
                <w:sz w:val="17"/>
              </w:rPr>
              <w:t>!none</w:t>
            </w:r>
          </w:p>
        </w:tc>
        <w:tc>
          <w:tcPr>
            <w:tcW w:w="2880" w:type="dxa"/>
          </w:tcPr>
          <w:p w14:paraId="558EFAEB">
            <w:pPr>
              <w:spacing w:line="240" w:lineRule="auto"/>
            </w:pPr>
            <w:r>
              <w:rPr>
                <w:sz w:val="17"/>
              </w:rPr>
              <w:t>Focus Material Inventory (FRM-R2-FM-001)</w:t>
            </w:r>
          </w:p>
        </w:tc>
        <w:tc>
          <w:tcPr>
            <w:tcW w:w="3600" w:type="dxa"/>
          </w:tcPr>
          <w:p w14:paraId="445B1253">
            <w:pPr>
              <w:spacing w:line="240" w:lineRule="auto"/>
            </w:pPr>
            <w:r>
              <w:rPr>
                <w:sz w:val="17"/>
              </w:rPr>
              <w:t>focus materials present at receiving → FM inventory (FRM-R2-FM-001)</w:t>
            </w:r>
          </w:p>
        </w:tc>
      </w:tr>
      <w:tr w14:paraId="34F20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9F9F7C1">
            <w:pPr>
              <w:spacing w:line="240" w:lineRule="auto"/>
            </w:pPr>
            <w:r>
              <w:rPr>
                <w:sz w:val="17"/>
              </w:rPr>
              <w:t>condition</w:t>
            </w:r>
          </w:p>
        </w:tc>
        <w:tc>
          <w:tcPr>
            <w:tcW w:w="1728" w:type="dxa"/>
          </w:tcPr>
          <w:p w14:paraId="6CB41435">
            <w:pPr>
              <w:spacing w:line="240" w:lineRule="auto"/>
            </w:pPr>
            <w:r>
              <w:rPr>
                <w:sz w:val="17"/>
              </w:rPr>
              <w:t>no*</w:t>
            </w:r>
          </w:p>
        </w:tc>
        <w:tc>
          <w:tcPr>
            <w:tcW w:w="2880" w:type="dxa"/>
          </w:tcPr>
          <w:p w14:paraId="64ADFCDD">
            <w:pPr>
              <w:spacing w:line="240" w:lineRule="auto"/>
            </w:pPr>
            <w:r>
              <w:rPr>
                <w:sz w:val="17"/>
              </w:rPr>
              <w:t>Nonconforming Output Control (FRM-QC-002)</w:t>
            </w:r>
          </w:p>
        </w:tc>
        <w:tc>
          <w:tcPr>
            <w:tcW w:w="3600" w:type="dxa"/>
          </w:tcPr>
          <w:p w14:paraId="4FAC5E7B">
            <w:pPr>
              <w:spacing w:line="240" w:lineRule="auto"/>
            </w:pPr>
            <w:r>
              <w:rPr>
                <w:sz w:val="17"/>
              </w:rPr>
              <w:t>damaged / unsecured load → Nonconforming Output Control (FRM-QC-002)</w:t>
            </w:r>
          </w:p>
        </w:tc>
      </w:tr>
      <w:tr w14:paraId="54501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5437385">
            <w:pPr>
              <w:spacing w:line="240" w:lineRule="auto"/>
            </w:pPr>
            <w:r>
              <w:rPr>
                <w:sz w:val="17"/>
              </w:rPr>
              <w:t>routing</w:t>
            </w:r>
          </w:p>
        </w:tc>
        <w:tc>
          <w:tcPr>
            <w:tcW w:w="1728" w:type="dxa"/>
          </w:tcPr>
          <w:p w14:paraId="6FF3E035">
            <w:pPr>
              <w:spacing w:line="240" w:lineRule="auto"/>
            </w:pPr>
            <w:r>
              <w:rPr>
                <w:sz w:val="17"/>
              </w:rPr>
              <w:t>*asset control*</w:t>
            </w:r>
          </w:p>
        </w:tc>
        <w:tc>
          <w:tcPr>
            <w:tcW w:w="2880" w:type="dxa"/>
          </w:tcPr>
          <w:p w14:paraId="19497FF2">
            <w:pPr>
              <w:spacing w:line="240" w:lineRule="auto"/>
            </w:pPr>
            <w:r>
              <w:rPr>
                <w:sz w:val="17"/>
              </w:rPr>
              <w:t>Asset Registration &amp; Inventory (FRM-AST-INV-001)</w:t>
            </w:r>
          </w:p>
        </w:tc>
        <w:tc>
          <w:tcPr>
            <w:tcW w:w="3600" w:type="dxa"/>
          </w:tcPr>
          <w:p w14:paraId="17864766">
            <w:pPr>
              <w:spacing w:line="240" w:lineRule="auto"/>
            </w:pPr>
            <w:r>
              <w:rPr>
                <w:sz w:val="17"/>
              </w:rPr>
              <w:t>routed to Asset Control → asset registration started (FRM-AST-INV-001)</w:t>
            </w:r>
          </w:p>
        </w:tc>
      </w:tr>
    </w:tbl>
    <w:p w14:paraId="651BCB2D"/>
    <w:p w14:paraId="66A8253E">
      <w:pPr>
        <w:pStyle w:val="4"/>
      </w:pPr>
      <w:r>
        <w:t>Status lifecycle</w:t>
      </w:r>
    </w:p>
    <w:p w14:paraId="0C5A2E37">
      <w:pPr>
        <w:pStyle w:val="23"/>
      </w:pPr>
      <w:r>
        <w:t>received</w:t>
      </w:r>
    </w:p>
    <w:p w14:paraId="28C49DD8">
      <w:pPr>
        <w:pStyle w:val="23"/>
      </w:pPr>
      <w:r>
        <w:t>verified</w:t>
      </w:r>
    </w:p>
    <w:p w14:paraId="2D4BD228">
      <w:pPr>
        <w:pStyle w:val="23"/>
      </w:pPr>
      <w:r>
        <w:t>routed</w:t>
      </w:r>
    </w:p>
    <w:p w14:paraId="5A1224B9">
      <w:pPr>
        <w:pStyle w:val="23"/>
      </w:pPr>
      <w:r>
        <w:t>discrepancy</w:t>
      </w:r>
    </w:p>
    <w:p w14:paraId="3E7EEA01"/>
    <w:p w14:paraId="46CD41C7">
      <w:r>
        <w:br w:type="page"/>
      </w:r>
    </w:p>
    <w:p w14:paraId="4CD15D54">
      <w:pPr>
        <w:pStyle w:val="2"/>
      </w:pPr>
      <w:r>
        <w:t>8. B · ASSET CONTROL</w:t>
      </w:r>
    </w:p>
    <w:p w14:paraId="057634ED">
      <w:pPr>
        <w:pStyle w:val="3"/>
      </w:pPr>
      <w:r>
        <w:t>🏷️ Asset Registration &amp; Inventory (FRM-AST-INV-001)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30A1F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3418E9D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6C7DCB2C">
            <w:pPr>
              <w:spacing w:line="240" w:lineRule="auto"/>
            </w:pPr>
            <w:r>
              <w:rPr>
                <w:sz w:val="19"/>
              </w:rPr>
              <w:t>wh_inbound</w:t>
            </w:r>
          </w:p>
        </w:tc>
      </w:tr>
      <w:tr w14:paraId="1CD88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220B2FF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194C41C8">
            <w:pPr>
              <w:spacing w:line="240" w:lineRule="auto"/>
            </w:pPr>
            <w:r>
              <w:rPr>
                <w:sz w:val="19"/>
              </w:rPr>
              <w:t>9001 §8.5.4·R2 Core 5</w:t>
            </w:r>
          </w:p>
        </w:tc>
      </w:tr>
      <w:tr w14:paraId="4F7AF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E18FCF3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5011366C">
            <w:pPr>
              <w:spacing w:line="240" w:lineRule="auto"/>
            </w:pPr>
            <w:r>
              <w:rPr>
                <w:sz w:val="19"/>
              </w:rPr>
              <w:t>B · ASSET CONTROL</w:t>
            </w:r>
          </w:p>
        </w:tc>
      </w:tr>
    </w:tbl>
    <w:p w14:paraId="16BA1A4A"/>
    <w:p w14:paraId="3BAF1C10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6FEA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5499318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0798C3E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2AA0F7B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29F69CE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4DA6E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FA27E41">
            <w:pPr>
              <w:spacing w:line="240" w:lineRule="auto"/>
            </w:pPr>
            <w:r>
              <w:rPr>
                <w:sz w:val="17"/>
              </w:rPr>
              <w:t>Asset ID assigned</w:t>
            </w:r>
          </w:p>
        </w:tc>
        <w:tc>
          <w:tcPr>
            <w:tcW w:w="1872" w:type="dxa"/>
          </w:tcPr>
          <w:p w14:paraId="0B11F283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4530EDA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61D6623">
            <w:pPr>
              <w:spacing w:line="240" w:lineRule="auto"/>
            </w:pPr>
            <w:r>
              <w:rPr>
                <w:sz w:val="17"/>
              </w:rPr>
              <w:t>Unique Asset ID from FRM-AST-INV-001; one physical unit = one ID, forever.</w:t>
            </w:r>
          </w:p>
        </w:tc>
      </w:tr>
      <w:tr w14:paraId="76871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74CC700">
            <w:pPr>
              <w:spacing w:line="240" w:lineRule="auto"/>
            </w:pPr>
            <w:r>
              <w:rPr>
                <w:sz w:val="17"/>
              </w:rPr>
              <w:t>Lot No.</w:t>
            </w:r>
          </w:p>
        </w:tc>
        <w:tc>
          <w:tcPr>
            <w:tcW w:w="1872" w:type="dxa"/>
          </w:tcPr>
          <w:p w14:paraId="4870A298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1D6A471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7AE5FD77">
            <w:pPr>
              <w:spacing w:line="240" w:lineRule="auto"/>
            </w:pPr>
            <w:r>
              <w:rPr>
                <w:sz w:val="17"/>
              </w:rPr>
              <w:t>Use the controlled Lot No. issued at Receiving (FRM-REC-001). Never invent lot numbers.</w:t>
            </w:r>
          </w:p>
        </w:tc>
      </w:tr>
      <w:tr w14:paraId="1A2F9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9B1D6F8">
            <w:pPr>
              <w:spacing w:line="240" w:lineRule="auto"/>
            </w:pPr>
            <w:r>
              <w:rPr>
                <w:sz w:val="17"/>
              </w:rPr>
              <w:t>Registration date</w:t>
            </w:r>
          </w:p>
        </w:tc>
        <w:tc>
          <w:tcPr>
            <w:tcW w:w="1872" w:type="dxa"/>
          </w:tcPr>
          <w:p w14:paraId="02278770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30029950">
            <w:pPr>
              <w:spacing w:line="240" w:lineRule="auto"/>
            </w:pPr>
          </w:p>
        </w:tc>
        <w:tc>
          <w:tcPr>
            <w:tcW w:w="4608" w:type="dxa"/>
          </w:tcPr>
          <w:p w14:paraId="200FFECD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3D80A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A09BC01">
            <w:pPr>
              <w:spacing w:line="240" w:lineRule="auto"/>
            </w:pPr>
            <w:r>
              <w:rPr>
                <w:sz w:val="17"/>
              </w:rPr>
              <w:t>Registered by</w:t>
            </w:r>
          </w:p>
        </w:tc>
        <w:tc>
          <w:tcPr>
            <w:tcW w:w="1872" w:type="dxa"/>
          </w:tcPr>
          <w:p w14:paraId="5CD7D5E1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2E62EF6">
            <w:pPr>
              <w:spacing w:line="240" w:lineRule="auto"/>
            </w:pPr>
          </w:p>
        </w:tc>
        <w:tc>
          <w:tcPr>
            <w:tcW w:w="4608" w:type="dxa"/>
          </w:tcPr>
          <w:p w14:paraId="0FF19023">
            <w:pPr>
              <w:spacing w:line="240" w:lineRule="auto"/>
            </w:pPr>
            <w:r>
              <w:rPr>
                <w:sz w:val="17"/>
              </w:rPr>
              <w:t>Your own name — you attest to this entry.</w:t>
            </w:r>
          </w:p>
        </w:tc>
      </w:tr>
      <w:tr w14:paraId="7E74B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8D2C6CD">
            <w:pPr>
              <w:spacing w:line="240" w:lineRule="auto"/>
            </w:pPr>
            <w:r>
              <w:rPr>
                <w:sz w:val="17"/>
              </w:rPr>
              <w:t>Equipment type</w:t>
            </w:r>
          </w:p>
        </w:tc>
        <w:tc>
          <w:tcPr>
            <w:tcW w:w="1872" w:type="dxa"/>
          </w:tcPr>
          <w:p w14:paraId="016ECE9B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C7AE0D8">
            <w:pPr>
              <w:spacing w:line="240" w:lineRule="auto"/>
            </w:pPr>
          </w:p>
        </w:tc>
        <w:tc>
          <w:tcPr>
            <w:tcW w:w="4608" w:type="dxa"/>
          </w:tcPr>
          <w:p w14:paraId="4FB0871B">
            <w:pPr>
              <w:spacing w:line="240" w:lineRule="auto"/>
            </w:pPr>
          </w:p>
        </w:tc>
      </w:tr>
      <w:tr w14:paraId="243D4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E9F437E">
            <w:pPr>
              <w:spacing w:line="240" w:lineRule="auto"/>
            </w:pPr>
            <w:r>
              <w:rPr>
                <w:sz w:val="17"/>
              </w:rPr>
              <w:t>Make / Model</w:t>
            </w:r>
          </w:p>
        </w:tc>
        <w:tc>
          <w:tcPr>
            <w:tcW w:w="1872" w:type="dxa"/>
          </w:tcPr>
          <w:p w14:paraId="7E9C4628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AAD471D">
            <w:pPr>
              <w:spacing w:line="240" w:lineRule="auto"/>
            </w:pPr>
          </w:p>
        </w:tc>
        <w:tc>
          <w:tcPr>
            <w:tcW w:w="4608" w:type="dxa"/>
          </w:tcPr>
          <w:p w14:paraId="09ECB8AF">
            <w:pPr>
              <w:spacing w:line="240" w:lineRule="auto"/>
            </w:pPr>
          </w:p>
        </w:tc>
      </w:tr>
      <w:tr w14:paraId="34E5C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8EC7574">
            <w:pPr>
              <w:spacing w:line="240" w:lineRule="auto"/>
            </w:pPr>
            <w:r>
              <w:rPr>
                <w:sz w:val="17"/>
              </w:rPr>
              <w:t>Serial No.</w:t>
            </w:r>
          </w:p>
        </w:tc>
        <w:tc>
          <w:tcPr>
            <w:tcW w:w="1872" w:type="dxa"/>
          </w:tcPr>
          <w:p w14:paraId="64C6D1A7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95B4DF6">
            <w:pPr>
              <w:spacing w:line="240" w:lineRule="auto"/>
            </w:pPr>
          </w:p>
        </w:tc>
        <w:tc>
          <w:tcPr>
            <w:tcW w:w="4608" w:type="dxa"/>
          </w:tcPr>
          <w:p w14:paraId="1C0CAB2A">
            <w:pPr>
              <w:spacing w:line="240" w:lineRule="auto"/>
            </w:pPr>
            <w:r>
              <w:rPr>
                <w:sz w:val="17"/>
              </w:rPr>
              <w:t>Scan with the 📷 camera button when possible.</w:t>
            </w:r>
          </w:p>
        </w:tc>
      </w:tr>
      <w:tr w14:paraId="1DFCB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0C5F477">
            <w:pPr>
              <w:spacing w:line="240" w:lineRule="auto"/>
            </w:pPr>
            <w:r>
              <w:rPr>
                <w:sz w:val="17"/>
              </w:rPr>
              <w:t>Condition grade</w:t>
            </w:r>
          </w:p>
        </w:tc>
        <w:tc>
          <w:tcPr>
            <w:tcW w:w="1872" w:type="dxa"/>
          </w:tcPr>
          <w:p w14:paraId="12FDBB9F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0A68815">
            <w:pPr>
              <w:spacing w:line="240" w:lineRule="auto"/>
            </w:pPr>
          </w:p>
        </w:tc>
        <w:tc>
          <w:tcPr>
            <w:tcW w:w="4608" w:type="dxa"/>
          </w:tcPr>
          <w:p w14:paraId="427DE357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scrap</w:t>
            </w:r>
          </w:p>
        </w:tc>
      </w:tr>
      <w:tr w14:paraId="6A224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669FA61">
            <w:pPr>
              <w:spacing w:line="240" w:lineRule="auto"/>
            </w:pPr>
            <w:r>
              <w:rPr>
                <w:sz w:val="17"/>
              </w:rPr>
              <w:t>Data-bearing media</w:t>
            </w:r>
          </w:p>
        </w:tc>
        <w:tc>
          <w:tcPr>
            <w:tcW w:w="1872" w:type="dxa"/>
          </w:tcPr>
          <w:p w14:paraId="428C3B3E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83BCF14">
            <w:pPr>
              <w:spacing w:line="240" w:lineRule="auto"/>
            </w:pPr>
          </w:p>
        </w:tc>
        <w:tc>
          <w:tcPr>
            <w:tcW w:w="4608" w:type="dxa"/>
          </w:tcPr>
          <w:p w14:paraId="5F6F42B2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logged to FRM-HDD-SEC-001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If in ANY doubt answer 'yes' (R2v3 Core 7).</w:t>
            </w:r>
          </w:p>
        </w:tc>
      </w:tr>
      <w:tr w14:paraId="2BA0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39AEA34">
            <w:pPr>
              <w:spacing w:line="240" w:lineRule="auto"/>
            </w:pPr>
            <w:r>
              <w:rPr>
                <w:sz w:val="17"/>
              </w:rPr>
              <w:t>Storage location</w:t>
            </w:r>
          </w:p>
        </w:tc>
        <w:tc>
          <w:tcPr>
            <w:tcW w:w="1872" w:type="dxa"/>
          </w:tcPr>
          <w:p w14:paraId="39A66F84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45F4943">
            <w:pPr>
              <w:spacing w:line="240" w:lineRule="auto"/>
            </w:pPr>
          </w:p>
        </w:tc>
        <w:tc>
          <w:tcPr>
            <w:tcW w:w="4608" w:type="dxa"/>
          </w:tcPr>
          <w:p w14:paraId="62C6C0C6">
            <w:pPr>
              <w:spacing w:line="240" w:lineRule="auto"/>
            </w:pPr>
            <w:r>
              <w:rPr>
                <w:sz w:val="17"/>
              </w:rPr>
              <w:t>Pick from the Inventory Map (🗺️ Map button).</w:t>
            </w:r>
          </w:p>
        </w:tc>
      </w:tr>
      <w:tr w14:paraId="3C094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5E16BA5">
            <w:pPr>
              <w:spacing w:line="240" w:lineRule="auto"/>
            </w:pPr>
            <w:r>
              <w:rPr>
                <w:sz w:val="17"/>
              </w:rPr>
              <w:t>Label applied (FRM-AST-INV-002)</w:t>
            </w:r>
          </w:p>
        </w:tc>
        <w:tc>
          <w:tcPr>
            <w:tcW w:w="1872" w:type="dxa"/>
          </w:tcPr>
          <w:p w14:paraId="6E9AE3A9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CFB3D79">
            <w:pPr>
              <w:spacing w:line="240" w:lineRule="auto"/>
            </w:pPr>
          </w:p>
        </w:tc>
        <w:tc>
          <w:tcPr>
            <w:tcW w:w="4608" w:type="dxa"/>
          </w:tcPr>
          <w:p w14:paraId="696BBA8A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0A220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0D4C8E3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111AA28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E0CF30A">
            <w:pPr>
              <w:spacing w:line="240" w:lineRule="auto"/>
            </w:pPr>
          </w:p>
        </w:tc>
        <w:tc>
          <w:tcPr>
            <w:tcW w:w="4608" w:type="dxa"/>
          </w:tcPr>
          <w:p w14:paraId="0EAAA10D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registered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storage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moved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adjusted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shipped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33D82229"/>
    <w:p w14:paraId="1F5D7E09">
      <w:pPr>
        <w:pStyle w:val="4"/>
      </w:pPr>
      <w:r>
        <w:t>Status lifecycle</w:t>
      </w:r>
    </w:p>
    <w:p w14:paraId="403ADD03">
      <w:pPr>
        <w:pStyle w:val="23"/>
      </w:pPr>
      <w:r>
        <w:t>registered</w:t>
      </w:r>
    </w:p>
    <w:p w14:paraId="78228B06">
      <w:pPr>
        <w:pStyle w:val="23"/>
      </w:pPr>
      <w:r>
        <w:t>in storage</w:t>
      </w:r>
    </w:p>
    <w:p w14:paraId="0546B6F8">
      <w:pPr>
        <w:pStyle w:val="23"/>
      </w:pPr>
      <w:r>
        <w:t>moved</w:t>
      </w:r>
    </w:p>
    <w:p w14:paraId="2D6BBAF9">
      <w:pPr>
        <w:pStyle w:val="23"/>
      </w:pPr>
      <w:r>
        <w:t>adjusted</w:t>
      </w:r>
    </w:p>
    <w:p w14:paraId="295CF265">
      <w:pPr>
        <w:pStyle w:val="23"/>
      </w:pPr>
      <w:r>
        <w:t>shipped</w:t>
      </w:r>
    </w:p>
    <w:p w14:paraId="02CEB1CD"/>
    <w:p w14:paraId="0FEE6B04">
      <w:r>
        <w:br w:type="page"/>
      </w:r>
    </w:p>
    <w:p w14:paraId="4D8307F0">
      <w:pPr>
        <w:pStyle w:val="2"/>
      </w:pPr>
      <w:r>
        <w:t>9. C · TESTING &amp; REPAIR</w:t>
      </w:r>
    </w:p>
    <w:p w14:paraId="355D8B45">
      <w:pPr>
        <w:pStyle w:val="3"/>
      </w:pPr>
      <w:r>
        <w:t>💻 Chromebook Testing &amp; Repair (FRM-CHR-TEST-001)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3CEA2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7D24D9A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10CCDAAA">
            <w:pPr>
              <w:spacing w:line="240" w:lineRule="auto"/>
            </w:pPr>
            <w:r>
              <w:rPr>
                <w:sz w:val="19"/>
              </w:rPr>
              <w:t>qc</w:t>
            </w:r>
          </w:p>
        </w:tc>
      </w:tr>
      <w:tr w14:paraId="7B9E1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CBDA937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062E47A6">
            <w:pPr>
              <w:spacing w:line="240" w:lineRule="auto"/>
            </w:pPr>
            <w:r>
              <w:rPr>
                <w:sz w:val="19"/>
              </w:rPr>
              <w:t>9001 §8.6·R2 App. C</w:t>
            </w:r>
          </w:p>
        </w:tc>
      </w:tr>
      <w:tr w14:paraId="4A872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CA9BDB3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6E3A94B3">
            <w:pPr>
              <w:spacing w:line="240" w:lineRule="auto"/>
            </w:pPr>
            <w:r>
              <w:rPr>
                <w:sz w:val="19"/>
              </w:rPr>
              <w:t>C · TESTING &amp; REPAIR</w:t>
            </w:r>
          </w:p>
        </w:tc>
      </w:tr>
    </w:tbl>
    <w:p w14:paraId="7061EE1D"/>
    <w:p w14:paraId="47D5AC55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017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3075B1C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023E632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41F2220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0AD525B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7A197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8ABA1AE">
            <w:pPr>
              <w:spacing w:line="240" w:lineRule="auto"/>
            </w:pPr>
            <w:r>
              <w:rPr>
                <w:sz w:val="17"/>
              </w:rPr>
              <w:t>SKU</w:t>
            </w:r>
          </w:p>
        </w:tc>
        <w:tc>
          <w:tcPr>
            <w:tcW w:w="1872" w:type="dxa"/>
          </w:tcPr>
          <w:p w14:paraId="4B0C828A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77A7A48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16C4892F">
            <w:pPr>
              <w:spacing w:line="240" w:lineRule="auto"/>
            </w:pPr>
          </w:p>
        </w:tc>
      </w:tr>
      <w:tr w14:paraId="20B4B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D5E3875">
            <w:pPr>
              <w:spacing w:line="240" w:lineRule="auto"/>
            </w:pPr>
            <w:r>
              <w:rPr>
                <w:sz w:val="17"/>
              </w:rPr>
              <w:t>Serial No.</w:t>
            </w:r>
          </w:p>
        </w:tc>
        <w:tc>
          <w:tcPr>
            <w:tcW w:w="1872" w:type="dxa"/>
          </w:tcPr>
          <w:p w14:paraId="65181405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DEB7D72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8C844BD">
            <w:pPr>
              <w:spacing w:line="240" w:lineRule="auto"/>
            </w:pPr>
            <w:r>
              <w:rPr>
                <w:sz w:val="17"/>
              </w:rPr>
              <w:t>Scan with the 📷 camera button when possible.</w:t>
            </w:r>
          </w:p>
        </w:tc>
      </w:tr>
      <w:tr w14:paraId="514EE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A7B980D">
            <w:pPr>
              <w:spacing w:line="240" w:lineRule="auto"/>
            </w:pPr>
            <w:r>
              <w:rPr>
                <w:sz w:val="17"/>
              </w:rPr>
              <w:t>Asset / Lot</w:t>
            </w:r>
          </w:p>
        </w:tc>
        <w:tc>
          <w:tcPr>
            <w:tcW w:w="1872" w:type="dxa"/>
          </w:tcPr>
          <w:p w14:paraId="0A041C07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A47D7ED">
            <w:pPr>
              <w:spacing w:line="240" w:lineRule="auto"/>
            </w:pPr>
          </w:p>
        </w:tc>
        <w:tc>
          <w:tcPr>
            <w:tcW w:w="4608" w:type="dxa"/>
          </w:tcPr>
          <w:p w14:paraId="17FAFE5C">
            <w:pPr>
              <w:spacing w:line="240" w:lineRule="auto"/>
            </w:pPr>
            <w:r>
              <w:rPr>
                <w:sz w:val="17"/>
              </w:rPr>
              <w:t>Use the controlled Lot No. issued at Receiving (FRM-REC-001). Never invent lot numbers.</w:t>
            </w:r>
          </w:p>
        </w:tc>
      </w:tr>
      <w:tr w14:paraId="47432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36DB4B3">
            <w:pPr>
              <w:spacing w:line="240" w:lineRule="auto"/>
            </w:pPr>
            <w:r>
              <w:rPr>
                <w:sz w:val="17"/>
              </w:rPr>
              <w:t>Model</w:t>
            </w:r>
          </w:p>
        </w:tc>
        <w:tc>
          <w:tcPr>
            <w:tcW w:w="1872" w:type="dxa"/>
          </w:tcPr>
          <w:p w14:paraId="13862562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FD5E42D">
            <w:pPr>
              <w:spacing w:line="240" w:lineRule="auto"/>
            </w:pPr>
          </w:p>
        </w:tc>
        <w:tc>
          <w:tcPr>
            <w:tcW w:w="4608" w:type="dxa"/>
          </w:tcPr>
          <w:p w14:paraId="1EC08835">
            <w:pPr>
              <w:spacing w:line="240" w:lineRule="auto"/>
            </w:pPr>
          </w:p>
        </w:tc>
      </w:tr>
      <w:tr w14:paraId="6D023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3D499F2">
            <w:pPr>
              <w:spacing w:line="240" w:lineRule="auto"/>
            </w:pPr>
            <w:r>
              <w:rPr>
                <w:sz w:val="17"/>
              </w:rPr>
              <w:t>Technician</w:t>
            </w:r>
          </w:p>
        </w:tc>
        <w:tc>
          <w:tcPr>
            <w:tcW w:w="1872" w:type="dxa"/>
          </w:tcPr>
          <w:p w14:paraId="5AAF68E1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783D0FD">
            <w:pPr>
              <w:spacing w:line="240" w:lineRule="auto"/>
            </w:pPr>
          </w:p>
        </w:tc>
        <w:tc>
          <w:tcPr>
            <w:tcW w:w="4608" w:type="dxa"/>
          </w:tcPr>
          <w:p w14:paraId="529ABB3D">
            <w:pPr>
              <w:spacing w:line="240" w:lineRule="auto"/>
            </w:pPr>
            <w:r>
              <w:rPr>
                <w:sz w:val="17"/>
              </w:rPr>
              <w:t>The technician who physically performed the work.</w:t>
            </w:r>
          </w:p>
        </w:tc>
      </w:tr>
      <w:tr w14:paraId="36FDC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23499F1">
            <w:pPr>
              <w:spacing w:line="240" w:lineRule="auto"/>
            </w:pPr>
            <w:r>
              <w:rPr>
                <w:sz w:val="17"/>
              </w:rPr>
              <w:t>Test date</w:t>
            </w:r>
          </w:p>
        </w:tc>
        <w:tc>
          <w:tcPr>
            <w:tcW w:w="1872" w:type="dxa"/>
          </w:tcPr>
          <w:p w14:paraId="69BB6A24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7EDADE59">
            <w:pPr>
              <w:spacing w:line="240" w:lineRule="auto"/>
            </w:pPr>
          </w:p>
        </w:tc>
        <w:tc>
          <w:tcPr>
            <w:tcW w:w="4608" w:type="dxa"/>
          </w:tcPr>
          <w:p w14:paraId="5CFFD051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46FCE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574FE79">
            <w:pPr>
              <w:spacing w:line="240" w:lineRule="auto"/>
            </w:pPr>
            <w:r>
              <w:rPr>
                <w:sz w:val="17"/>
              </w:rPr>
              <w:t>Pre-test safety (ESD, battery, wiring, liquid)</w:t>
            </w:r>
          </w:p>
        </w:tc>
        <w:tc>
          <w:tcPr>
            <w:tcW w:w="1872" w:type="dxa"/>
          </w:tcPr>
          <w:p w14:paraId="00D84A29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1C28FDD">
            <w:pPr>
              <w:spacing w:line="240" w:lineRule="auto"/>
            </w:pPr>
          </w:p>
        </w:tc>
        <w:tc>
          <w:tcPr>
            <w:tcW w:w="4608" w:type="dxa"/>
          </w:tcPr>
          <w:p w14:paraId="49001E3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not pass — quarantine</w:t>
            </w:r>
          </w:p>
        </w:tc>
      </w:tr>
      <w:tr w14:paraId="66D09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40226BC">
            <w:pPr>
              <w:spacing w:line="240" w:lineRule="auto"/>
            </w:pPr>
            <w:r>
              <w:rPr>
                <w:sz w:val="17"/>
              </w:rPr>
              <w:t>Pre-cleaning inspection (existing damage)</w:t>
            </w:r>
          </w:p>
        </w:tc>
        <w:tc>
          <w:tcPr>
            <w:tcW w:w="1872" w:type="dxa"/>
          </w:tcPr>
          <w:p w14:paraId="18935A17">
            <w:pPr>
              <w:spacing w:line="240" w:lineRule="auto"/>
            </w:pPr>
            <w:r>
              <w:rPr>
                <w:sz w:val="17"/>
              </w:rPr>
              <w:t>Test matrix (PASS/FAIL/N/A)</w:t>
            </w:r>
          </w:p>
        </w:tc>
        <w:tc>
          <w:tcPr>
            <w:tcW w:w="720" w:type="dxa"/>
          </w:tcPr>
          <w:p w14:paraId="089B97C6">
            <w:pPr>
              <w:spacing w:line="240" w:lineRule="auto"/>
            </w:pPr>
          </w:p>
        </w:tc>
        <w:tc>
          <w:tcPr>
            <w:tcW w:w="4608" w:type="dxa"/>
          </w:tcPr>
          <w:p w14:paraId="0BF644AF">
            <w:pPr>
              <w:spacing w:line="240" w:lineRule="auto"/>
            </w:pPr>
            <w:r>
              <w:rPr>
                <w:sz w:val="17"/>
              </w:rPr>
              <w:t>Answer EVERY row performed: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scratches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cracks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missing parts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stickers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battery swelling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liquid damage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none</w:t>
            </w:r>
          </w:p>
        </w:tc>
      </w:tr>
      <w:tr w14:paraId="4AB45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1B63E59">
            <w:pPr>
              <w:spacing w:line="240" w:lineRule="auto"/>
            </w:pPr>
            <w:r>
              <w:rPr>
                <w:sz w:val="17"/>
              </w:rPr>
              <w:t>Pre-cleaning damage notes / photo refs</w:t>
            </w:r>
          </w:p>
        </w:tc>
        <w:tc>
          <w:tcPr>
            <w:tcW w:w="1872" w:type="dxa"/>
          </w:tcPr>
          <w:p w14:paraId="78C51B84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0C8EDA5B">
            <w:pPr>
              <w:spacing w:line="240" w:lineRule="auto"/>
            </w:pPr>
          </w:p>
        </w:tc>
        <w:tc>
          <w:tcPr>
            <w:tcW w:w="4608" w:type="dxa"/>
          </w:tcPr>
          <w:p w14:paraId="6509C37A">
            <w:pPr>
              <w:spacing w:line="240" w:lineRule="auto"/>
            </w:pPr>
          </w:p>
        </w:tc>
      </w:tr>
      <w:tr w14:paraId="2EC2D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AAA1B9A">
            <w:pPr>
              <w:spacing w:line="240" w:lineRule="auto"/>
            </w:pPr>
            <w:r>
              <w:rPr>
                <w:sz w:val="17"/>
              </w:rPr>
              <w:t>Reset method</w:t>
            </w:r>
          </w:p>
        </w:tc>
        <w:tc>
          <w:tcPr>
            <w:tcW w:w="1872" w:type="dxa"/>
          </w:tcPr>
          <w:p w14:paraId="1CE09CCC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4EB5690">
            <w:pPr>
              <w:spacing w:line="240" w:lineRule="auto"/>
            </w:pPr>
          </w:p>
        </w:tc>
        <w:tc>
          <w:tcPr>
            <w:tcW w:w="4608" w:type="dxa"/>
          </w:tcPr>
          <w:p w14:paraId="53D627E1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powerwash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developer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</w:p>
        </w:tc>
      </w:tr>
      <w:tr w14:paraId="1240E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B8971BF">
            <w:pPr>
              <w:spacing w:line="240" w:lineRule="auto"/>
            </w:pPr>
            <w:r>
              <w:rPr>
                <w:sz w:val="17"/>
              </w:rPr>
              <w:t>AUE status</w:t>
            </w:r>
          </w:p>
        </w:tc>
        <w:tc>
          <w:tcPr>
            <w:tcW w:w="1872" w:type="dxa"/>
          </w:tcPr>
          <w:p w14:paraId="40A8B74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923CB6A">
            <w:pPr>
              <w:spacing w:line="240" w:lineRule="auto"/>
            </w:pPr>
          </w:p>
        </w:tc>
        <w:tc>
          <w:tcPr>
            <w:tcW w:w="4608" w:type="dxa"/>
          </w:tcPr>
          <w:p w14:paraId="56FC447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supported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near expiry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expired</w:t>
            </w:r>
          </w:p>
        </w:tc>
      </w:tr>
      <w:tr w14:paraId="0F59C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B4EDF26">
            <w:pPr>
              <w:spacing w:line="240" w:lineRule="auto"/>
            </w:pPr>
            <w:r>
              <w:rPr>
                <w:sz w:val="17"/>
              </w:rPr>
              <w:t>Functional test checklist</w:t>
            </w:r>
          </w:p>
        </w:tc>
        <w:tc>
          <w:tcPr>
            <w:tcW w:w="1872" w:type="dxa"/>
          </w:tcPr>
          <w:p w14:paraId="120A8541">
            <w:pPr>
              <w:spacing w:line="240" w:lineRule="auto"/>
            </w:pPr>
            <w:r>
              <w:rPr>
                <w:sz w:val="17"/>
              </w:rPr>
              <w:t>Test matrix (PASS/FAIL/N/A)</w:t>
            </w:r>
          </w:p>
        </w:tc>
        <w:tc>
          <w:tcPr>
            <w:tcW w:w="720" w:type="dxa"/>
          </w:tcPr>
          <w:p w14:paraId="59A80BF0">
            <w:pPr>
              <w:spacing w:line="240" w:lineRule="auto"/>
            </w:pPr>
          </w:p>
        </w:tc>
        <w:tc>
          <w:tcPr>
            <w:tcW w:w="4608" w:type="dxa"/>
          </w:tcPr>
          <w:p w14:paraId="4D635803">
            <w:pPr>
              <w:spacing w:line="240" w:lineRule="auto"/>
            </w:pPr>
            <w:r>
              <w:rPr>
                <w:sz w:val="17"/>
              </w:rPr>
              <w:t>Answer EVERY row performed: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keyboard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touchpad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display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audio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camera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Wi-Fi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USB ports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battery &amp; charging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webcam privacy switch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hinges &amp; chassis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speakers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microphone</w:t>
            </w:r>
          </w:p>
        </w:tc>
      </w:tr>
      <w:tr w14:paraId="1839A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F3BE1C5">
            <w:pPr>
              <w:spacing w:line="240" w:lineRule="auto"/>
            </w:pPr>
            <w:r>
              <w:rPr>
                <w:sz w:val="17"/>
              </w:rPr>
              <w:t>Overall result</w:t>
            </w:r>
          </w:p>
        </w:tc>
        <w:tc>
          <w:tcPr>
            <w:tcW w:w="1872" w:type="dxa"/>
          </w:tcPr>
          <w:p w14:paraId="68EE7D27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74ADEB2">
            <w:pPr>
              <w:spacing w:line="240" w:lineRule="auto"/>
            </w:pPr>
          </w:p>
        </w:tc>
        <w:tc>
          <w:tcPr>
            <w:tcW w:w="4608" w:type="dxa"/>
          </w:tcPr>
          <w:p w14:paraId="2B997B8C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repair needed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not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power / dead</w:t>
            </w:r>
          </w:p>
        </w:tc>
      </w:tr>
      <w:tr w14:paraId="00834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9F61272">
            <w:pPr>
              <w:spacing w:line="240" w:lineRule="auto"/>
            </w:pPr>
            <w:r>
              <w:rPr>
                <w:sz w:val="17"/>
              </w:rPr>
              <w:t>Repairs performed / parts</w:t>
            </w:r>
          </w:p>
        </w:tc>
        <w:tc>
          <w:tcPr>
            <w:tcW w:w="1872" w:type="dxa"/>
          </w:tcPr>
          <w:p w14:paraId="31A0E7C7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16B69450">
            <w:pPr>
              <w:spacing w:line="240" w:lineRule="auto"/>
            </w:pPr>
          </w:p>
        </w:tc>
        <w:tc>
          <w:tcPr>
            <w:tcW w:w="4608" w:type="dxa"/>
          </w:tcPr>
          <w:p w14:paraId="426EB127">
            <w:pPr>
              <w:spacing w:line="240" w:lineRule="auto"/>
            </w:pPr>
          </w:p>
        </w:tc>
      </w:tr>
      <w:tr w14:paraId="250EB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68F09CC">
            <w:pPr>
              <w:spacing w:line="240" w:lineRule="auto"/>
            </w:pPr>
            <w:r>
              <w:rPr>
                <w:sz w:val="17"/>
              </w:rPr>
              <w:t>Data sanitization completed (WIPE-004)</w:t>
            </w:r>
          </w:p>
        </w:tc>
        <w:tc>
          <w:tcPr>
            <w:tcW w:w="1872" w:type="dxa"/>
          </w:tcPr>
          <w:p w14:paraId="30407E8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B6ACFBE">
            <w:pPr>
              <w:spacing w:line="240" w:lineRule="auto"/>
            </w:pPr>
          </w:p>
        </w:tc>
        <w:tc>
          <w:tcPr>
            <w:tcW w:w="4608" w:type="dxa"/>
          </w:tcPr>
          <w:p w14:paraId="0FC3A314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Only 'pass' once the WIPE-004 certificate exists for this serial.</w:t>
            </w:r>
          </w:p>
        </w:tc>
      </w:tr>
      <w:tr w14:paraId="21B2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CFE22C2">
            <w:pPr>
              <w:spacing w:line="240" w:lineRule="auto"/>
            </w:pPr>
            <w:r>
              <w:rPr>
                <w:sz w:val="17"/>
              </w:rPr>
              <w:t>Enterprise enrollment / lock check</w:t>
            </w:r>
          </w:p>
        </w:tc>
        <w:tc>
          <w:tcPr>
            <w:tcW w:w="1872" w:type="dxa"/>
          </w:tcPr>
          <w:p w14:paraId="39C17020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FB50822">
            <w:pPr>
              <w:spacing w:line="240" w:lineRule="auto"/>
            </w:pPr>
          </w:p>
        </w:tc>
        <w:tc>
          <w:tcPr>
            <w:tcW w:w="4608" w:type="dxa"/>
          </w:tcPr>
          <w:p w14:paraId="3E31753D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not locked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locked — to Spare Parts (FRM-SPARE-001)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55FB5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B2E6288">
            <w:pPr>
              <w:spacing w:line="240" w:lineRule="auto"/>
            </w:pPr>
            <w:r>
              <w:rPr>
                <w:sz w:val="17"/>
              </w:rPr>
              <w:t>Unit disposition</w:t>
            </w:r>
          </w:p>
        </w:tc>
        <w:tc>
          <w:tcPr>
            <w:tcW w:w="1872" w:type="dxa"/>
          </w:tcPr>
          <w:p w14:paraId="2E91E019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BEE69FC">
            <w:pPr>
              <w:spacing w:line="240" w:lineRule="auto"/>
            </w:pPr>
          </w:p>
        </w:tc>
        <w:tc>
          <w:tcPr>
            <w:tcW w:w="4608" w:type="dxa"/>
          </w:tcPr>
          <w:p w14:paraId="0F7D9885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continue to cleaning &amp; Final QC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Spare Parts — locked unit (FRM-SPARE-001)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Spare Parts — no power / not functional (FRM-SPARE-001)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Disposal Area — recycle process (FRM-RCY-001)</w:t>
            </w:r>
          </w:p>
        </w:tc>
      </w:tr>
      <w:tr w14:paraId="018DC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4B7F553">
            <w:pPr>
              <w:spacing w:line="240" w:lineRule="auto"/>
            </w:pPr>
            <w:r>
              <w:rPr>
                <w:sz w:val="17"/>
              </w:rPr>
              <w:t>Spare Parts / Disposal location (map code)</w:t>
            </w:r>
          </w:p>
        </w:tc>
        <w:tc>
          <w:tcPr>
            <w:tcW w:w="1872" w:type="dxa"/>
          </w:tcPr>
          <w:p w14:paraId="28044082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0944D79">
            <w:pPr>
              <w:spacing w:line="240" w:lineRule="auto"/>
            </w:pPr>
          </w:p>
        </w:tc>
        <w:tc>
          <w:tcPr>
            <w:tcW w:w="4608" w:type="dxa"/>
          </w:tcPr>
          <w:p w14:paraId="67C1570C">
            <w:pPr>
              <w:spacing w:line="240" w:lineRule="auto"/>
            </w:pPr>
            <w:r>
              <w:rPr>
                <w:sz w:val="17"/>
              </w:rPr>
              <w:t>Pick from the Inventory Map (🗺️ Map button).</w:t>
            </w:r>
          </w:p>
        </w:tc>
      </w:tr>
      <w:tr w14:paraId="4EEC6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4A778AE">
            <w:pPr>
              <w:spacing w:line="240" w:lineRule="auto"/>
            </w:pPr>
            <w:r>
              <w:rPr>
                <w:sz w:val="17"/>
              </w:rPr>
              <w:t>Cleaning &amp; cosmetic prep completed</w:t>
            </w:r>
          </w:p>
        </w:tc>
        <w:tc>
          <w:tcPr>
            <w:tcW w:w="1872" w:type="dxa"/>
          </w:tcPr>
          <w:p w14:paraId="5389CFA3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D3F6886">
            <w:pPr>
              <w:spacing w:line="240" w:lineRule="auto"/>
            </w:pPr>
          </w:p>
        </w:tc>
        <w:tc>
          <w:tcPr>
            <w:tcW w:w="4608" w:type="dxa"/>
          </w:tcPr>
          <w:p w14:paraId="7EB75480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done — to Final QC (FRM-QC-001)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 — routed to spare parts / disposal</w:t>
            </w:r>
          </w:p>
        </w:tc>
      </w:tr>
      <w:tr w14:paraId="5E58B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153CD7A">
            <w:pPr>
              <w:spacing w:line="240" w:lineRule="auto"/>
            </w:pPr>
            <w:r>
              <w:rPr>
                <w:sz w:val="17"/>
              </w:rPr>
              <w:t>Cleaned by</w:t>
            </w:r>
          </w:p>
        </w:tc>
        <w:tc>
          <w:tcPr>
            <w:tcW w:w="1872" w:type="dxa"/>
          </w:tcPr>
          <w:p w14:paraId="5F710F1B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EC18968">
            <w:pPr>
              <w:spacing w:line="240" w:lineRule="auto"/>
            </w:pPr>
          </w:p>
        </w:tc>
        <w:tc>
          <w:tcPr>
            <w:tcW w:w="4608" w:type="dxa"/>
          </w:tcPr>
          <w:p w14:paraId="3015D540">
            <w:pPr>
              <w:spacing w:line="240" w:lineRule="auto"/>
            </w:pPr>
          </w:p>
        </w:tc>
      </w:tr>
      <w:tr w14:paraId="7F14E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A9CA9C4">
            <w:pPr>
              <w:spacing w:line="240" w:lineRule="auto"/>
            </w:pPr>
            <w:r>
              <w:rPr>
                <w:sz w:val="17"/>
              </w:rPr>
              <w:t>Cosmetic grade (FRM-CHR-TEST-004)</w:t>
            </w:r>
          </w:p>
        </w:tc>
        <w:tc>
          <w:tcPr>
            <w:tcW w:w="1872" w:type="dxa"/>
          </w:tcPr>
          <w:p w14:paraId="11C7D08F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4B901A7">
            <w:pPr>
              <w:spacing w:line="240" w:lineRule="auto"/>
            </w:pPr>
          </w:p>
        </w:tc>
        <w:tc>
          <w:tcPr>
            <w:tcW w:w="4608" w:type="dxa"/>
          </w:tcPr>
          <w:p w14:paraId="1DCFE361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</w:t>
            </w:r>
          </w:p>
        </w:tc>
      </w:tr>
      <w:tr w14:paraId="733E9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128642D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75D9C083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16EB7BE">
            <w:pPr>
              <w:spacing w:line="240" w:lineRule="auto"/>
            </w:pPr>
          </w:p>
        </w:tc>
        <w:tc>
          <w:tcPr>
            <w:tcW w:w="4608" w:type="dxa"/>
          </w:tcPr>
          <w:p w14:paraId="3E6B1C27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testing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burn-in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repaired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sanitizing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cleaning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awaiting final QC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released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spare parts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disposal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rejected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72879EF1"/>
    <w:p w14:paraId="3DA6310D">
      <w:r>
        <w:br w:type="page"/>
      </w:r>
    </w:p>
    <w:p w14:paraId="20F904A1">
      <w:pPr>
        <w:pStyle w:val="4"/>
      </w:pPr>
      <w:r>
        <w:t>Automatic cascades from this register</w:t>
      </w:r>
    </w:p>
    <w:p w14:paraId="12A83434">
      <w:r>
        <w:t>Committing this form with the trigger values below creates the linked record automatically — do NOT create it by hand: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2880"/>
        <w:gridCol w:w="3600"/>
      </w:tblGrid>
      <w:tr w14:paraId="6710F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335C"/>
          </w:tcPr>
          <w:p w14:paraId="5667AC5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Trigger field</w:t>
            </w:r>
          </w:p>
        </w:tc>
        <w:tc>
          <w:tcPr>
            <w:tcW w:w="1728" w:type="dxa"/>
            <w:shd w:val="clear" w:color="auto" w:fill="1A335C"/>
          </w:tcPr>
          <w:p w14:paraId="636A4BB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Trigger value</w:t>
            </w:r>
          </w:p>
        </w:tc>
        <w:tc>
          <w:tcPr>
            <w:tcW w:w="2880" w:type="dxa"/>
            <w:shd w:val="clear" w:color="auto" w:fill="1A335C"/>
          </w:tcPr>
          <w:p w14:paraId="75D2C07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Creates in</w:t>
            </w:r>
          </w:p>
        </w:tc>
        <w:tc>
          <w:tcPr>
            <w:tcW w:w="3600" w:type="dxa"/>
            <w:shd w:val="clear" w:color="auto" w:fill="1A335C"/>
          </w:tcPr>
          <w:p w14:paraId="159BC17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Why (audit reason)</w:t>
            </w:r>
          </w:p>
        </w:tc>
      </w:tr>
      <w:tr w14:paraId="34EAE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13DF79F">
            <w:pPr>
              <w:spacing w:line="240" w:lineRule="auto"/>
            </w:pPr>
            <w:r>
              <w:rPr>
                <w:sz w:val="17"/>
              </w:rPr>
              <w:t>disposition</w:t>
            </w:r>
          </w:p>
        </w:tc>
        <w:tc>
          <w:tcPr>
            <w:tcW w:w="1728" w:type="dxa"/>
          </w:tcPr>
          <w:p w14:paraId="7E3DB216">
            <w:pPr>
              <w:spacing w:line="240" w:lineRule="auto"/>
            </w:pPr>
            <w:r>
              <w:rPr>
                <w:sz w:val="17"/>
              </w:rPr>
              <w:t>*spare parts*</w:t>
            </w:r>
          </w:p>
        </w:tc>
        <w:tc>
          <w:tcPr>
            <w:tcW w:w="2880" w:type="dxa"/>
          </w:tcPr>
          <w:p w14:paraId="515CBF1B">
            <w:pPr>
              <w:spacing w:line="240" w:lineRule="auto"/>
            </w:pPr>
            <w:r>
              <w:rPr>
                <w:sz w:val="17"/>
              </w:rPr>
              <w:t>Spare Parts Harvest &amp; Usage (FRM-SPARE-001)</w:t>
            </w:r>
          </w:p>
        </w:tc>
        <w:tc>
          <w:tcPr>
            <w:tcW w:w="3600" w:type="dxa"/>
          </w:tcPr>
          <w:p w14:paraId="3F41DA08">
            <w:pPr>
              <w:spacing w:line="240" w:lineRule="auto"/>
            </w:pPr>
            <w:r>
              <w:rPr>
                <w:sz w:val="17"/>
              </w:rPr>
              <w:t>unit dispositioned to Spare Parts → harvest record (FRM-SPARE-001)</w:t>
            </w:r>
          </w:p>
        </w:tc>
      </w:tr>
      <w:tr w14:paraId="5EE81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CB98757">
            <w:pPr>
              <w:spacing w:line="240" w:lineRule="auto"/>
            </w:pPr>
            <w:r>
              <w:rPr>
                <w:sz w:val="17"/>
              </w:rPr>
              <w:t>disposition</w:t>
            </w:r>
          </w:p>
        </w:tc>
        <w:tc>
          <w:tcPr>
            <w:tcW w:w="1728" w:type="dxa"/>
          </w:tcPr>
          <w:p w14:paraId="396E2E0F">
            <w:pPr>
              <w:spacing w:line="240" w:lineRule="auto"/>
            </w:pPr>
            <w:r>
              <w:rPr>
                <w:sz w:val="17"/>
              </w:rPr>
              <w:t>*recycle*</w:t>
            </w:r>
          </w:p>
        </w:tc>
        <w:tc>
          <w:tcPr>
            <w:tcW w:w="2880" w:type="dxa"/>
          </w:tcPr>
          <w:p w14:paraId="2376AA7F">
            <w:pPr>
              <w:spacing w:line="240" w:lineRule="auto"/>
            </w:pPr>
            <w:r>
              <w:rPr>
                <w:sz w:val="17"/>
              </w:rPr>
              <w:t>Recycle Process Intake &amp; Segregation (FRM-RCY-001)</w:t>
            </w:r>
          </w:p>
        </w:tc>
        <w:tc>
          <w:tcPr>
            <w:tcW w:w="3600" w:type="dxa"/>
          </w:tcPr>
          <w:p w14:paraId="39FEDA6B">
            <w:pPr>
              <w:spacing w:line="240" w:lineRule="auto"/>
            </w:pPr>
            <w:r>
              <w:rPr>
                <w:sz w:val="17"/>
              </w:rPr>
              <w:t>unit dispositioned to Disposal → recycle intake (FRM-RCY-001)</w:t>
            </w:r>
          </w:p>
        </w:tc>
      </w:tr>
    </w:tbl>
    <w:p w14:paraId="425077C6"/>
    <w:p w14:paraId="72527E95">
      <w:pPr>
        <w:pStyle w:val="4"/>
      </w:pPr>
      <w:r>
        <w:t>Status lifecycle</w:t>
      </w:r>
    </w:p>
    <w:p w14:paraId="174C8FA8">
      <w:pPr>
        <w:pStyle w:val="23"/>
      </w:pPr>
      <w:r>
        <w:t>testing</w:t>
      </w:r>
    </w:p>
    <w:p w14:paraId="683348F0">
      <w:pPr>
        <w:pStyle w:val="23"/>
      </w:pPr>
      <w:r>
        <w:t>burn-in</w:t>
      </w:r>
    </w:p>
    <w:p w14:paraId="4AD60F12">
      <w:pPr>
        <w:pStyle w:val="23"/>
      </w:pPr>
      <w:r>
        <w:t>repaired</w:t>
      </w:r>
    </w:p>
    <w:p w14:paraId="5710E29F">
      <w:pPr>
        <w:pStyle w:val="23"/>
      </w:pPr>
      <w:r>
        <w:t>sanitizing</w:t>
      </w:r>
    </w:p>
    <w:p w14:paraId="12119DF0">
      <w:pPr>
        <w:pStyle w:val="23"/>
      </w:pPr>
      <w:r>
        <w:t>cleaning</w:t>
      </w:r>
    </w:p>
    <w:p w14:paraId="7CC3935D">
      <w:pPr>
        <w:pStyle w:val="23"/>
      </w:pPr>
      <w:r>
        <w:t>awaiting final QC</w:t>
      </w:r>
    </w:p>
    <w:p w14:paraId="10D760C5">
      <w:pPr>
        <w:pStyle w:val="23"/>
      </w:pPr>
      <w:r>
        <w:t>released</w:t>
      </w:r>
    </w:p>
    <w:p w14:paraId="50484769">
      <w:pPr>
        <w:pStyle w:val="23"/>
      </w:pPr>
      <w:r>
        <w:t>to spare parts</w:t>
      </w:r>
    </w:p>
    <w:p w14:paraId="1D6741D1">
      <w:pPr>
        <w:pStyle w:val="23"/>
      </w:pPr>
      <w:r>
        <w:t>to disposal</w:t>
      </w:r>
    </w:p>
    <w:p w14:paraId="2B46622F">
      <w:pPr>
        <w:pStyle w:val="23"/>
      </w:pPr>
      <w:r>
        <w:t>rejected</w:t>
      </w:r>
    </w:p>
    <w:p w14:paraId="74FC7C79"/>
    <w:p w14:paraId="0F869338">
      <w:r>
        <w:br w:type="page"/>
      </w:r>
    </w:p>
    <w:p w14:paraId="0F4BF3E2">
      <w:pPr>
        <w:pStyle w:val="3"/>
      </w:pPr>
      <w:r>
        <w:t>🧰 Spare Parts Harvest &amp; Usage (FRM-SPARE-001)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9BE0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4F24E38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3C9CAF6D">
            <w:pPr>
              <w:spacing w:line="240" w:lineRule="auto"/>
            </w:pPr>
            <w:r>
              <w:rPr>
                <w:sz w:val="19"/>
              </w:rPr>
              <w:t>spare_parts</w:t>
            </w:r>
          </w:p>
        </w:tc>
      </w:tr>
      <w:tr w14:paraId="5C0EC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71682D6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5BED16FC">
            <w:pPr>
              <w:spacing w:line="240" w:lineRule="auto"/>
            </w:pPr>
            <w:r>
              <w:rPr>
                <w:sz w:val="19"/>
              </w:rPr>
              <w:t>9001 §8.5.4·R2 App. C·Core 5</w:t>
            </w:r>
          </w:p>
        </w:tc>
      </w:tr>
      <w:tr w14:paraId="33F52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C326C44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432A02AE">
            <w:pPr>
              <w:spacing w:line="240" w:lineRule="auto"/>
            </w:pPr>
            <w:r>
              <w:rPr>
                <w:sz w:val="19"/>
              </w:rPr>
              <w:t>C · TESTING &amp; REPAIR</w:t>
            </w:r>
          </w:p>
        </w:tc>
      </w:tr>
    </w:tbl>
    <w:p w14:paraId="7C92EF84"/>
    <w:p w14:paraId="0009E012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3EFCC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3A75B47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599F05D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3B14832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726F7F3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78471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6FAE928">
            <w:pPr>
              <w:spacing w:line="240" w:lineRule="auto"/>
            </w:pPr>
            <w:r>
              <w:rPr>
                <w:sz w:val="17"/>
              </w:rPr>
              <w:t>Asset ID / Serial</w:t>
            </w:r>
          </w:p>
        </w:tc>
        <w:tc>
          <w:tcPr>
            <w:tcW w:w="1872" w:type="dxa"/>
          </w:tcPr>
          <w:p w14:paraId="55AB12C8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A1FC088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55972A9">
            <w:pPr>
              <w:spacing w:line="240" w:lineRule="auto"/>
            </w:pPr>
            <w:r>
              <w:rPr>
                <w:sz w:val="17"/>
              </w:rPr>
              <w:t>Unique Asset ID from FRM-AST-INV-001; one physical unit = one ID, forever.</w:t>
            </w:r>
          </w:p>
        </w:tc>
      </w:tr>
      <w:tr w14:paraId="3CD83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FEDDB97">
            <w:pPr>
              <w:spacing w:line="240" w:lineRule="auto"/>
            </w:pPr>
            <w:r>
              <w:rPr>
                <w:sz w:val="17"/>
              </w:rPr>
              <w:t>Lot No.</w:t>
            </w:r>
          </w:p>
        </w:tc>
        <w:tc>
          <w:tcPr>
            <w:tcW w:w="1872" w:type="dxa"/>
          </w:tcPr>
          <w:p w14:paraId="0827A728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265842D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75F339F5">
            <w:pPr>
              <w:spacing w:line="240" w:lineRule="auto"/>
            </w:pPr>
            <w:r>
              <w:rPr>
                <w:sz w:val="17"/>
              </w:rPr>
              <w:t>Use the controlled Lot No. issued at Receiving (FRM-REC-001). Never invent lot numbers.</w:t>
            </w:r>
          </w:p>
        </w:tc>
      </w:tr>
      <w:tr w14:paraId="1A8FF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036BDE5">
            <w:pPr>
              <w:spacing w:line="240" w:lineRule="auto"/>
            </w:pPr>
            <w:r>
              <w:rPr>
                <w:sz w:val="17"/>
              </w:rPr>
              <w:t>Model</w:t>
            </w:r>
          </w:p>
        </w:tc>
        <w:tc>
          <w:tcPr>
            <w:tcW w:w="1872" w:type="dxa"/>
          </w:tcPr>
          <w:p w14:paraId="5075FA59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D35281C">
            <w:pPr>
              <w:spacing w:line="240" w:lineRule="auto"/>
            </w:pPr>
          </w:p>
        </w:tc>
        <w:tc>
          <w:tcPr>
            <w:tcW w:w="4608" w:type="dxa"/>
          </w:tcPr>
          <w:p w14:paraId="09D8E70C">
            <w:pPr>
              <w:spacing w:line="240" w:lineRule="auto"/>
            </w:pPr>
          </w:p>
        </w:tc>
      </w:tr>
      <w:tr w14:paraId="139C0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E676188">
            <w:pPr>
              <w:spacing w:line="240" w:lineRule="auto"/>
            </w:pPr>
            <w:r>
              <w:rPr>
                <w:sz w:val="17"/>
              </w:rPr>
              <w:t>Date received</w:t>
            </w:r>
          </w:p>
        </w:tc>
        <w:tc>
          <w:tcPr>
            <w:tcW w:w="1872" w:type="dxa"/>
          </w:tcPr>
          <w:p w14:paraId="446AEC77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749616B5">
            <w:pPr>
              <w:spacing w:line="240" w:lineRule="auto"/>
            </w:pPr>
          </w:p>
        </w:tc>
        <w:tc>
          <w:tcPr>
            <w:tcW w:w="4608" w:type="dxa"/>
          </w:tcPr>
          <w:p w14:paraId="418357BA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7B55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252BC4B">
            <w:pPr>
              <w:spacing w:line="240" w:lineRule="auto"/>
            </w:pPr>
            <w:r>
              <w:rPr>
                <w:sz w:val="17"/>
              </w:rPr>
              <w:t>Reason routed to spare parts</w:t>
            </w:r>
          </w:p>
        </w:tc>
        <w:tc>
          <w:tcPr>
            <w:tcW w:w="1872" w:type="dxa"/>
          </w:tcPr>
          <w:p w14:paraId="1A972265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9E80C1B">
            <w:pPr>
              <w:spacing w:line="240" w:lineRule="auto"/>
            </w:pPr>
          </w:p>
        </w:tc>
        <w:tc>
          <w:tcPr>
            <w:tcW w:w="4608" w:type="dxa"/>
          </w:tcPr>
          <w:p w14:paraId="0FCE3151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enterprise-locked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power / dead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not functional — uneconomic repair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cosmetic donor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4BCF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D56F246">
            <w:pPr>
              <w:spacing w:line="240" w:lineRule="auto"/>
            </w:pPr>
            <w:r>
              <w:rPr>
                <w:sz w:val="17"/>
              </w:rPr>
              <w:t>Data-bearing media removed / sanitized (FRM-HDD-SEC-001)</w:t>
            </w:r>
          </w:p>
        </w:tc>
        <w:tc>
          <w:tcPr>
            <w:tcW w:w="1872" w:type="dxa"/>
          </w:tcPr>
          <w:p w14:paraId="637BAD5B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24AA1F3">
            <w:pPr>
              <w:spacing w:line="240" w:lineRule="auto"/>
            </w:pPr>
          </w:p>
        </w:tc>
        <w:tc>
          <w:tcPr>
            <w:tcW w:w="4608" w:type="dxa"/>
          </w:tcPr>
          <w:p w14:paraId="613388F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 — no media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 — hold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Only 'pass' once the WIPE-004 certificate exists for this serial.</w:t>
            </w:r>
          </w:p>
        </w:tc>
      </w:tr>
      <w:tr w14:paraId="70A81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B44209B">
            <w:pPr>
              <w:spacing w:line="240" w:lineRule="auto"/>
            </w:pPr>
            <w:r>
              <w:rPr>
                <w:sz w:val="17"/>
              </w:rPr>
              <w:t>Spare Parts location (map code)</w:t>
            </w:r>
          </w:p>
        </w:tc>
        <w:tc>
          <w:tcPr>
            <w:tcW w:w="1872" w:type="dxa"/>
          </w:tcPr>
          <w:p w14:paraId="0772366A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165E2CF">
            <w:pPr>
              <w:spacing w:line="240" w:lineRule="auto"/>
            </w:pPr>
          </w:p>
        </w:tc>
        <w:tc>
          <w:tcPr>
            <w:tcW w:w="4608" w:type="dxa"/>
          </w:tcPr>
          <w:p w14:paraId="78513350">
            <w:pPr>
              <w:spacing w:line="240" w:lineRule="auto"/>
            </w:pPr>
            <w:r>
              <w:rPr>
                <w:sz w:val="17"/>
              </w:rPr>
              <w:t>Pick from the Inventory Map (🗺️ Map button).</w:t>
            </w:r>
          </w:p>
        </w:tc>
      </w:tr>
      <w:tr w14:paraId="0DB77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7D6F2E8">
            <w:pPr>
              <w:spacing w:line="240" w:lineRule="auto"/>
            </w:pPr>
            <w:r>
              <w:rPr>
                <w:sz w:val="17"/>
              </w:rPr>
              <w:t>Logged by</w:t>
            </w:r>
          </w:p>
        </w:tc>
        <w:tc>
          <w:tcPr>
            <w:tcW w:w="1872" w:type="dxa"/>
          </w:tcPr>
          <w:p w14:paraId="5B98F31F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0F4771E">
            <w:pPr>
              <w:spacing w:line="240" w:lineRule="auto"/>
            </w:pPr>
          </w:p>
        </w:tc>
        <w:tc>
          <w:tcPr>
            <w:tcW w:w="4608" w:type="dxa"/>
          </w:tcPr>
          <w:p w14:paraId="3105521F">
            <w:pPr>
              <w:spacing w:line="240" w:lineRule="auto"/>
            </w:pPr>
            <w:r>
              <w:rPr>
                <w:sz w:val="17"/>
              </w:rPr>
              <w:t>Your own name — you attest to this entry.</w:t>
            </w:r>
          </w:p>
        </w:tc>
      </w:tr>
      <w:tr w14:paraId="52DF4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FB28EC3">
            <w:pPr>
              <w:spacing w:line="240" w:lineRule="auto"/>
            </w:pPr>
            <w:r>
              <w:rPr>
                <w:sz w:val="17"/>
              </w:rPr>
              <w:t>Parts harvested (screen, keyboard, battery, mainboard, hinges, etc.)</w:t>
            </w:r>
          </w:p>
        </w:tc>
        <w:tc>
          <w:tcPr>
            <w:tcW w:w="1872" w:type="dxa"/>
          </w:tcPr>
          <w:p w14:paraId="547C5418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1C948EBE">
            <w:pPr>
              <w:spacing w:line="240" w:lineRule="auto"/>
            </w:pPr>
          </w:p>
        </w:tc>
        <w:tc>
          <w:tcPr>
            <w:tcW w:w="4608" w:type="dxa"/>
          </w:tcPr>
          <w:p w14:paraId="3BC2E122">
            <w:pPr>
              <w:spacing w:line="240" w:lineRule="auto"/>
            </w:pPr>
          </w:p>
        </w:tc>
      </w:tr>
      <w:tr w14:paraId="3211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DF25424">
            <w:pPr>
              <w:spacing w:line="240" w:lineRule="auto"/>
            </w:pPr>
            <w:r>
              <w:rPr>
                <w:sz w:val="17"/>
              </w:rPr>
              <w:t>Usable parts remaining</w:t>
            </w:r>
          </w:p>
        </w:tc>
        <w:tc>
          <w:tcPr>
            <w:tcW w:w="1872" w:type="dxa"/>
          </w:tcPr>
          <w:p w14:paraId="053ADE4E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2DF720E">
            <w:pPr>
              <w:spacing w:line="240" w:lineRule="auto"/>
            </w:pPr>
          </w:p>
        </w:tc>
        <w:tc>
          <w:tcPr>
            <w:tcW w:w="4608" w:type="dxa"/>
          </w:tcPr>
          <w:p w14:paraId="2717474D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keep in spare parts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fully harvested</w:t>
            </w:r>
          </w:p>
        </w:tc>
      </w:tr>
      <w:tr w14:paraId="186CE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24B0B83">
            <w:pPr>
              <w:spacing w:line="240" w:lineRule="auto"/>
            </w:pPr>
            <w:r>
              <w:rPr>
                <w:sz w:val="17"/>
              </w:rPr>
              <w:t>Carcass transfer</w:t>
            </w:r>
          </w:p>
        </w:tc>
        <w:tc>
          <w:tcPr>
            <w:tcW w:w="1872" w:type="dxa"/>
          </w:tcPr>
          <w:p w14:paraId="141E76A5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65B159A">
            <w:pPr>
              <w:spacing w:line="240" w:lineRule="auto"/>
            </w:pPr>
          </w:p>
        </w:tc>
        <w:tc>
          <w:tcPr>
            <w:tcW w:w="4608" w:type="dxa"/>
          </w:tcPr>
          <w:p w14:paraId="4F95780E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 — still in use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Disposal Area — recycle process (FRM-RCY-001)</w:t>
            </w:r>
          </w:p>
        </w:tc>
      </w:tr>
      <w:tr w14:paraId="2BF8B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A0189D6">
            <w:pPr>
              <w:spacing w:line="240" w:lineRule="auto"/>
            </w:pPr>
            <w:r>
              <w:rPr>
                <w:sz w:val="17"/>
              </w:rPr>
              <w:t>Recycle intake ref (FRM-RCY-001)</w:t>
            </w:r>
          </w:p>
        </w:tc>
        <w:tc>
          <w:tcPr>
            <w:tcW w:w="1872" w:type="dxa"/>
          </w:tcPr>
          <w:p w14:paraId="39720456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AA58AF4">
            <w:pPr>
              <w:spacing w:line="240" w:lineRule="auto"/>
            </w:pPr>
          </w:p>
        </w:tc>
        <w:tc>
          <w:tcPr>
            <w:tcW w:w="4608" w:type="dxa"/>
          </w:tcPr>
          <w:p w14:paraId="2E14F54E">
            <w:pPr>
              <w:spacing w:line="240" w:lineRule="auto"/>
            </w:pPr>
          </w:p>
        </w:tc>
      </w:tr>
      <w:tr w14:paraId="79951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5C8E484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08941DC0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88E65EF">
            <w:pPr>
              <w:spacing w:line="240" w:lineRule="auto"/>
            </w:pPr>
          </w:p>
        </w:tc>
        <w:tc>
          <w:tcPr>
            <w:tcW w:w="4608" w:type="dxa"/>
          </w:tcPr>
          <w:p w14:paraId="281520FD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spare parts storage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partially harvested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fully harvested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transferred to disposal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03ACAAE2"/>
    <w:p w14:paraId="7442B14A">
      <w:pPr>
        <w:pStyle w:val="4"/>
      </w:pPr>
      <w:r>
        <w:t>Automatic cascades from this register</w:t>
      </w:r>
    </w:p>
    <w:p w14:paraId="5236D436">
      <w:r>
        <w:t>Committing this form with the trigger values below creates the linked record automatically — do NOT create it by hand: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2880"/>
        <w:gridCol w:w="3600"/>
      </w:tblGrid>
      <w:tr w14:paraId="355EA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335C"/>
          </w:tcPr>
          <w:p w14:paraId="505AE54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Trigger field</w:t>
            </w:r>
          </w:p>
        </w:tc>
        <w:tc>
          <w:tcPr>
            <w:tcW w:w="1728" w:type="dxa"/>
            <w:shd w:val="clear" w:color="auto" w:fill="1A335C"/>
          </w:tcPr>
          <w:p w14:paraId="39065A9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Trigger value</w:t>
            </w:r>
          </w:p>
        </w:tc>
        <w:tc>
          <w:tcPr>
            <w:tcW w:w="2880" w:type="dxa"/>
            <w:shd w:val="clear" w:color="auto" w:fill="1A335C"/>
          </w:tcPr>
          <w:p w14:paraId="681D268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Creates in</w:t>
            </w:r>
          </w:p>
        </w:tc>
        <w:tc>
          <w:tcPr>
            <w:tcW w:w="3600" w:type="dxa"/>
            <w:shd w:val="clear" w:color="auto" w:fill="1A335C"/>
          </w:tcPr>
          <w:p w14:paraId="47DB6C4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Why (audit reason)</w:t>
            </w:r>
          </w:p>
        </w:tc>
      </w:tr>
      <w:tr w14:paraId="7CB8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1048639">
            <w:pPr>
              <w:spacing w:line="240" w:lineRule="auto"/>
            </w:pPr>
            <w:r>
              <w:rPr>
                <w:sz w:val="17"/>
              </w:rPr>
              <w:t>transfer</w:t>
            </w:r>
          </w:p>
        </w:tc>
        <w:tc>
          <w:tcPr>
            <w:tcW w:w="1728" w:type="dxa"/>
          </w:tcPr>
          <w:p w14:paraId="3281FAB7">
            <w:pPr>
              <w:spacing w:line="240" w:lineRule="auto"/>
            </w:pPr>
            <w:r>
              <w:rPr>
                <w:sz w:val="17"/>
              </w:rPr>
              <w:t>*disposal*</w:t>
            </w:r>
          </w:p>
        </w:tc>
        <w:tc>
          <w:tcPr>
            <w:tcW w:w="2880" w:type="dxa"/>
          </w:tcPr>
          <w:p w14:paraId="07D72C33">
            <w:pPr>
              <w:spacing w:line="240" w:lineRule="auto"/>
            </w:pPr>
            <w:r>
              <w:rPr>
                <w:sz w:val="17"/>
              </w:rPr>
              <w:t>Recycle Process Intake &amp; Segregation (FRM-RCY-001)</w:t>
            </w:r>
          </w:p>
        </w:tc>
        <w:tc>
          <w:tcPr>
            <w:tcW w:w="3600" w:type="dxa"/>
          </w:tcPr>
          <w:p w14:paraId="08600CDA">
            <w:pPr>
              <w:spacing w:line="240" w:lineRule="auto"/>
            </w:pPr>
            <w:r>
              <w:rPr>
                <w:sz w:val="17"/>
              </w:rPr>
              <w:t>fully-harvested carcass → recycle intake (FRM-RCY-001)</w:t>
            </w:r>
          </w:p>
        </w:tc>
      </w:tr>
    </w:tbl>
    <w:p w14:paraId="204D35B7"/>
    <w:p w14:paraId="47A5C91E">
      <w:pPr>
        <w:pStyle w:val="4"/>
      </w:pPr>
      <w:r>
        <w:t>Status lifecycle</w:t>
      </w:r>
    </w:p>
    <w:p w14:paraId="5505EA84">
      <w:pPr>
        <w:pStyle w:val="23"/>
      </w:pPr>
      <w:r>
        <w:t>in spare parts storage</w:t>
      </w:r>
    </w:p>
    <w:p w14:paraId="2BEDB7E2">
      <w:pPr>
        <w:pStyle w:val="23"/>
      </w:pPr>
      <w:r>
        <w:t>partially harvested</w:t>
      </w:r>
    </w:p>
    <w:p w14:paraId="5AB12201">
      <w:pPr>
        <w:pStyle w:val="23"/>
      </w:pPr>
      <w:r>
        <w:t>fully harvested</w:t>
      </w:r>
    </w:p>
    <w:p w14:paraId="26764B1D">
      <w:pPr>
        <w:pStyle w:val="23"/>
      </w:pPr>
      <w:r>
        <w:t>transferred to disposal</w:t>
      </w:r>
    </w:p>
    <w:p w14:paraId="534C94EB">
      <w:pPr>
        <w:pStyle w:val="23"/>
      </w:pPr>
      <w:r>
        <w:t>closed</w:t>
      </w:r>
    </w:p>
    <w:p w14:paraId="4D411CE0"/>
    <w:p w14:paraId="4EB59F54">
      <w:r>
        <w:br w:type="page"/>
      </w:r>
    </w:p>
    <w:p w14:paraId="4F7990E5">
      <w:pPr>
        <w:pStyle w:val="3"/>
      </w:pPr>
      <w:r>
        <w:t>🔍 Reuse Evaluation &amp; Categorization (FRM-REU-001)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58129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51C9C7B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7D9F909D">
            <w:pPr>
              <w:spacing w:line="240" w:lineRule="auto"/>
            </w:pPr>
            <w:r>
              <w:rPr>
                <w:sz w:val="19"/>
              </w:rPr>
              <w:t>reuse_eval</w:t>
            </w:r>
          </w:p>
        </w:tc>
      </w:tr>
      <w:tr w14:paraId="3E127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A875BD1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07528F82">
            <w:pPr>
              <w:spacing w:line="240" w:lineRule="auto"/>
            </w:pPr>
            <w:r>
              <w:rPr>
                <w:sz w:val="19"/>
              </w:rPr>
              <w:t>R2 Core 6·App. C</w:t>
            </w:r>
          </w:p>
        </w:tc>
      </w:tr>
      <w:tr w14:paraId="6CFC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7AFC7EC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206C6DA0">
            <w:pPr>
              <w:spacing w:line="240" w:lineRule="auto"/>
            </w:pPr>
            <w:r>
              <w:rPr>
                <w:sz w:val="19"/>
              </w:rPr>
              <w:t>C · TESTING &amp; REPAIR</w:t>
            </w:r>
          </w:p>
        </w:tc>
      </w:tr>
    </w:tbl>
    <w:p w14:paraId="75F677CC"/>
    <w:p w14:paraId="33141721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D09A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14BEAFE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1406B8A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45F8923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415F793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1E364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95CDB4D">
            <w:pPr>
              <w:spacing w:line="240" w:lineRule="auto"/>
            </w:pPr>
            <w:r>
              <w:rPr>
                <w:sz w:val="17"/>
              </w:rPr>
              <w:t>Lot / asset refs</w:t>
            </w:r>
          </w:p>
        </w:tc>
        <w:tc>
          <w:tcPr>
            <w:tcW w:w="1872" w:type="dxa"/>
          </w:tcPr>
          <w:p w14:paraId="750F2203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03EB72A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70E47FC7">
            <w:pPr>
              <w:spacing w:line="240" w:lineRule="auto"/>
            </w:pPr>
            <w:r>
              <w:rPr>
                <w:sz w:val="17"/>
              </w:rPr>
              <w:t>Use the controlled Lot No. issued at Receiving (FRM-REC-001). Never invent lot numbers.</w:t>
            </w:r>
          </w:p>
        </w:tc>
      </w:tr>
      <w:tr w14:paraId="7113B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571A799">
            <w:pPr>
              <w:spacing w:line="240" w:lineRule="auto"/>
            </w:pPr>
            <w:r>
              <w:rPr>
                <w:sz w:val="17"/>
              </w:rPr>
              <w:t>Evaluated</w:t>
            </w:r>
          </w:p>
        </w:tc>
        <w:tc>
          <w:tcPr>
            <w:tcW w:w="1872" w:type="dxa"/>
          </w:tcPr>
          <w:p w14:paraId="1FA7AC61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2C62DCB9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09BD9F6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7489D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426C559">
            <w:pPr>
              <w:spacing w:line="240" w:lineRule="auto"/>
            </w:pPr>
            <w:r>
              <w:rPr>
                <w:sz w:val="17"/>
              </w:rPr>
              <w:t>R2 reuse category</w:t>
            </w:r>
          </w:p>
        </w:tc>
        <w:tc>
          <w:tcPr>
            <w:tcW w:w="1872" w:type="dxa"/>
          </w:tcPr>
          <w:p w14:paraId="3A08C3F5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C9E6EB7">
            <w:pPr>
              <w:spacing w:line="240" w:lineRule="auto"/>
            </w:pPr>
          </w:p>
        </w:tc>
        <w:tc>
          <w:tcPr>
            <w:tcW w:w="4608" w:type="dxa"/>
          </w:tcPr>
          <w:p w14:paraId="0864262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full functions tested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key functions tested — defects disclosed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evaluated — not tested (downstream verification required)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non-reusable → recycle (FRM-RCY-001)</w:t>
            </w:r>
          </w:p>
        </w:tc>
      </w:tr>
      <w:tr w14:paraId="6A827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37529C8">
            <w:pPr>
              <w:spacing w:line="240" w:lineRule="auto"/>
            </w:pPr>
            <w:r>
              <w:rPr>
                <w:sz w:val="17"/>
              </w:rPr>
              <w:t>Test plan ref (FRM-CHR-TEST-001)</w:t>
            </w:r>
          </w:p>
        </w:tc>
        <w:tc>
          <w:tcPr>
            <w:tcW w:w="1872" w:type="dxa"/>
          </w:tcPr>
          <w:p w14:paraId="41B9F5EF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BC6DA61">
            <w:pPr>
              <w:spacing w:line="240" w:lineRule="auto"/>
            </w:pPr>
          </w:p>
        </w:tc>
        <w:tc>
          <w:tcPr>
            <w:tcW w:w="4608" w:type="dxa"/>
          </w:tcPr>
          <w:p w14:paraId="1FF51EC4">
            <w:pPr>
              <w:spacing w:line="240" w:lineRule="auto"/>
            </w:pPr>
          </w:p>
        </w:tc>
      </w:tr>
      <w:tr w14:paraId="17A1F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B39E424">
            <w:pPr>
              <w:spacing w:line="240" w:lineRule="auto"/>
            </w:pPr>
            <w:r>
              <w:rPr>
                <w:sz w:val="17"/>
              </w:rPr>
              <w:t>Category label applied to unit / lot</w:t>
            </w:r>
          </w:p>
        </w:tc>
        <w:tc>
          <w:tcPr>
            <w:tcW w:w="1872" w:type="dxa"/>
          </w:tcPr>
          <w:p w14:paraId="1CAC1186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06CDC99">
            <w:pPr>
              <w:spacing w:line="240" w:lineRule="auto"/>
            </w:pPr>
          </w:p>
        </w:tc>
        <w:tc>
          <w:tcPr>
            <w:tcW w:w="4608" w:type="dxa"/>
          </w:tcPr>
          <w:p w14:paraId="28884F99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4D8BA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72CD96F">
            <w:pPr>
              <w:spacing w:line="240" w:lineRule="auto"/>
            </w:pPr>
            <w:r>
              <w:rPr>
                <w:sz w:val="17"/>
              </w:rPr>
              <w:t>Defects / grade disclosed to buyer</w:t>
            </w:r>
          </w:p>
        </w:tc>
        <w:tc>
          <w:tcPr>
            <w:tcW w:w="1872" w:type="dxa"/>
          </w:tcPr>
          <w:p w14:paraId="2FE47693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18D6FC8">
            <w:pPr>
              <w:spacing w:line="240" w:lineRule="auto"/>
            </w:pPr>
          </w:p>
        </w:tc>
        <w:tc>
          <w:tcPr>
            <w:tcW w:w="4608" w:type="dxa"/>
          </w:tcPr>
          <w:p w14:paraId="59329B64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35F87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0CA88D8">
            <w:pPr>
              <w:spacing w:line="240" w:lineRule="auto"/>
            </w:pPr>
            <w:r>
              <w:rPr>
                <w:sz w:val="17"/>
              </w:rPr>
              <w:t>Evaluated by</w:t>
            </w:r>
          </w:p>
        </w:tc>
        <w:tc>
          <w:tcPr>
            <w:tcW w:w="1872" w:type="dxa"/>
          </w:tcPr>
          <w:p w14:paraId="01520D58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B59E186">
            <w:pPr>
              <w:spacing w:line="240" w:lineRule="auto"/>
            </w:pPr>
          </w:p>
        </w:tc>
        <w:tc>
          <w:tcPr>
            <w:tcW w:w="4608" w:type="dxa"/>
          </w:tcPr>
          <w:p w14:paraId="4AC93C0D">
            <w:pPr>
              <w:spacing w:line="240" w:lineRule="auto"/>
            </w:pPr>
            <w:r>
              <w:rPr>
                <w:sz w:val="17"/>
              </w:rPr>
              <w:t>Your own name — you attest to this entry.</w:t>
            </w:r>
          </w:p>
        </w:tc>
      </w:tr>
      <w:tr w14:paraId="350EC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98748EA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21A987EF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48FA36A">
            <w:pPr>
              <w:spacing w:line="240" w:lineRule="auto"/>
            </w:pPr>
          </w:p>
        </w:tc>
        <w:tc>
          <w:tcPr>
            <w:tcW w:w="4608" w:type="dxa"/>
          </w:tcPr>
          <w:p w14:paraId="51C3BFAC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categorized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shipped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09705CD1"/>
    <w:p w14:paraId="3FCFDC68">
      <w:pPr>
        <w:pStyle w:val="4"/>
      </w:pPr>
      <w:r>
        <w:t>Status lifecycle</w:t>
      </w:r>
    </w:p>
    <w:p w14:paraId="76D4DFB7">
      <w:pPr>
        <w:pStyle w:val="23"/>
      </w:pPr>
      <w:r>
        <w:t>pending</w:t>
      </w:r>
    </w:p>
    <w:p w14:paraId="5E92EE76">
      <w:pPr>
        <w:pStyle w:val="23"/>
      </w:pPr>
      <w:r>
        <w:t>categorized</w:t>
      </w:r>
    </w:p>
    <w:p w14:paraId="2EED6ABF">
      <w:pPr>
        <w:pStyle w:val="23"/>
      </w:pPr>
      <w:r>
        <w:t>shipped</w:t>
      </w:r>
    </w:p>
    <w:p w14:paraId="5C31FA69">
      <w:pPr>
        <w:pStyle w:val="23"/>
      </w:pPr>
      <w:r>
        <w:t>closed</w:t>
      </w:r>
    </w:p>
    <w:p w14:paraId="3F425F03"/>
    <w:p w14:paraId="5C020F80">
      <w:r>
        <w:br w:type="page"/>
      </w:r>
    </w:p>
    <w:p w14:paraId="0EB30FE3">
      <w:pPr>
        <w:pStyle w:val="3"/>
      </w:pPr>
      <w:r>
        <w:t>🏷️ Brand Protection &amp; Counterfeit Control (FRM-REU-002)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764E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7595DF7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434C574B">
            <w:pPr>
              <w:spacing w:line="240" w:lineRule="auto"/>
            </w:pPr>
            <w:r>
              <w:rPr>
                <w:sz w:val="19"/>
              </w:rPr>
              <w:t>brand_protect</w:t>
            </w:r>
          </w:p>
        </w:tc>
      </w:tr>
      <w:tr w14:paraId="10308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952D3DC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68984246">
            <w:pPr>
              <w:spacing w:line="240" w:lineRule="auto"/>
            </w:pPr>
            <w:r>
              <w:rPr>
                <w:sz w:val="19"/>
              </w:rPr>
              <w:t>R2 REC·9001 §8.4</w:t>
            </w:r>
          </w:p>
        </w:tc>
      </w:tr>
      <w:tr w14:paraId="63EFF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B3FAA2F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5D43F9ED">
            <w:pPr>
              <w:spacing w:line="240" w:lineRule="auto"/>
            </w:pPr>
            <w:r>
              <w:rPr>
                <w:sz w:val="19"/>
              </w:rPr>
              <w:t>C · TESTING &amp; REPAIR</w:t>
            </w:r>
          </w:p>
        </w:tc>
      </w:tr>
    </w:tbl>
    <w:p w14:paraId="7F8B04DE"/>
    <w:p w14:paraId="0E2AF55A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9062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68EE29C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271F1E9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013703F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38B4FC2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1AC2E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1CA8B21">
            <w:pPr>
              <w:spacing w:line="240" w:lineRule="auto"/>
            </w:pPr>
            <w:r>
              <w:rPr>
                <w:sz w:val="17"/>
              </w:rPr>
              <w:t>Item / lot</w:t>
            </w:r>
          </w:p>
        </w:tc>
        <w:tc>
          <w:tcPr>
            <w:tcW w:w="1872" w:type="dxa"/>
          </w:tcPr>
          <w:p w14:paraId="36D2173D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2200370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4AE5E95B">
            <w:pPr>
              <w:spacing w:line="240" w:lineRule="auto"/>
            </w:pPr>
          </w:p>
        </w:tc>
      </w:tr>
      <w:tr w14:paraId="2E2D7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6F7E8A0">
            <w:pPr>
              <w:spacing w:line="240" w:lineRule="auto"/>
            </w:pPr>
            <w:r>
              <w:rPr>
                <w:sz w:val="17"/>
              </w:rPr>
              <w:t>Checked</w:t>
            </w:r>
          </w:p>
        </w:tc>
        <w:tc>
          <w:tcPr>
            <w:tcW w:w="1872" w:type="dxa"/>
          </w:tcPr>
          <w:p w14:paraId="13C65F79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714E8EA4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19913BE7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79A28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BA2FE0E">
            <w:pPr>
              <w:spacing w:line="240" w:lineRule="auto"/>
            </w:pPr>
            <w:r>
              <w:rPr>
                <w:sz w:val="17"/>
              </w:rPr>
              <w:t>Trademark / authenticity verified</w:t>
            </w:r>
          </w:p>
        </w:tc>
        <w:tc>
          <w:tcPr>
            <w:tcW w:w="1872" w:type="dxa"/>
          </w:tcPr>
          <w:p w14:paraId="6A0EBFF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4BEFC28">
            <w:pPr>
              <w:spacing w:line="240" w:lineRule="auto"/>
            </w:pPr>
          </w:p>
        </w:tc>
        <w:tc>
          <w:tcPr>
            <w:tcW w:w="4608" w:type="dxa"/>
          </w:tcPr>
          <w:p w14:paraId="214C706A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genuine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suspect counterfeit — quarantine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OEM authorization on file</w:t>
            </w:r>
          </w:p>
        </w:tc>
      </w:tr>
      <w:tr w14:paraId="5800A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CDC44E7">
            <w:pPr>
              <w:spacing w:line="240" w:lineRule="auto"/>
            </w:pPr>
            <w:r>
              <w:rPr>
                <w:sz w:val="17"/>
              </w:rPr>
              <w:t>Evidence (serials, holograms, OEM confirmation)</w:t>
            </w:r>
          </w:p>
        </w:tc>
        <w:tc>
          <w:tcPr>
            <w:tcW w:w="1872" w:type="dxa"/>
          </w:tcPr>
          <w:p w14:paraId="569A3FDE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4615CD41">
            <w:pPr>
              <w:spacing w:line="240" w:lineRule="auto"/>
            </w:pPr>
          </w:p>
        </w:tc>
        <w:tc>
          <w:tcPr>
            <w:tcW w:w="4608" w:type="dxa"/>
          </w:tcPr>
          <w:p w14:paraId="74C19A06">
            <w:pPr>
              <w:spacing w:line="240" w:lineRule="auto"/>
            </w:pPr>
          </w:p>
        </w:tc>
      </w:tr>
      <w:tr w14:paraId="03436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BD2F530">
            <w:pPr>
              <w:spacing w:line="240" w:lineRule="auto"/>
            </w:pPr>
            <w:r>
              <w:rPr>
                <w:sz w:val="17"/>
              </w:rPr>
              <w:t>Action on counterfeit</w:t>
            </w:r>
          </w:p>
        </w:tc>
        <w:tc>
          <w:tcPr>
            <w:tcW w:w="1872" w:type="dxa"/>
          </w:tcPr>
          <w:p w14:paraId="0855F225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125C9B6">
            <w:pPr>
              <w:spacing w:line="240" w:lineRule="auto"/>
            </w:pPr>
          </w:p>
        </w:tc>
        <w:tc>
          <w:tcPr>
            <w:tcW w:w="4608" w:type="dxa"/>
          </w:tcPr>
          <w:p w14:paraId="3262531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quarantined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destroyed / recycled with evidence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reported to brand owner / authority</w:t>
            </w:r>
          </w:p>
        </w:tc>
      </w:tr>
      <w:tr w14:paraId="4143E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68CE96F">
            <w:pPr>
              <w:spacing w:line="240" w:lineRule="auto"/>
            </w:pPr>
            <w:r>
              <w:rPr>
                <w:sz w:val="17"/>
              </w:rPr>
              <w:t>Checked by</w:t>
            </w:r>
          </w:p>
        </w:tc>
        <w:tc>
          <w:tcPr>
            <w:tcW w:w="1872" w:type="dxa"/>
          </w:tcPr>
          <w:p w14:paraId="1766F4E4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9180A5F">
            <w:pPr>
              <w:spacing w:line="240" w:lineRule="auto"/>
            </w:pPr>
          </w:p>
        </w:tc>
        <w:tc>
          <w:tcPr>
            <w:tcW w:w="4608" w:type="dxa"/>
          </w:tcPr>
          <w:p w14:paraId="2E00D46D">
            <w:pPr>
              <w:spacing w:line="240" w:lineRule="auto"/>
            </w:pPr>
            <w:r>
              <w:rPr>
                <w:sz w:val="17"/>
              </w:rPr>
              <w:t>Your own name — you attest to this entry.</w:t>
            </w:r>
          </w:p>
        </w:tc>
      </w:tr>
      <w:tr w14:paraId="58DC0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814B60F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7354352B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BF43497">
            <w:pPr>
              <w:spacing w:line="240" w:lineRule="auto"/>
            </w:pPr>
          </w:p>
        </w:tc>
        <w:tc>
          <w:tcPr>
            <w:tcW w:w="4608" w:type="dxa"/>
          </w:tcPr>
          <w:p w14:paraId="2E459F10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cleared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quarantined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destroyed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reported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178FD55B"/>
    <w:p w14:paraId="002044AF">
      <w:pPr>
        <w:pStyle w:val="4"/>
      </w:pPr>
      <w:r>
        <w:t>Status lifecycle</w:t>
      </w:r>
    </w:p>
    <w:p w14:paraId="6267C8AA">
      <w:pPr>
        <w:pStyle w:val="23"/>
      </w:pPr>
      <w:r>
        <w:t>cleared</w:t>
      </w:r>
    </w:p>
    <w:p w14:paraId="32889F9F">
      <w:pPr>
        <w:pStyle w:val="23"/>
      </w:pPr>
      <w:r>
        <w:t>quarantined</w:t>
      </w:r>
    </w:p>
    <w:p w14:paraId="219013B1">
      <w:pPr>
        <w:pStyle w:val="23"/>
      </w:pPr>
      <w:r>
        <w:t>destroyed</w:t>
      </w:r>
    </w:p>
    <w:p w14:paraId="4D0CD0EF">
      <w:pPr>
        <w:pStyle w:val="23"/>
      </w:pPr>
      <w:r>
        <w:t>reported</w:t>
      </w:r>
    </w:p>
    <w:p w14:paraId="52C007CE">
      <w:pPr>
        <w:pStyle w:val="23"/>
      </w:pPr>
      <w:r>
        <w:t>closed</w:t>
      </w:r>
    </w:p>
    <w:p w14:paraId="3B8C224C"/>
    <w:p w14:paraId="13958733">
      <w:r>
        <w:br w:type="page"/>
      </w:r>
    </w:p>
    <w:p w14:paraId="24B44159">
      <w:pPr>
        <w:pStyle w:val="2"/>
      </w:pPr>
      <w:r>
        <w:t>10. J · QUALITY (ISO 9001)</w:t>
      </w:r>
    </w:p>
    <w:p w14:paraId="0261016E">
      <w:pPr>
        <w:pStyle w:val="3"/>
      </w:pPr>
      <w:r>
        <w:t>✅ Final QC Inspection &amp; Release — post-cleaning (FRM-QC-001)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7F85F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4902E43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4ACAA4B3">
            <w:pPr>
              <w:spacing w:line="240" w:lineRule="auto"/>
            </w:pPr>
            <w:r>
              <w:rPr>
                <w:sz w:val="19"/>
              </w:rPr>
              <w:t>refurb</w:t>
            </w:r>
          </w:p>
        </w:tc>
      </w:tr>
      <w:tr w14:paraId="42F34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AEC96DB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4FAB562A">
            <w:pPr>
              <w:spacing w:line="240" w:lineRule="auto"/>
            </w:pPr>
            <w:r>
              <w:rPr>
                <w:sz w:val="19"/>
              </w:rPr>
              <w:t>9001 §8.6·R2 App. C</w:t>
            </w:r>
          </w:p>
        </w:tc>
      </w:tr>
      <w:tr w14:paraId="238F9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351E9FB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5ED4F637">
            <w:pPr>
              <w:spacing w:line="240" w:lineRule="auto"/>
            </w:pPr>
            <w:r>
              <w:rPr>
                <w:sz w:val="19"/>
              </w:rPr>
              <w:t>J · QUALITY (ISO 9001)</w:t>
            </w:r>
          </w:p>
        </w:tc>
      </w:tr>
    </w:tbl>
    <w:p w14:paraId="6192FA59"/>
    <w:p w14:paraId="13F25883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3E9E6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EB2BAE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576EC12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3083C23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49B1F1E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38509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76E8FF8">
            <w:pPr>
              <w:spacing w:line="240" w:lineRule="auto"/>
            </w:pPr>
            <w:r>
              <w:rPr>
                <w:sz w:val="17"/>
              </w:rPr>
              <w:t>Lot / Asset IDs</w:t>
            </w:r>
          </w:p>
        </w:tc>
        <w:tc>
          <w:tcPr>
            <w:tcW w:w="1872" w:type="dxa"/>
          </w:tcPr>
          <w:p w14:paraId="6F8A1D86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D3349C3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2F944B00">
            <w:pPr>
              <w:spacing w:line="240" w:lineRule="auto"/>
            </w:pPr>
            <w:r>
              <w:rPr>
                <w:sz w:val="17"/>
              </w:rPr>
              <w:t>Use the controlled Lot No. issued at Receiving (FRM-REC-001). Never invent lot numbers.</w:t>
            </w:r>
          </w:p>
        </w:tc>
      </w:tr>
      <w:tr w14:paraId="475A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217F8D3">
            <w:pPr>
              <w:spacing w:line="240" w:lineRule="auto"/>
            </w:pPr>
            <w:r>
              <w:rPr>
                <w:sz w:val="17"/>
              </w:rPr>
              <w:t>Inspection date</w:t>
            </w:r>
          </w:p>
        </w:tc>
        <w:tc>
          <w:tcPr>
            <w:tcW w:w="1872" w:type="dxa"/>
          </w:tcPr>
          <w:p w14:paraId="449B9715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348C80E7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9679B94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6D03C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E93C0DB">
            <w:pPr>
              <w:spacing w:line="240" w:lineRule="auto"/>
            </w:pPr>
            <w:r>
              <w:rPr>
                <w:sz w:val="17"/>
              </w:rPr>
              <w:t>Inspector (must differ from repair/cleaning tech)</w:t>
            </w:r>
          </w:p>
        </w:tc>
        <w:tc>
          <w:tcPr>
            <w:tcW w:w="1872" w:type="dxa"/>
          </w:tcPr>
          <w:p w14:paraId="0334417B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73B46EB">
            <w:pPr>
              <w:spacing w:line="240" w:lineRule="auto"/>
            </w:pPr>
          </w:p>
        </w:tc>
        <w:tc>
          <w:tcPr>
            <w:tcW w:w="4608" w:type="dxa"/>
          </w:tcPr>
          <w:p w14:paraId="5AE4D0F2">
            <w:pPr>
              <w:spacing w:line="240" w:lineRule="auto"/>
            </w:pPr>
            <w:r>
              <w:rPr>
                <w:sz w:val="17"/>
              </w:rPr>
              <w:t>Must DIFFER from the repair/cleaning tech (ISO 9001 §8.6 independence).</w:t>
            </w:r>
          </w:p>
        </w:tc>
      </w:tr>
      <w:tr w14:paraId="45572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4EB6132">
            <w:pPr>
              <w:spacing w:line="240" w:lineRule="auto"/>
            </w:pPr>
            <w:r>
              <w:rPr>
                <w:sz w:val="17"/>
              </w:rPr>
              <w:t>Independent of repair &amp; cleaning</w:t>
            </w:r>
          </w:p>
        </w:tc>
        <w:tc>
          <w:tcPr>
            <w:tcW w:w="1872" w:type="dxa"/>
          </w:tcPr>
          <w:p w14:paraId="2DFA1EE9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F8BFEAA">
            <w:pPr>
              <w:spacing w:line="240" w:lineRule="auto"/>
            </w:pPr>
          </w:p>
        </w:tc>
        <w:tc>
          <w:tcPr>
            <w:tcW w:w="4608" w:type="dxa"/>
          </w:tcPr>
          <w:p w14:paraId="6285FD39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staffing exception logged</w:t>
            </w:r>
          </w:p>
        </w:tc>
      </w:tr>
      <w:tr w14:paraId="3635C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DC06BA0">
            <w:pPr>
              <w:spacing w:line="240" w:lineRule="auto"/>
            </w:pPr>
            <w:r>
              <w:rPr>
                <w:sz w:val="17"/>
              </w:rPr>
              <w:t>Sample size / 100%</w:t>
            </w:r>
          </w:p>
        </w:tc>
        <w:tc>
          <w:tcPr>
            <w:tcW w:w="1872" w:type="dxa"/>
          </w:tcPr>
          <w:p w14:paraId="748010D2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EE1FB48">
            <w:pPr>
              <w:spacing w:line="240" w:lineRule="auto"/>
            </w:pPr>
          </w:p>
        </w:tc>
        <w:tc>
          <w:tcPr>
            <w:tcW w:w="4608" w:type="dxa"/>
          </w:tcPr>
          <w:p w14:paraId="424B8CA9">
            <w:pPr>
              <w:spacing w:line="240" w:lineRule="auto"/>
            </w:pPr>
          </w:p>
        </w:tc>
      </w:tr>
      <w:tr w14:paraId="0D80F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8ECB1E7">
            <w:pPr>
              <w:spacing w:line="240" w:lineRule="auto"/>
            </w:pPr>
            <w:r>
              <w:rPr>
                <w:sz w:val="17"/>
              </w:rPr>
              <w:t>All functional tests passed (screen, keyboard, touchpad, camera, Wi-Fi, USB, charging, speakers, mic)</w:t>
            </w:r>
          </w:p>
        </w:tc>
        <w:tc>
          <w:tcPr>
            <w:tcW w:w="1872" w:type="dxa"/>
          </w:tcPr>
          <w:p w14:paraId="1F3A1877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B02F7BD">
            <w:pPr>
              <w:spacing w:line="240" w:lineRule="auto"/>
            </w:pPr>
          </w:p>
        </w:tc>
        <w:tc>
          <w:tcPr>
            <w:tcW w:w="4608" w:type="dxa"/>
          </w:tcPr>
          <w:p w14:paraId="16143820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</w:p>
        </w:tc>
      </w:tr>
      <w:tr w14:paraId="37437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EA5E084">
            <w:pPr>
              <w:spacing w:line="240" w:lineRule="auto"/>
            </w:pPr>
            <w:r>
              <w:rPr>
                <w:sz w:val="17"/>
              </w:rPr>
              <w:t>Data sanitization completed &amp; documented (WIPE-004)</w:t>
            </w:r>
          </w:p>
        </w:tc>
        <w:tc>
          <w:tcPr>
            <w:tcW w:w="1872" w:type="dxa"/>
          </w:tcPr>
          <w:p w14:paraId="6E7A37AC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845E0C7">
            <w:pPr>
              <w:spacing w:line="240" w:lineRule="auto"/>
            </w:pPr>
          </w:p>
        </w:tc>
        <w:tc>
          <w:tcPr>
            <w:tcW w:w="4608" w:type="dxa"/>
          </w:tcPr>
          <w:p w14:paraId="0E03651E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</w:p>
        </w:tc>
      </w:tr>
      <w:tr w14:paraId="33CA8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63F22F8">
            <w:pPr>
              <w:spacing w:line="240" w:lineRule="auto"/>
            </w:pPr>
            <w:r>
              <w:rPr>
                <w:sz w:val="17"/>
              </w:rPr>
              <w:t>Not enterprise-locked (verified)</w:t>
            </w:r>
          </w:p>
        </w:tc>
        <w:tc>
          <w:tcPr>
            <w:tcW w:w="1872" w:type="dxa"/>
          </w:tcPr>
          <w:p w14:paraId="5401CA9C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5DC3903">
            <w:pPr>
              <w:spacing w:line="240" w:lineRule="auto"/>
            </w:pPr>
          </w:p>
        </w:tc>
        <w:tc>
          <w:tcPr>
            <w:tcW w:w="4608" w:type="dxa"/>
          </w:tcPr>
          <w:p w14:paraId="3238AE92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</w:p>
        </w:tc>
      </w:tr>
      <w:tr w14:paraId="770BB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918BE52">
            <w:pPr>
              <w:spacing w:line="240" w:lineRule="auto"/>
            </w:pPr>
            <w:r>
              <w:rPr>
                <w:sz w:val="17"/>
              </w:rPr>
              <w:t>Battery condition meets acceptance standard</w:t>
            </w:r>
          </w:p>
        </w:tc>
        <w:tc>
          <w:tcPr>
            <w:tcW w:w="1872" w:type="dxa"/>
          </w:tcPr>
          <w:p w14:paraId="59266389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B3DC1C6">
            <w:pPr>
              <w:spacing w:line="240" w:lineRule="auto"/>
            </w:pPr>
          </w:p>
        </w:tc>
        <w:tc>
          <w:tcPr>
            <w:tcW w:w="4608" w:type="dxa"/>
          </w:tcPr>
          <w:p w14:paraId="347CC325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</w:p>
        </w:tc>
      </w:tr>
      <w:tr w14:paraId="7B1D5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B97EBEE">
            <w:pPr>
              <w:spacing w:line="240" w:lineRule="auto"/>
            </w:pPr>
            <w:r>
              <w:rPr>
                <w:sz w:val="17"/>
              </w:rPr>
              <w:t>Clean, dry, no residue / streaks / new damage from cleaning</w:t>
            </w:r>
          </w:p>
        </w:tc>
        <w:tc>
          <w:tcPr>
            <w:tcW w:w="1872" w:type="dxa"/>
          </w:tcPr>
          <w:p w14:paraId="47B27C1D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3A746DC">
            <w:pPr>
              <w:spacing w:line="240" w:lineRule="auto"/>
            </w:pPr>
          </w:p>
        </w:tc>
        <w:tc>
          <w:tcPr>
            <w:tcW w:w="4608" w:type="dxa"/>
          </w:tcPr>
          <w:p w14:paraId="799E1317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</w:p>
        </w:tc>
      </w:tr>
      <w:tr w14:paraId="4EB46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6E0DF09">
            <w:pPr>
              <w:spacing w:line="240" w:lineRule="auto"/>
            </w:pPr>
            <w:r>
              <w:rPr>
                <w:sz w:val="17"/>
              </w:rPr>
              <w:t>Cosmetic grade correct</w:t>
            </w:r>
          </w:p>
        </w:tc>
        <w:tc>
          <w:tcPr>
            <w:tcW w:w="1872" w:type="dxa"/>
          </w:tcPr>
          <w:p w14:paraId="5CFF27FF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9D876E5">
            <w:pPr>
              <w:spacing w:line="240" w:lineRule="auto"/>
            </w:pPr>
          </w:p>
        </w:tc>
        <w:tc>
          <w:tcPr>
            <w:tcW w:w="4608" w:type="dxa"/>
          </w:tcPr>
          <w:p w14:paraId="585D3889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</w:p>
        </w:tc>
      </w:tr>
      <w:tr w14:paraId="17C9F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83F218F">
            <w:pPr>
              <w:spacing w:line="240" w:lineRule="auto"/>
            </w:pPr>
            <w:r>
              <w:rPr>
                <w:sz w:val="17"/>
              </w:rPr>
              <w:t>Serial &amp; asset info match records</w:t>
            </w:r>
          </w:p>
        </w:tc>
        <w:tc>
          <w:tcPr>
            <w:tcW w:w="1872" w:type="dxa"/>
          </w:tcPr>
          <w:p w14:paraId="7EF20A74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6B533CD">
            <w:pPr>
              <w:spacing w:line="240" w:lineRule="auto"/>
            </w:pPr>
          </w:p>
        </w:tc>
        <w:tc>
          <w:tcPr>
            <w:tcW w:w="4608" w:type="dxa"/>
          </w:tcPr>
          <w:p w14:paraId="1F5E9B75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</w:p>
        </w:tc>
      </w:tr>
      <w:tr w14:paraId="49241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AE77EEF">
            <w:pPr>
              <w:spacing w:line="240" w:lineRule="auto"/>
            </w:pPr>
            <w:r>
              <w:rPr>
                <w:sz w:val="17"/>
              </w:rPr>
              <w:t>Charger &amp; accessories correct</w:t>
            </w:r>
          </w:p>
        </w:tc>
        <w:tc>
          <w:tcPr>
            <w:tcW w:w="1872" w:type="dxa"/>
          </w:tcPr>
          <w:p w14:paraId="52FA04CC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1396E0B">
            <w:pPr>
              <w:spacing w:line="240" w:lineRule="auto"/>
            </w:pPr>
          </w:p>
        </w:tc>
        <w:tc>
          <w:tcPr>
            <w:tcW w:w="4608" w:type="dxa"/>
          </w:tcPr>
          <w:p w14:paraId="6FB5CD53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</w:p>
        </w:tc>
      </w:tr>
      <w:tr w14:paraId="4F587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43379FD">
            <w:pPr>
              <w:spacing w:line="240" w:lineRule="auto"/>
            </w:pPr>
            <w:r>
              <w:rPr>
                <w:sz w:val="17"/>
              </w:rPr>
              <w:t>QC label / inspector approval attached</w:t>
            </w:r>
          </w:p>
        </w:tc>
        <w:tc>
          <w:tcPr>
            <w:tcW w:w="1872" w:type="dxa"/>
          </w:tcPr>
          <w:p w14:paraId="0B446F33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FEFE533">
            <w:pPr>
              <w:spacing w:line="240" w:lineRule="auto"/>
            </w:pPr>
          </w:p>
        </w:tc>
        <w:tc>
          <w:tcPr>
            <w:tcW w:w="4608" w:type="dxa"/>
          </w:tcPr>
          <w:p w14:paraId="02065C7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</w:p>
        </w:tc>
      </w:tr>
      <w:tr w14:paraId="04E55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AD28A00">
            <w:pPr>
              <w:spacing w:line="240" w:lineRule="auto"/>
            </w:pPr>
            <w:r>
              <w:rPr>
                <w:sz w:val="17"/>
              </w:rPr>
              <w:t>Decision</w:t>
            </w:r>
          </w:p>
        </w:tc>
        <w:tc>
          <w:tcPr>
            <w:tcW w:w="1872" w:type="dxa"/>
          </w:tcPr>
          <w:p w14:paraId="6309766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A9C84CF">
            <w:pPr>
              <w:spacing w:line="240" w:lineRule="auto"/>
            </w:pPr>
          </w:p>
        </w:tc>
        <w:tc>
          <w:tcPr>
            <w:tcW w:w="4608" w:type="dxa"/>
          </w:tcPr>
          <w:p w14:paraId="291F2898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release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reject — NC report (FRM-QC-002)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return to cleaning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return to repair</w:t>
            </w:r>
          </w:p>
        </w:tc>
      </w:tr>
      <w:tr w14:paraId="47671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0297ADA">
            <w:pPr>
              <w:spacing w:line="240" w:lineRule="auto"/>
            </w:pPr>
            <w:r>
              <w:rPr>
                <w:sz w:val="17"/>
              </w:rPr>
              <w:t>Approved by</w:t>
            </w:r>
          </w:p>
        </w:tc>
        <w:tc>
          <w:tcPr>
            <w:tcW w:w="1872" w:type="dxa"/>
          </w:tcPr>
          <w:p w14:paraId="46364E03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A5DACC9">
            <w:pPr>
              <w:spacing w:line="240" w:lineRule="auto"/>
            </w:pPr>
          </w:p>
        </w:tc>
        <w:tc>
          <w:tcPr>
            <w:tcW w:w="4608" w:type="dxa"/>
          </w:tcPr>
          <w:p w14:paraId="3AF81E83">
            <w:pPr>
              <w:spacing w:line="240" w:lineRule="auto"/>
            </w:pPr>
          </w:p>
        </w:tc>
      </w:tr>
      <w:tr w14:paraId="0852B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1FECD04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6D9415AF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82D2938">
            <w:pPr>
              <w:spacing w:line="240" w:lineRule="auto"/>
            </w:pPr>
          </w:p>
        </w:tc>
        <w:tc>
          <w:tcPr>
            <w:tcW w:w="4608" w:type="dxa"/>
          </w:tcPr>
          <w:p w14:paraId="4DB7EDCC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released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rejected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returned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71821508"/>
    <w:p w14:paraId="5338889A">
      <w:pPr>
        <w:pStyle w:val="4"/>
      </w:pPr>
      <w:r>
        <w:t>Automatic cascades from this register</w:t>
      </w:r>
    </w:p>
    <w:p w14:paraId="311E5807">
      <w:r>
        <w:t>Committing this form with the trigger values below creates the linked record automatically — do NOT create it by hand: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2880"/>
        <w:gridCol w:w="3600"/>
      </w:tblGrid>
      <w:tr w14:paraId="5ACA5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335C"/>
          </w:tcPr>
          <w:p w14:paraId="7C40251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Trigger field</w:t>
            </w:r>
          </w:p>
        </w:tc>
        <w:tc>
          <w:tcPr>
            <w:tcW w:w="1728" w:type="dxa"/>
            <w:shd w:val="clear" w:color="auto" w:fill="1A335C"/>
          </w:tcPr>
          <w:p w14:paraId="6DD1F7B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Trigger value</w:t>
            </w:r>
          </w:p>
        </w:tc>
        <w:tc>
          <w:tcPr>
            <w:tcW w:w="2880" w:type="dxa"/>
            <w:shd w:val="clear" w:color="auto" w:fill="1A335C"/>
          </w:tcPr>
          <w:p w14:paraId="1D0E34E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Creates in</w:t>
            </w:r>
          </w:p>
        </w:tc>
        <w:tc>
          <w:tcPr>
            <w:tcW w:w="3600" w:type="dxa"/>
            <w:shd w:val="clear" w:color="auto" w:fill="1A335C"/>
          </w:tcPr>
          <w:p w14:paraId="51967E5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Why (audit reason)</w:t>
            </w:r>
          </w:p>
        </w:tc>
      </w:tr>
      <w:tr w14:paraId="603E9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D19FE83">
            <w:pPr>
              <w:spacing w:line="240" w:lineRule="auto"/>
            </w:pPr>
            <w:r>
              <w:rPr>
                <w:sz w:val="17"/>
              </w:rPr>
              <w:t>decision</w:t>
            </w:r>
          </w:p>
        </w:tc>
        <w:tc>
          <w:tcPr>
            <w:tcW w:w="1728" w:type="dxa"/>
          </w:tcPr>
          <w:p w14:paraId="661C9DDD">
            <w:pPr>
              <w:spacing w:line="240" w:lineRule="auto"/>
            </w:pPr>
            <w:r>
              <w:rPr>
                <w:sz w:val="17"/>
              </w:rPr>
              <w:t>reject*</w:t>
            </w:r>
          </w:p>
        </w:tc>
        <w:tc>
          <w:tcPr>
            <w:tcW w:w="2880" w:type="dxa"/>
          </w:tcPr>
          <w:p w14:paraId="1462044F">
            <w:pPr>
              <w:spacing w:line="240" w:lineRule="auto"/>
            </w:pPr>
            <w:r>
              <w:rPr>
                <w:sz w:val="17"/>
              </w:rPr>
              <w:t>Nonconforming Output Control (FRM-QC-002)</w:t>
            </w:r>
          </w:p>
        </w:tc>
        <w:tc>
          <w:tcPr>
            <w:tcW w:w="3600" w:type="dxa"/>
          </w:tcPr>
          <w:p w14:paraId="33D9EA0B">
            <w:pPr>
              <w:spacing w:line="240" w:lineRule="auto"/>
            </w:pPr>
            <w:r>
              <w:rPr>
                <w:sz w:val="17"/>
              </w:rPr>
              <w:t>Final QC reject → NC report (FRM-QC-002)</w:t>
            </w:r>
          </w:p>
        </w:tc>
      </w:tr>
    </w:tbl>
    <w:p w14:paraId="54D871AF"/>
    <w:p w14:paraId="3EC74222">
      <w:pPr>
        <w:pStyle w:val="4"/>
      </w:pPr>
      <w:r>
        <w:t>Status lifecycle</w:t>
      </w:r>
    </w:p>
    <w:p w14:paraId="6F73A69F">
      <w:pPr>
        <w:pStyle w:val="23"/>
      </w:pPr>
      <w:r>
        <w:t>pending</w:t>
      </w:r>
    </w:p>
    <w:p w14:paraId="4E5A6CE1">
      <w:pPr>
        <w:pStyle w:val="23"/>
      </w:pPr>
      <w:r>
        <w:t>released</w:t>
      </w:r>
    </w:p>
    <w:p w14:paraId="08184D9C">
      <w:pPr>
        <w:pStyle w:val="23"/>
      </w:pPr>
      <w:r>
        <w:t>rejected</w:t>
      </w:r>
    </w:p>
    <w:p w14:paraId="244A0683">
      <w:pPr>
        <w:pStyle w:val="23"/>
      </w:pPr>
      <w:r>
        <w:t>returned</w:t>
      </w:r>
    </w:p>
    <w:p w14:paraId="3E1F2CB1"/>
    <w:p w14:paraId="1B7FF3AD">
      <w:r>
        <w:br w:type="page"/>
      </w:r>
    </w:p>
    <w:p w14:paraId="10171256">
      <w:pPr>
        <w:pStyle w:val="3"/>
      </w:pPr>
      <w:r>
        <w:t>🚫 Nonconforming Output Control (FRM-QC-002)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B79C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3724969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0D245BE1">
            <w:pPr>
              <w:spacing w:line="240" w:lineRule="auto"/>
            </w:pPr>
            <w:r>
              <w:rPr>
                <w:sz w:val="19"/>
              </w:rPr>
              <w:t>nonconforming</w:t>
            </w:r>
          </w:p>
        </w:tc>
      </w:tr>
      <w:tr w14:paraId="4A145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B7D294D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0D9096C6">
            <w:pPr>
              <w:spacing w:line="240" w:lineRule="auto"/>
            </w:pPr>
            <w:r>
              <w:rPr>
                <w:sz w:val="19"/>
              </w:rPr>
              <w:t>9001 §8.7·R2 Core 5</w:t>
            </w:r>
          </w:p>
        </w:tc>
      </w:tr>
      <w:tr w14:paraId="16C98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1217BA8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5DAA897D">
            <w:pPr>
              <w:spacing w:line="240" w:lineRule="auto"/>
            </w:pPr>
            <w:r>
              <w:rPr>
                <w:sz w:val="19"/>
              </w:rPr>
              <w:t>J · QUALITY (ISO 9001)</w:t>
            </w:r>
          </w:p>
        </w:tc>
      </w:tr>
    </w:tbl>
    <w:p w14:paraId="501CE253"/>
    <w:p w14:paraId="0B492CA3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680F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33484EB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64FDC96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4FBBA2C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5FE6369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25068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F523581">
            <w:pPr>
              <w:spacing w:line="240" w:lineRule="auto"/>
            </w:pPr>
            <w:r>
              <w:rPr>
                <w:sz w:val="17"/>
              </w:rPr>
              <w:t>NC report No.</w:t>
            </w:r>
          </w:p>
        </w:tc>
        <w:tc>
          <w:tcPr>
            <w:tcW w:w="1872" w:type="dxa"/>
          </w:tcPr>
          <w:p w14:paraId="639E9B32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1D37DE8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F51A541">
            <w:pPr>
              <w:spacing w:line="240" w:lineRule="auto"/>
            </w:pPr>
          </w:p>
        </w:tc>
      </w:tr>
      <w:tr w14:paraId="78DB9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03AB118">
            <w:pPr>
              <w:spacing w:line="240" w:lineRule="auto"/>
            </w:pPr>
            <w:r>
              <w:rPr>
                <w:sz w:val="17"/>
              </w:rPr>
              <w:t>Raised</w:t>
            </w:r>
          </w:p>
        </w:tc>
        <w:tc>
          <w:tcPr>
            <w:tcW w:w="1872" w:type="dxa"/>
          </w:tcPr>
          <w:p w14:paraId="099ACE46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441B77D2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291C1C2E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5CAFE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7E145C5">
            <w:pPr>
              <w:spacing w:line="240" w:lineRule="auto"/>
            </w:pPr>
            <w:r>
              <w:rPr>
                <w:sz w:val="17"/>
              </w:rPr>
              <w:t>Detected at</w:t>
            </w:r>
          </w:p>
        </w:tc>
        <w:tc>
          <w:tcPr>
            <w:tcW w:w="1872" w:type="dxa"/>
          </w:tcPr>
          <w:p w14:paraId="2299A726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5B8376D">
            <w:pPr>
              <w:spacing w:line="240" w:lineRule="auto"/>
            </w:pPr>
          </w:p>
        </w:tc>
        <w:tc>
          <w:tcPr>
            <w:tcW w:w="4608" w:type="dxa"/>
          </w:tcPr>
          <w:p w14:paraId="33B855F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receiving inspection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testing &amp; repair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final QC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customer return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internal audit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warehouse inspection</w:t>
            </w:r>
          </w:p>
        </w:tc>
      </w:tr>
      <w:tr w14:paraId="51CFE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16CBBF">
            <w:pPr>
              <w:spacing w:line="240" w:lineRule="auto"/>
            </w:pPr>
            <w:r>
              <w:rPr>
                <w:sz w:val="17"/>
              </w:rPr>
              <w:t>Item / lot / asset refs</w:t>
            </w:r>
          </w:p>
        </w:tc>
        <w:tc>
          <w:tcPr>
            <w:tcW w:w="1872" w:type="dxa"/>
          </w:tcPr>
          <w:p w14:paraId="312DA7D1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8C5E26E">
            <w:pPr>
              <w:spacing w:line="240" w:lineRule="auto"/>
            </w:pPr>
          </w:p>
        </w:tc>
        <w:tc>
          <w:tcPr>
            <w:tcW w:w="4608" w:type="dxa"/>
          </w:tcPr>
          <w:p w14:paraId="1A09D0ED">
            <w:pPr>
              <w:spacing w:line="240" w:lineRule="auto"/>
            </w:pPr>
          </w:p>
        </w:tc>
      </w:tr>
      <w:tr w14:paraId="1A485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DE128C6">
            <w:pPr>
              <w:spacing w:line="240" w:lineRule="auto"/>
            </w:pPr>
            <w:r>
              <w:rPr>
                <w:sz w:val="17"/>
              </w:rPr>
              <w:t>Nonconformity description</w:t>
            </w:r>
          </w:p>
        </w:tc>
        <w:tc>
          <w:tcPr>
            <w:tcW w:w="1872" w:type="dxa"/>
          </w:tcPr>
          <w:p w14:paraId="0711D88E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59C5CE7C">
            <w:pPr>
              <w:spacing w:line="240" w:lineRule="auto"/>
            </w:pPr>
          </w:p>
        </w:tc>
        <w:tc>
          <w:tcPr>
            <w:tcW w:w="4608" w:type="dxa"/>
          </w:tcPr>
          <w:p w14:paraId="0FFE4047">
            <w:pPr>
              <w:spacing w:line="240" w:lineRule="auto"/>
            </w:pPr>
          </w:p>
        </w:tc>
      </w:tr>
      <w:tr w14:paraId="48601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B16BA27">
            <w:pPr>
              <w:spacing w:line="240" w:lineRule="auto"/>
            </w:pPr>
            <w:r>
              <w:rPr>
                <w:sz w:val="17"/>
              </w:rPr>
              <w:t>Quarantined / segregated (location map code)</w:t>
            </w:r>
          </w:p>
        </w:tc>
        <w:tc>
          <w:tcPr>
            <w:tcW w:w="1872" w:type="dxa"/>
          </w:tcPr>
          <w:p w14:paraId="4220A29C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AC85C82">
            <w:pPr>
              <w:spacing w:line="240" w:lineRule="auto"/>
            </w:pPr>
          </w:p>
        </w:tc>
        <w:tc>
          <w:tcPr>
            <w:tcW w:w="4608" w:type="dxa"/>
          </w:tcPr>
          <w:p w14:paraId="3FF06CF1">
            <w:pPr>
              <w:spacing w:line="240" w:lineRule="auto"/>
            </w:pPr>
          </w:p>
        </w:tc>
      </w:tr>
      <w:tr w14:paraId="35A1A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6039452">
            <w:pPr>
              <w:spacing w:line="240" w:lineRule="auto"/>
            </w:pPr>
            <w:r>
              <w:rPr>
                <w:sz w:val="17"/>
              </w:rPr>
              <w:t>Disposition</w:t>
            </w:r>
          </w:p>
        </w:tc>
        <w:tc>
          <w:tcPr>
            <w:tcW w:w="1872" w:type="dxa"/>
          </w:tcPr>
          <w:p w14:paraId="57C3C5BB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C2BA2C4">
            <w:pPr>
              <w:spacing w:line="240" w:lineRule="auto"/>
            </w:pPr>
          </w:p>
        </w:tc>
        <w:tc>
          <w:tcPr>
            <w:tcW w:w="4608" w:type="dxa"/>
          </w:tcPr>
          <w:p w14:paraId="572B2D2D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rework / repair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regrade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spare parts (FRM-SPARE-001)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recycle process (FRM-RCY-001)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return to supplier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scrap / disposal</w:t>
            </w:r>
          </w:p>
        </w:tc>
      </w:tr>
      <w:tr w14:paraId="43440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AAF6C76">
            <w:pPr>
              <w:spacing w:line="240" w:lineRule="auto"/>
            </w:pPr>
            <w:r>
              <w:rPr>
                <w:sz w:val="17"/>
              </w:rPr>
              <w:t>Concession / customer approval required</w:t>
            </w:r>
          </w:p>
        </w:tc>
        <w:tc>
          <w:tcPr>
            <w:tcW w:w="1872" w:type="dxa"/>
          </w:tcPr>
          <w:p w14:paraId="67A7FDC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25B8BC3">
            <w:pPr>
              <w:spacing w:line="240" w:lineRule="auto"/>
            </w:pPr>
          </w:p>
        </w:tc>
        <w:tc>
          <w:tcPr>
            <w:tcW w:w="4608" w:type="dxa"/>
          </w:tcPr>
          <w:p w14:paraId="046A424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obtained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pending</w:t>
            </w:r>
          </w:p>
        </w:tc>
      </w:tr>
      <w:tr w14:paraId="56267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20DDCC8">
            <w:pPr>
              <w:spacing w:line="240" w:lineRule="auto"/>
            </w:pPr>
            <w:r>
              <w:rPr>
                <w:sz w:val="17"/>
              </w:rPr>
              <w:t>CAPA raised (systemic cause)</w:t>
            </w:r>
          </w:p>
        </w:tc>
        <w:tc>
          <w:tcPr>
            <w:tcW w:w="1872" w:type="dxa"/>
          </w:tcPr>
          <w:p w14:paraId="74CD1979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28A019E">
            <w:pPr>
              <w:spacing w:line="240" w:lineRule="auto"/>
            </w:pPr>
          </w:p>
        </w:tc>
        <w:tc>
          <w:tcPr>
            <w:tcW w:w="4608" w:type="dxa"/>
          </w:tcPr>
          <w:p w14:paraId="54B57444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isolated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ref FRM-QC-004</w:t>
            </w:r>
          </w:p>
        </w:tc>
      </w:tr>
      <w:tr w14:paraId="0CAF8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F1B526F">
            <w:pPr>
              <w:spacing w:line="240" w:lineRule="auto"/>
            </w:pPr>
            <w:r>
              <w:rPr>
                <w:sz w:val="17"/>
              </w:rPr>
              <w:t>Disposition verified by</w:t>
            </w:r>
          </w:p>
        </w:tc>
        <w:tc>
          <w:tcPr>
            <w:tcW w:w="1872" w:type="dxa"/>
          </w:tcPr>
          <w:p w14:paraId="38949A78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6134870">
            <w:pPr>
              <w:spacing w:line="240" w:lineRule="auto"/>
            </w:pPr>
          </w:p>
        </w:tc>
        <w:tc>
          <w:tcPr>
            <w:tcW w:w="4608" w:type="dxa"/>
          </w:tcPr>
          <w:p w14:paraId="2CFF2320">
            <w:pPr>
              <w:spacing w:line="240" w:lineRule="auto"/>
            </w:pPr>
          </w:p>
        </w:tc>
      </w:tr>
      <w:tr w14:paraId="4D945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5B7FC5E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AA866E9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CC5EE12">
            <w:pPr>
              <w:spacing w:line="240" w:lineRule="auto"/>
            </w:pPr>
          </w:p>
        </w:tc>
        <w:tc>
          <w:tcPr>
            <w:tcW w:w="4608" w:type="dxa"/>
          </w:tcPr>
          <w:p w14:paraId="6DE56E3E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quarantined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disposition done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508E1A1B"/>
    <w:p w14:paraId="2653F356">
      <w:r>
        <w:br w:type="page"/>
      </w:r>
    </w:p>
    <w:p w14:paraId="623E06EF">
      <w:pPr>
        <w:pStyle w:val="4"/>
      </w:pPr>
      <w:r>
        <w:t>Automatic cascades from this register</w:t>
      </w:r>
    </w:p>
    <w:p w14:paraId="743533EA">
      <w:r>
        <w:t>Committing this form with the trigger values below creates the linked record automatically — do NOT create it by hand: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2880"/>
        <w:gridCol w:w="3600"/>
      </w:tblGrid>
      <w:tr w14:paraId="53480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335C"/>
          </w:tcPr>
          <w:p w14:paraId="06EEFFE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Trigger field</w:t>
            </w:r>
          </w:p>
        </w:tc>
        <w:tc>
          <w:tcPr>
            <w:tcW w:w="1728" w:type="dxa"/>
            <w:shd w:val="clear" w:color="auto" w:fill="1A335C"/>
          </w:tcPr>
          <w:p w14:paraId="5DD9CAD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Trigger value</w:t>
            </w:r>
          </w:p>
        </w:tc>
        <w:tc>
          <w:tcPr>
            <w:tcW w:w="2880" w:type="dxa"/>
            <w:shd w:val="clear" w:color="auto" w:fill="1A335C"/>
          </w:tcPr>
          <w:p w14:paraId="0328433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Creates in</w:t>
            </w:r>
          </w:p>
        </w:tc>
        <w:tc>
          <w:tcPr>
            <w:tcW w:w="3600" w:type="dxa"/>
            <w:shd w:val="clear" w:color="auto" w:fill="1A335C"/>
          </w:tcPr>
          <w:p w14:paraId="0FB7423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Why (audit reason)</w:t>
            </w:r>
          </w:p>
        </w:tc>
      </w:tr>
      <w:tr w14:paraId="45953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1CE4459">
            <w:pPr>
              <w:spacing w:line="240" w:lineRule="auto"/>
            </w:pPr>
            <w:r>
              <w:rPr>
                <w:sz w:val="17"/>
              </w:rPr>
              <w:t>disposition</w:t>
            </w:r>
          </w:p>
        </w:tc>
        <w:tc>
          <w:tcPr>
            <w:tcW w:w="1728" w:type="dxa"/>
          </w:tcPr>
          <w:p w14:paraId="5B71AFDE">
            <w:pPr>
              <w:spacing w:line="240" w:lineRule="auto"/>
            </w:pPr>
            <w:r>
              <w:rPr>
                <w:sz w:val="17"/>
              </w:rPr>
              <w:t>*spare parts*</w:t>
            </w:r>
          </w:p>
        </w:tc>
        <w:tc>
          <w:tcPr>
            <w:tcW w:w="2880" w:type="dxa"/>
          </w:tcPr>
          <w:p w14:paraId="5E253EC9">
            <w:pPr>
              <w:spacing w:line="240" w:lineRule="auto"/>
            </w:pPr>
            <w:r>
              <w:rPr>
                <w:sz w:val="17"/>
              </w:rPr>
              <w:t>Spare Parts Harvest &amp; Usage (FRM-SPARE-001)</w:t>
            </w:r>
          </w:p>
        </w:tc>
        <w:tc>
          <w:tcPr>
            <w:tcW w:w="3600" w:type="dxa"/>
          </w:tcPr>
          <w:p w14:paraId="15A71974">
            <w:pPr>
              <w:spacing w:line="240" w:lineRule="auto"/>
            </w:pPr>
            <w:r>
              <w:rPr>
                <w:sz w:val="17"/>
              </w:rPr>
              <w:t>NC disposition to spare parts → harvest record (FRM-SPARE-001)</w:t>
            </w:r>
          </w:p>
        </w:tc>
      </w:tr>
      <w:tr w14:paraId="45EDF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0832AD9">
            <w:pPr>
              <w:spacing w:line="240" w:lineRule="auto"/>
            </w:pPr>
            <w:r>
              <w:rPr>
                <w:sz w:val="17"/>
              </w:rPr>
              <w:t>disposition</w:t>
            </w:r>
          </w:p>
        </w:tc>
        <w:tc>
          <w:tcPr>
            <w:tcW w:w="1728" w:type="dxa"/>
          </w:tcPr>
          <w:p w14:paraId="68CFB937">
            <w:pPr>
              <w:spacing w:line="240" w:lineRule="auto"/>
            </w:pPr>
            <w:r>
              <w:rPr>
                <w:sz w:val="17"/>
              </w:rPr>
              <w:t>*recycle*</w:t>
            </w:r>
          </w:p>
        </w:tc>
        <w:tc>
          <w:tcPr>
            <w:tcW w:w="2880" w:type="dxa"/>
          </w:tcPr>
          <w:p w14:paraId="1178B240">
            <w:pPr>
              <w:spacing w:line="240" w:lineRule="auto"/>
            </w:pPr>
            <w:r>
              <w:rPr>
                <w:sz w:val="17"/>
              </w:rPr>
              <w:t>Recycle Process Intake &amp; Segregation (FRM-RCY-001)</w:t>
            </w:r>
          </w:p>
        </w:tc>
        <w:tc>
          <w:tcPr>
            <w:tcW w:w="3600" w:type="dxa"/>
          </w:tcPr>
          <w:p w14:paraId="0A91AD02">
            <w:pPr>
              <w:spacing w:line="240" w:lineRule="auto"/>
            </w:pPr>
            <w:r>
              <w:rPr>
                <w:sz w:val="17"/>
              </w:rPr>
              <w:t>NC disposition to recycle → recycle intake (FRM-RCY-001)</w:t>
            </w:r>
          </w:p>
        </w:tc>
      </w:tr>
    </w:tbl>
    <w:p w14:paraId="1CD6BDFD"/>
    <w:p w14:paraId="6CF363B5">
      <w:pPr>
        <w:pStyle w:val="4"/>
      </w:pPr>
      <w:r>
        <w:t>Status lifecycle</w:t>
      </w:r>
    </w:p>
    <w:p w14:paraId="0F423BA5">
      <w:pPr>
        <w:pStyle w:val="23"/>
      </w:pPr>
      <w:r>
        <w:t>open</w:t>
      </w:r>
    </w:p>
    <w:p w14:paraId="230DA479">
      <w:pPr>
        <w:pStyle w:val="23"/>
      </w:pPr>
      <w:r>
        <w:t>quarantined</w:t>
      </w:r>
    </w:p>
    <w:p w14:paraId="7778413F">
      <w:pPr>
        <w:pStyle w:val="23"/>
      </w:pPr>
      <w:r>
        <w:t>disposition done</w:t>
      </w:r>
    </w:p>
    <w:p w14:paraId="71584E1C">
      <w:pPr>
        <w:pStyle w:val="23"/>
      </w:pPr>
      <w:r>
        <w:t>verified</w:t>
      </w:r>
    </w:p>
    <w:p w14:paraId="251601EA">
      <w:pPr>
        <w:pStyle w:val="23"/>
      </w:pPr>
      <w:r>
        <w:t>closed</w:t>
      </w:r>
    </w:p>
    <w:p w14:paraId="101AD662"/>
    <w:p w14:paraId="4EFD617A">
      <w:r>
        <w:br w:type="page"/>
      </w:r>
    </w:p>
    <w:p w14:paraId="76357810">
      <w:pPr>
        <w:pStyle w:val="3"/>
      </w:pPr>
      <w:r>
        <w:t>📥 Returns / RMA &amp; Post-Delivery (FRM-QC-003)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882A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3885494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7F2891E6">
            <w:pPr>
              <w:spacing w:line="240" w:lineRule="auto"/>
            </w:pPr>
            <w:r>
              <w:rPr>
                <w:sz w:val="19"/>
              </w:rPr>
              <w:t>returns_rma</w:t>
            </w:r>
          </w:p>
        </w:tc>
      </w:tr>
      <w:tr w14:paraId="7C439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0377A83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77A8DAB1">
            <w:pPr>
              <w:spacing w:line="240" w:lineRule="auto"/>
            </w:pPr>
            <w:r>
              <w:rPr>
                <w:sz w:val="19"/>
              </w:rPr>
              <w:t>9001 §8.5.5·R2 Core 7</w:t>
            </w:r>
          </w:p>
        </w:tc>
      </w:tr>
      <w:tr w14:paraId="47EA6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5B087B7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130FC377">
            <w:pPr>
              <w:spacing w:line="240" w:lineRule="auto"/>
            </w:pPr>
            <w:r>
              <w:rPr>
                <w:sz w:val="19"/>
              </w:rPr>
              <w:t>J · QUALITY (ISO 9001)</w:t>
            </w:r>
          </w:p>
        </w:tc>
      </w:tr>
    </w:tbl>
    <w:p w14:paraId="253D3831"/>
    <w:p w14:paraId="231E8CEC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DBBF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5518EB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69E28E9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68B44A9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44B9E06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5CE1A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C836925">
            <w:pPr>
              <w:spacing w:line="240" w:lineRule="auto"/>
            </w:pPr>
            <w:r>
              <w:rPr>
                <w:sz w:val="17"/>
              </w:rPr>
              <w:t>RMA No.</w:t>
            </w:r>
          </w:p>
        </w:tc>
        <w:tc>
          <w:tcPr>
            <w:tcW w:w="1872" w:type="dxa"/>
          </w:tcPr>
          <w:p w14:paraId="27B78322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3686364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518B950">
            <w:pPr>
              <w:spacing w:line="240" w:lineRule="auto"/>
            </w:pPr>
          </w:p>
        </w:tc>
      </w:tr>
      <w:tr w14:paraId="320C8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5736ABA">
            <w:pPr>
              <w:spacing w:line="240" w:lineRule="auto"/>
            </w:pPr>
            <w:r>
              <w:rPr>
                <w:sz w:val="17"/>
              </w:rPr>
              <w:t>Received</w:t>
            </w:r>
          </w:p>
        </w:tc>
        <w:tc>
          <w:tcPr>
            <w:tcW w:w="1872" w:type="dxa"/>
          </w:tcPr>
          <w:p w14:paraId="3581ED8C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5E39FB57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8C094D5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7B469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3106250">
            <w:pPr>
              <w:spacing w:line="240" w:lineRule="auto"/>
            </w:pPr>
            <w:r>
              <w:rPr>
                <w:sz w:val="17"/>
              </w:rPr>
              <w:t>Customer</w:t>
            </w:r>
          </w:p>
        </w:tc>
        <w:tc>
          <w:tcPr>
            <w:tcW w:w="1872" w:type="dxa"/>
          </w:tcPr>
          <w:p w14:paraId="2A4B541C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051C4D9">
            <w:pPr>
              <w:spacing w:line="240" w:lineRule="auto"/>
            </w:pPr>
          </w:p>
        </w:tc>
        <w:tc>
          <w:tcPr>
            <w:tcW w:w="4608" w:type="dxa"/>
          </w:tcPr>
          <w:p w14:paraId="21A72CB5">
            <w:pPr>
              <w:spacing w:line="240" w:lineRule="auto"/>
            </w:pPr>
          </w:p>
        </w:tc>
      </w:tr>
      <w:tr w14:paraId="3845E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45E3977">
            <w:pPr>
              <w:spacing w:line="240" w:lineRule="auto"/>
            </w:pPr>
            <w:r>
              <w:rPr>
                <w:sz w:val="17"/>
              </w:rPr>
              <w:t>Asset ID / order ref</w:t>
            </w:r>
          </w:p>
        </w:tc>
        <w:tc>
          <w:tcPr>
            <w:tcW w:w="1872" w:type="dxa"/>
          </w:tcPr>
          <w:p w14:paraId="16D1E81F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559C72E">
            <w:pPr>
              <w:spacing w:line="240" w:lineRule="auto"/>
            </w:pPr>
          </w:p>
        </w:tc>
        <w:tc>
          <w:tcPr>
            <w:tcW w:w="4608" w:type="dxa"/>
          </w:tcPr>
          <w:p w14:paraId="1B7CCCE0">
            <w:pPr>
              <w:spacing w:line="240" w:lineRule="auto"/>
            </w:pPr>
          </w:p>
        </w:tc>
      </w:tr>
      <w:tr w14:paraId="0280D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769861B">
            <w:pPr>
              <w:spacing w:line="240" w:lineRule="auto"/>
            </w:pPr>
            <w:r>
              <w:rPr>
                <w:sz w:val="17"/>
              </w:rPr>
              <w:t>Return reason</w:t>
            </w:r>
          </w:p>
        </w:tc>
        <w:tc>
          <w:tcPr>
            <w:tcW w:w="1872" w:type="dxa"/>
          </w:tcPr>
          <w:p w14:paraId="1E7C1923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CED8096">
            <w:pPr>
              <w:spacing w:line="240" w:lineRule="auto"/>
            </w:pPr>
          </w:p>
        </w:tc>
        <w:tc>
          <w:tcPr>
            <w:tcW w:w="4608" w:type="dxa"/>
          </w:tcPr>
          <w:p w14:paraId="2E74102A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functional failure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cosmetic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wrong item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customer remorse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warranty claim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22F1A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C257A70">
            <w:pPr>
              <w:spacing w:line="240" w:lineRule="auto"/>
            </w:pPr>
            <w:r>
              <w:rPr>
                <w:sz w:val="17"/>
              </w:rPr>
              <w:t>Data-bearing check on return (customer data may be present)</w:t>
            </w:r>
          </w:p>
        </w:tc>
        <w:tc>
          <w:tcPr>
            <w:tcW w:w="1872" w:type="dxa"/>
          </w:tcPr>
          <w:p w14:paraId="2433929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9A1518A">
            <w:pPr>
              <w:spacing w:line="240" w:lineRule="auto"/>
            </w:pPr>
          </w:p>
        </w:tc>
        <w:tc>
          <w:tcPr>
            <w:tcW w:w="4608" w:type="dxa"/>
          </w:tcPr>
          <w:p w14:paraId="73B23E57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media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media present — secured (FRM-HDD-SEC-001)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 — hold</w:t>
            </w:r>
          </w:p>
        </w:tc>
      </w:tr>
      <w:tr w14:paraId="6BB5B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1E163EA">
            <w:pPr>
              <w:spacing w:line="240" w:lineRule="auto"/>
            </w:pPr>
            <w:r>
              <w:rPr>
                <w:sz w:val="17"/>
              </w:rPr>
              <w:t>Quarantined at (map code)</w:t>
            </w:r>
          </w:p>
        </w:tc>
        <w:tc>
          <w:tcPr>
            <w:tcW w:w="1872" w:type="dxa"/>
          </w:tcPr>
          <w:p w14:paraId="7C1DA272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D6ED95B">
            <w:pPr>
              <w:spacing w:line="240" w:lineRule="auto"/>
            </w:pPr>
          </w:p>
        </w:tc>
        <w:tc>
          <w:tcPr>
            <w:tcW w:w="4608" w:type="dxa"/>
          </w:tcPr>
          <w:p w14:paraId="57B0CF85">
            <w:pPr>
              <w:spacing w:line="240" w:lineRule="auto"/>
            </w:pPr>
          </w:p>
        </w:tc>
      </w:tr>
      <w:tr w14:paraId="36680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F59C4E9">
            <w:pPr>
              <w:spacing w:line="240" w:lineRule="auto"/>
            </w:pPr>
            <w:r>
              <w:rPr>
                <w:sz w:val="17"/>
              </w:rPr>
              <w:t>Disposition</w:t>
            </w:r>
          </w:p>
        </w:tc>
        <w:tc>
          <w:tcPr>
            <w:tcW w:w="1872" w:type="dxa"/>
          </w:tcPr>
          <w:p w14:paraId="3009AE25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93ECCA0">
            <w:pPr>
              <w:spacing w:line="240" w:lineRule="auto"/>
            </w:pPr>
          </w:p>
        </w:tc>
        <w:tc>
          <w:tcPr>
            <w:tcW w:w="4608" w:type="dxa"/>
          </w:tcPr>
          <w:p w14:paraId="67D45441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repair &amp; return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replace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refund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re-test &amp; restock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spare parts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recycle (FRM-RCY-001)</w:t>
            </w:r>
          </w:p>
        </w:tc>
      </w:tr>
      <w:tr w14:paraId="493CA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7FC0160">
            <w:pPr>
              <w:spacing w:line="240" w:lineRule="auto"/>
            </w:pPr>
            <w:r>
              <w:rPr>
                <w:sz w:val="17"/>
              </w:rPr>
              <w:t>Root cause / CAPA (if systemic)</w:t>
            </w:r>
          </w:p>
        </w:tc>
        <w:tc>
          <w:tcPr>
            <w:tcW w:w="1872" w:type="dxa"/>
          </w:tcPr>
          <w:p w14:paraId="03503F40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487AAB1">
            <w:pPr>
              <w:spacing w:line="240" w:lineRule="auto"/>
            </w:pPr>
          </w:p>
        </w:tc>
        <w:tc>
          <w:tcPr>
            <w:tcW w:w="4608" w:type="dxa"/>
          </w:tcPr>
          <w:p w14:paraId="382614FA">
            <w:pPr>
              <w:spacing w:line="240" w:lineRule="auto"/>
            </w:pPr>
          </w:p>
        </w:tc>
      </w:tr>
      <w:tr w14:paraId="4701A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EFEEEE8">
            <w:pPr>
              <w:spacing w:line="240" w:lineRule="auto"/>
            </w:pPr>
            <w:r>
              <w:rPr>
                <w:sz w:val="17"/>
              </w:rPr>
              <w:t>Processed by</w:t>
            </w:r>
          </w:p>
        </w:tc>
        <w:tc>
          <w:tcPr>
            <w:tcW w:w="1872" w:type="dxa"/>
          </w:tcPr>
          <w:p w14:paraId="38153642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C7F7009">
            <w:pPr>
              <w:spacing w:line="240" w:lineRule="auto"/>
            </w:pPr>
          </w:p>
        </w:tc>
        <w:tc>
          <w:tcPr>
            <w:tcW w:w="4608" w:type="dxa"/>
          </w:tcPr>
          <w:p w14:paraId="3D854663">
            <w:pPr>
              <w:spacing w:line="240" w:lineRule="auto"/>
            </w:pPr>
            <w:r>
              <w:rPr>
                <w:sz w:val="17"/>
              </w:rPr>
              <w:t>Your own name — you attest to this entry.</w:t>
            </w:r>
          </w:p>
        </w:tc>
      </w:tr>
      <w:tr w14:paraId="6DAC6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A3ED132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4F87CF4E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FDC3419">
            <w:pPr>
              <w:spacing w:line="240" w:lineRule="auto"/>
            </w:pPr>
          </w:p>
        </w:tc>
        <w:tc>
          <w:tcPr>
            <w:tcW w:w="4608" w:type="dxa"/>
          </w:tcPr>
          <w:p w14:paraId="6B59458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received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quarantined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dispositioned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25BD605D"/>
    <w:p w14:paraId="4BCAEC87">
      <w:r>
        <w:br w:type="page"/>
      </w:r>
    </w:p>
    <w:p w14:paraId="19BFFF67">
      <w:pPr>
        <w:pStyle w:val="4"/>
      </w:pPr>
      <w:r>
        <w:t>Automatic cascades from this register</w:t>
      </w:r>
    </w:p>
    <w:p w14:paraId="59472B14">
      <w:r>
        <w:t>Committing this form with the trigger values below creates the linked record automatically — do NOT create it by hand: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2880"/>
        <w:gridCol w:w="3600"/>
      </w:tblGrid>
      <w:tr w14:paraId="6C2E0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335C"/>
          </w:tcPr>
          <w:p w14:paraId="7D4C0BD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Trigger field</w:t>
            </w:r>
          </w:p>
        </w:tc>
        <w:tc>
          <w:tcPr>
            <w:tcW w:w="1728" w:type="dxa"/>
            <w:shd w:val="clear" w:color="auto" w:fill="1A335C"/>
          </w:tcPr>
          <w:p w14:paraId="47EBB02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Trigger value</w:t>
            </w:r>
          </w:p>
        </w:tc>
        <w:tc>
          <w:tcPr>
            <w:tcW w:w="2880" w:type="dxa"/>
            <w:shd w:val="clear" w:color="auto" w:fill="1A335C"/>
          </w:tcPr>
          <w:p w14:paraId="043085F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Creates in</w:t>
            </w:r>
          </w:p>
        </w:tc>
        <w:tc>
          <w:tcPr>
            <w:tcW w:w="3600" w:type="dxa"/>
            <w:shd w:val="clear" w:color="auto" w:fill="1A335C"/>
          </w:tcPr>
          <w:p w14:paraId="627EED1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Why (audit reason)</w:t>
            </w:r>
          </w:p>
        </w:tc>
      </w:tr>
      <w:tr w14:paraId="55FE5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6586618">
            <w:pPr>
              <w:spacing w:line="240" w:lineRule="auto"/>
            </w:pPr>
            <w:r>
              <w:rPr>
                <w:sz w:val="17"/>
              </w:rPr>
              <w:t>data_check</w:t>
            </w:r>
          </w:p>
        </w:tc>
        <w:tc>
          <w:tcPr>
            <w:tcW w:w="1728" w:type="dxa"/>
          </w:tcPr>
          <w:p w14:paraId="1CDDB9F7">
            <w:pPr>
              <w:spacing w:line="240" w:lineRule="auto"/>
            </w:pPr>
            <w:r>
              <w:rPr>
                <w:sz w:val="17"/>
              </w:rPr>
              <w:t>*media present*</w:t>
            </w:r>
          </w:p>
        </w:tc>
        <w:tc>
          <w:tcPr>
            <w:tcW w:w="2880" w:type="dxa"/>
          </w:tcPr>
          <w:p w14:paraId="5FE14E1C">
            <w:pPr>
              <w:spacing w:line="240" w:lineRule="auto"/>
            </w:pPr>
            <w:r>
              <w:rPr>
                <w:sz w:val="17"/>
              </w:rPr>
              <w:t>Data-Bearing Media Security Log (FRM-HDD-SEC-001)</w:t>
            </w:r>
          </w:p>
        </w:tc>
        <w:tc>
          <w:tcPr>
            <w:tcW w:w="3600" w:type="dxa"/>
          </w:tcPr>
          <w:p w14:paraId="19223480">
            <w:pPr>
              <w:spacing w:line="240" w:lineRule="auto"/>
            </w:pPr>
            <w:r>
              <w:rPr>
                <w:sz w:val="17"/>
              </w:rPr>
              <w:t>customer media present on return → Data Security log (FRM-HDD-SEC-001)</w:t>
            </w:r>
          </w:p>
        </w:tc>
      </w:tr>
      <w:tr w14:paraId="242FA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41911FA">
            <w:pPr>
              <w:spacing w:line="240" w:lineRule="auto"/>
            </w:pPr>
            <w:r>
              <w:rPr>
                <w:sz w:val="17"/>
              </w:rPr>
              <w:t>disposition</w:t>
            </w:r>
          </w:p>
        </w:tc>
        <w:tc>
          <w:tcPr>
            <w:tcW w:w="1728" w:type="dxa"/>
          </w:tcPr>
          <w:p w14:paraId="33D0DB82">
            <w:pPr>
              <w:spacing w:line="240" w:lineRule="auto"/>
            </w:pPr>
            <w:r>
              <w:rPr>
                <w:sz w:val="17"/>
              </w:rPr>
              <w:t>*recycle*</w:t>
            </w:r>
          </w:p>
        </w:tc>
        <w:tc>
          <w:tcPr>
            <w:tcW w:w="2880" w:type="dxa"/>
          </w:tcPr>
          <w:p w14:paraId="65ED39F8">
            <w:pPr>
              <w:spacing w:line="240" w:lineRule="auto"/>
            </w:pPr>
            <w:r>
              <w:rPr>
                <w:sz w:val="17"/>
              </w:rPr>
              <w:t>Recycle Process Intake &amp; Segregation (FRM-RCY-001)</w:t>
            </w:r>
          </w:p>
        </w:tc>
        <w:tc>
          <w:tcPr>
            <w:tcW w:w="3600" w:type="dxa"/>
          </w:tcPr>
          <w:p w14:paraId="562962FD">
            <w:pPr>
              <w:spacing w:line="240" w:lineRule="auto"/>
            </w:pPr>
            <w:r>
              <w:rPr>
                <w:sz w:val="17"/>
              </w:rPr>
              <w:t>return dispositioned to recycle → recycle intake (FRM-RCY-001)</w:t>
            </w:r>
          </w:p>
        </w:tc>
      </w:tr>
    </w:tbl>
    <w:p w14:paraId="2137E99E"/>
    <w:p w14:paraId="19B51532">
      <w:pPr>
        <w:pStyle w:val="4"/>
      </w:pPr>
      <w:r>
        <w:t>Status lifecycle</w:t>
      </w:r>
    </w:p>
    <w:p w14:paraId="50B867BB">
      <w:pPr>
        <w:pStyle w:val="23"/>
      </w:pPr>
      <w:r>
        <w:t>received</w:t>
      </w:r>
    </w:p>
    <w:p w14:paraId="321C12C7">
      <w:pPr>
        <w:pStyle w:val="23"/>
      </w:pPr>
      <w:r>
        <w:t>quarantined</w:t>
      </w:r>
    </w:p>
    <w:p w14:paraId="0B3AACC4">
      <w:pPr>
        <w:pStyle w:val="23"/>
      </w:pPr>
      <w:r>
        <w:t>dispositioned</w:t>
      </w:r>
    </w:p>
    <w:p w14:paraId="621CBB0A">
      <w:pPr>
        <w:pStyle w:val="23"/>
      </w:pPr>
      <w:r>
        <w:t>closed</w:t>
      </w:r>
    </w:p>
    <w:p w14:paraId="692E9ED9"/>
    <w:p w14:paraId="704FE9D1">
      <w:r>
        <w:br w:type="page"/>
      </w:r>
    </w:p>
    <w:p w14:paraId="5CD86351">
      <w:pPr>
        <w:pStyle w:val="2"/>
      </w:pPr>
      <w:r>
        <w:t>11. D · DISMANTLING</w:t>
      </w:r>
    </w:p>
    <w:p w14:paraId="2A66C0FA">
      <w:pPr>
        <w:pStyle w:val="3"/>
      </w:pPr>
      <w:r>
        <w:t>🔩 Desktop Dismantling Record (FRM-DTK-DIS-001)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4E30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2DDBF61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27695135">
            <w:pPr>
              <w:spacing w:line="240" w:lineRule="auto"/>
            </w:pPr>
            <w:r>
              <w:rPr>
                <w:sz w:val="19"/>
              </w:rPr>
              <w:t>dismantling</w:t>
            </w:r>
          </w:p>
        </w:tc>
      </w:tr>
      <w:tr w14:paraId="4D701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AE47480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677A549A">
            <w:pPr>
              <w:spacing w:line="240" w:lineRule="auto"/>
            </w:pPr>
            <w:r>
              <w:rPr>
                <w:sz w:val="19"/>
              </w:rPr>
              <w:t>14001 §8.1·R2 Core 6</w:t>
            </w:r>
          </w:p>
        </w:tc>
      </w:tr>
      <w:tr w14:paraId="2E2FA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34CBF8C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5857A7A5">
            <w:pPr>
              <w:spacing w:line="240" w:lineRule="auto"/>
            </w:pPr>
            <w:r>
              <w:rPr>
                <w:sz w:val="19"/>
              </w:rPr>
              <w:t>D · DISMANTLING</w:t>
            </w:r>
          </w:p>
        </w:tc>
      </w:tr>
    </w:tbl>
    <w:p w14:paraId="30B32285"/>
    <w:p w14:paraId="03C78315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A134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7240410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59D65E3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7D9033D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179A024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1530A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A5759B0">
            <w:pPr>
              <w:spacing w:line="240" w:lineRule="auto"/>
            </w:pPr>
            <w:r>
              <w:rPr>
                <w:sz w:val="17"/>
              </w:rPr>
              <w:t>Lot No.</w:t>
            </w:r>
          </w:p>
        </w:tc>
        <w:tc>
          <w:tcPr>
            <w:tcW w:w="1872" w:type="dxa"/>
          </w:tcPr>
          <w:p w14:paraId="157165C1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6193344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38EFCE2">
            <w:pPr>
              <w:spacing w:line="240" w:lineRule="auto"/>
            </w:pPr>
            <w:r>
              <w:rPr>
                <w:sz w:val="17"/>
              </w:rPr>
              <w:t>Use the controlled Lot No. issued at Receiving (FRM-REC-001). Never invent lot numbers.</w:t>
            </w:r>
          </w:p>
        </w:tc>
      </w:tr>
      <w:tr w14:paraId="25E91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DF2ADCD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2DF3CD72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4146E7FD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76E79258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2432A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EDBF26C">
            <w:pPr>
              <w:spacing w:line="240" w:lineRule="auto"/>
            </w:pPr>
            <w:r>
              <w:rPr>
                <w:sz w:val="17"/>
              </w:rPr>
              <w:t>Asset IDs / Qty units</w:t>
            </w:r>
          </w:p>
        </w:tc>
        <w:tc>
          <w:tcPr>
            <w:tcW w:w="1872" w:type="dxa"/>
          </w:tcPr>
          <w:p w14:paraId="64567449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8B2DE93">
            <w:pPr>
              <w:spacing w:line="240" w:lineRule="auto"/>
            </w:pPr>
          </w:p>
        </w:tc>
        <w:tc>
          <w:tcPr>
            <w:tcW w:w="4608" w:type="dxa"/>
          </w:tcPr>
          <w:p w14:paraId="5D7CB79A">
            <w:pPr>
              <w:spacing w:line="240" w:lineRule="auto"/>
            </w:pPr>
          </w:p>
        </w:tc>
      </w:tr>
      <w:tr w14:paraId="1AE93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F423AE9">
            <w:pPr>
              <w:spacing w:line="240" w:lineRule="auto"/>
            </w:pPr>
            <w:r>
              <w:rPr>
                <w:sz w:val="17"/>
              </w:rPr>
              <w:t>Technician</w:t>
            </w:r>
          </w:p>
        </w:tc>
        <w:tc>
          <w:tcPr>
            <w:tcW w:w="1872" w:type="dxa"/>
          </w:tcPr>
          <w:p w14:paraId="76CED6F4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96E2077">
            <w:pPr>
              <w:spacing w:line="240" w:lineRule="auto"/>
            </w:pPr>
          </w:p>
        </w:tc>
        <w:tc>
          <w:tcPr>
            <w:tcW w:w="4608" w:type="dxa"/>
          </w:tcPr>
          <w:p w14:paraId="4C6FF1A7">
            <w:pPr>
              <w:spacing w:line="240" w:lineRule="auto"/>
            </w:pPr>
            <w:r>
              <w:rPr>
                <w:sz w:val="17"/>
              </w:rPr>
              <w:t>The technician who physically performed the work.</w:t>
            </w:r>
          </w:p>
        </w:tc>
      </w:tr>
      <w:tr w14:paraId="4FAAA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391E472">
            <w:pPr>
              <w:spacing w:line="240" w:lineRule="auto"/>
            </w:pPr>
            <w:r>
              <w:rPr>
                <w:sz w:val="17"/>
              </w:rPr>
              <w:t>HDD/SSD removed → FRM-HDD-SEC-001 (qty)</w:t>
            </w:r>
          </w:p>
        </w:tc>
        <w:tc>
          <w:tcPr>
            <w:tcW w:w="1872" w:type="dxa"/>
          </w:tcPr>
          <w:p w14:paraId="7B815AF5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45AFDE7C">
            <w:pPr>
              <w:spacing w:line="240" w:lineRule="auto"/>
            </w:pPr>
          </w:p>
        </w:tc>
        <w:tc>
          <w:tcPr>
            <w:tcW w:w="4608" w:type="dxa"/>
          </w:tcPr>
          <w:p w14:paraId="07B80BD3">
            <w:pPr>
              <w:spacing w:line="240" w:lineRule="auto"/>
            </w:pPr>
          </w:p>
        </w:tc>
      </w:tr>
      <w:tr w14:paraId="06FDC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5347263">
            <w:pPr>
              <w:spacing w:line="240" w:lineRule="auto"/>
            </w:pPr>
            <w:r>
              <w:rPr>
                <w:sz w:val="17"/>
              </w:rPr>
              <w:t>Batteries removed → OP-001 (qty)</w:t>
            </w:r>
          </w:p>
        </w:tc>
        <w:tc>
          <w:tcPr>
            <w:tcW w:w="1872" w:type="dxa"/>
          </w:tcPr>
          <w:p w14:paraId="249D5234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0BF918C7">
            <w:pPr>
              <w:spacing w:line="240" w:lineRule="auto"/>
            </w:pPr>
          </w:p>
        </w:tc>
        <w:tc>
          <w:tcPr>
            <w:tcW w:w="4608" w:type="dxa"/>
          </w:tcPr>
          <w:p w14:paraId="6029A0C1">
            <w:pPr>
              <w:spacing w:line="240" w:lineRule="auto"/>
            </w:pPr>
          </w:p>
        </w:tc>
      </w:tr>
      <w:tr w14:paraId="17A0B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7344A56">
            <w:pPr>
              <w:spacing w:line="240" w:lineRule="auto"/>
            </w:pPr>
            <w:r>
              <w:rPr>
                <w:sz w:val="17"/>
              </w:rPr>
              <w:t>PCBs / motherboards (qty)</w:t>
            </w:r>
          </w:p>
        </w:tc>
        <w:tc>
          <w:tcPr>
            <w:tcW w:w="1872" w:type="dxa"/>
          </w:tcPr>
          <w:p w14:paraId="3E252D85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6D68E0A0">
            <w:pPr>
              <w:spacing w:line="240" w:lineRule="auto"/>
            </w:pPr>
          </w:p>
        </w:tc>
        <w:tc>
          <w:tcPr>
            <w:tcW w:w="4608" w:type="dxa"/>
          </w:tcPr>
          <w:p w14:paraId="0056EE5E">
            <w:pPr>
              <w:spacing w:line="240" w:lineRule="auto"/>
            </w:pPr>
          </w:p>
        </w:tc>
      </w:tr>
      <w:tr w14:paraId="6191F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C118523">
            <w:pPr>
              <w:spacing w:line="240" w:lineRule="auto"/>
            </w:pPr>
            <w:r>
              <w:rPr>
                <w:sz w:val="17"/>
              </w:rPr>
              <w:t>Other streams (PSU, RAM/CPU, cables kg, steel kg, plastics kg)</w:t>
            </w:r>
          </w:p>
        </w:tc>
        <w:tc>
          <w:tcPr>
            <w:tcW w:w="1872" w:type="dxa"/>
          </w:tcPr>
          <w:p w14:paraId="52C3A3AD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679E3DD3">
            <w:pPr>
              <w:spacing w:line="240" w:lineRule="auto"/>
            </w:pPr>
          </w:p>
        </w:tc>
        <w:tc>
          <w:tcPr>
            <w:tcW w:w="4608" w:type="dxa"/>
          </w:tcPr>
          <w:p w14:paraId="1AD48130">
            <w:pPr>
              <w:spacing w:line="240" w:lineRule="auto"/>
            </w:pPr>
          </w:p>
        </w:tc>
      </w:tr>
      <w:tr w14:paraId="7FAF5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A7AAAC2">
            <w:pPr>
              <w:spacing w:line="240" w:lineRule="auto"/>
            </w:pPr>
            <w:r>
              <w:rPr>
                <w:sz w:val="17"/>
              </w:rPr>
              <w:t>All data media removed &amp; secured</w:t>
            </w:r>
          </w:p>
        </w:tc>
        <w:tc>
          <w:tcPr>
            <w:tcW w:w="1872" w:type="dxa"/>
          </w:tcPr>
          <w:p w14:paraId="110BA1E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15BC339">
            <w:pPr>
              <w:spacing w:line="240" w:lineRule="auto"/>
            </w:pPr>
          </w:p>
        </w:tc>
        <w:tc>
          <w:tcPr>
            <w:tcW w:w="4608" w:type="dxa"/>
          </w:tcPr>
          <w:p w14:paraId="2222CA3A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stop</w:t>
            </w:r>
          </w:p>
        </w:tc>
      </w:tr>
      <w:tr w14:paraId="6FFDC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A0F8FB9">
            <w:pPr>
              <w:spacing w:line="240" w:lineRule="auto"/>
            </w:pPr>
            <w:r>
              <w:rPr>
                <w:sz w:val="17"/>
              </w:rPr>
              <w:t>Segregation done (FRM-DTK-DIS-002)</w:t>
            </w:r>
          </w:p>
        </w:tc>
        <w:tc>
          <w:tcPr>
            <w:tcW w:w="1872" w:type="dxa"/>
          </w:tcPr>
          <w:p w14:paraId="1EFC65C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469F71F">
            <w:pPr>
              <w:spacing w:line="240" w:lineRule="auto"/>
            </w:pPr>
          </w:p>
        </w:tc>
        <w:tc>
          <w:tcPr>
            <w:tcW w:w="4608" w:type="dxa"/>
          </w:tcPr>
          <w:p w14:paraId="3EECF5BC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5351A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3900D62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1D4722F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E134600">
            <w:pPr>
              <w:spacing w:line="240" w:lineRule="auto"/>
            </w:pPr>
          </w:p>
        </w:tc>
        <w:tc>
          <w:tcPr>
            <w:tcW w:w="4608" w:type="dxa"/>
          </w:tcPr>
          <w:p w14:paraId="03FF3C12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progress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completed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5F683135"/>
    <w:p w14:paraId="2B8798F7">
      <w:r>
        <w:br w:type="page"/>
      </w:r>
    </w:p>
    <w:p w14:paraId="37F23442">
      <w:pPr>
        <w:pStyle w:val="4"/>
      </w:pPr>
      <w:r>
        <w:t>Automatic cascades from this register</w:t>
      </w:r>
    </w:p>
    <w:p w14:paraId="1A4E92F1">
      <w:r>
        <w:t>Committing this form with the trigger values below creates the linked record automatically — do NOT create it by hand: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2880"/>
        <w:gridCol w:w="3600"/>
      </w:tblGrid>
      <w:tr w14:paraId="48106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335C"/>
          </w:tcPr>
          <w:p w14:paraId="335A42C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Trigger field</w:t>
            </w:r>
          </w:p>
        </w:tc>
        <w:tc>
          <w:tcPr>
            <w:tcW w:w="1728" w:type="dxa"/>
            <w:shd w:val="clear" w:color="auto" w:fill="1A335C"/>
          </w:tcPr>
          <w:p w14:paraId="46BE3FA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Trigger value</w:t>
            </w:r>
          </w:p>
        </w:tc>
        <w:tc>
          <w:tcPr>
            <w:tcW w:w="2880" w:type="dxa"/>
            <w:shd w:val="clear" w:color="auto" w:fill="1A335C"/>
          </w:tcPr>
          <w:p w14:paraId="12CFE97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Creates in</w:t>
            </w:r>
          </w:p>
        </w:tc>
        <w:tc>
          <w:tcPr>
            <w:tcW w:w="3600" w:type="dxa"/>
            <w:shd w:val="clear" w:color="auto" w:fill="1A335C"/>
          </w:tcPr>
          <w:p w14:paraId="0C6A867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Why (audit reason)</w:t>
            </w:r>
          </w:p>
        </w:tc>
      </w:tr>
      <w:tr w14:paraId="2E2AC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4BB4456">
            <w:pPr>
              <w:spacing w:line="240" w:lineRule="auto"/>
            </w:pPr>
            <w:r>
              <w:rPr>
                <w:sz w:val="17"/>
              </w:rPr>
              <w:t>hdd</w:t>
            </w:r>
          </w:p>
        </w:tc>
        <w:tc>
          <w:tcPr>
            <w:tcW w:w="1728" w:type="dxa"/>
          </w:tcPr>
          <w:p w14:paraId="340EBCE8">
            <w:pPr>
              <w:spacing w:line="240" w:lineRule="auto"/>
            </w:pPr>
            <w:r>
              <w:rPr>
                <w:sz w:val="17"/>
              </w:rPr>
              <w:t>!0</w:t>
            </w:r>
          </w:p>
        </w:tc>
        <w:tc>
          <w:tcPr>
            <w:tcW w:w="2880" w:type="dxa"/>
          </w:tcPr>
          <w:p w14:paraId="340B67F0">
            <w:pPr>
              <w:spacing w:line="240" w:lineRule="auto"/>
            </w:pPr>
            <w:r>
              <w:rPr>
                <w:sz w:val="17"/>
              </w:rPr>
              <w:t>Data-Bearing Media Security Log (FRM-HDD-SEC-001)</w:t>
            </w:r>
          </w:p>
        </w:tc>
        <w:tc>
          <w:tcPr>
            <w:tcW w:w="3600" w:type="dxa"/>
          </w:tcPr>
          <w:p w14:paraId="145A7628">
            <w:pPr>
              <w:spacing w:line="240" w:lineRule="auto"/>
            </w:pPr>
            <w:r>
              <w:rPr>
                <w:sz w:val="17"/>
              </w:rPr>
              <w:t>media removed at dismantling → Data Security log (FRM-HDD-SEC-001)</w:t>
            </w:r>
          </w:p>
        </w:tc>
      </w:tr>
    </w:tbl>
    <w:p w14:paraId="4E4E2738"/>
    <w:p w14:paraId="3881F90D">
      <w:pPr>
        <w:pStyle w:val="4"/>
      </w:pPr>
      <w:r>
        <w:t>Status lifecycle</w:t>
      </w:r>
    </w:p>
    <w:p w14:paraId="66450DEB">
      <w:pPr>
        <w:pStyle w:val="23"/>
      </w:pPr>
      <w:r>
        <w:t>in progress</w:t>
      </w:r>
    </w:p>
    <w:p w14:paraId="1E16B7A7">
      <w:pPr>
        <w:pStyle w:val="23"/>
      </w:pPr>
      <w:r>
        <w:t>completed</w:t>
      </w:r>
    </w:p>
    <w:p w14:paraId="7D8DCC8E">
      <w:pPr>
        <w:pStyle w:val="23"/>
      </w:pPr>
      <w:r>
        <w:t>verified</w:t>
      </w:r>
    </w:p>
    <w:p w14:paraId="5C7DFA9E"/>
    <w:p w14:paraId="7C0CD881">
      <w:r>
        <w:br w:type="page"/>
      </w:r>
    </w:p>
    <w:p w14:paraId="0B2096B9">
      <w:pPr>
        <w:pStyle w:val="2"/>
      </w:pPr>
      <w:r>
        <w:t>12. E · DATA SECURITY</w:t>
      </w:r>
    </w:p>
    <w:p w14:paraId="4F85A54F">
      <w:pPr>
        <w:pStyle w:val="3"/>
      </w:pPr>
      <w:r>
        <w:t>🔒 Data-Bearing Media Security Log (FRM-HDD-SEC-001)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5A69F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49908DB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631F161E">
            <w:pPr>
              <w:spacing w:line="240" w:lineRule="auto"/>
            </w:pPr>
            <w:r>
              <w:rPr>
                <w:sz w:val="19"/>
              </w:rPr>
              <w:t>media_security</w:t>
            </w:r>
          </w:p>
        </w:tc>
      </w:tr>
      <w:tr w14:paraId="4D6D2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5E02DD3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78CA5482">
            <w:pPr>
              <w:spacing w:line="240" w:lineRule="auto"/>
            </w:pPr>
            <w:r>
              <w:rPr>
                <w:sz w:val="19"/>
              </w:rPr>
              <w:t>R2 Core 7·27001 §A.7.14</w:t>
            </w:r>
          </w:p>
        </w:tc>
      </w:tr>
      <w:tr w14:paraId="09BEC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AC09E89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33EEFE19">
            <w:pPr>
              <w:spacing w:line="240" w:lineRule="auto"/>
            </w:pPr>
            <w:r>
              <w:rPr>
                <w:sz w:val="19"/>
              </w:rPr>
              <w:t>E · DATA SECURITY</w:t>
            </w:r>
          </w:p>
        </w:tc>
      </w:tr>
    </w:tbl>
    <w:p w14:paraId="67D07EBD"/>
    <w:p w14:paraId="3B0A94AC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47628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1131EDA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04D24C8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3E971F9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6B6210D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1AEC4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E314F80">
            <w:pPr>
              <w:spacing w:line="240" w:lineRule="auto"/>
            </w:pPr>
            <w:r>
              <w:rPr>
                <w:sz w:val="17"/>
              </w:rPr>
              <w:t>Media serial No.</w:t>
            </w:r>
          </w:p>
        </w:tc>
        <w:tc>
          <w:tcPr>
            <w:tcW w:w="1872" w:type="dxa"/>
          </w:tcPr>
          <w:p w14:paraId="6DB1B977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95F75EF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6DCE46F5">
            <w:pPr>
              <w:spacing w:line="240" w:lineRule="auto"/>
            </w:pPr>
            <w:r>
              <w:rPr>
                <w:sz w:val="17"/>
              </w:rPr>
              <w:t>Scan with the 📷 camera button when possible.</w:t>
            </w:r>
          </w:p>
        </w:tc>
      </w:tr>
      <w:tr w14:paraId="72BE4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39F33AB">
            <w:pPr>
              <w:spacing w:line="240" w:lineRule="auto"/>
            </w:pPr>
            <w:r>
              <w:rPr>
                <w:sz w:val="17"/>
              </w:rPr>
              <w:t>Media type</w:t>
            </w:r>
          </w:p>
        </w:tc>
        <w:tc>
          <w:tcPr>
            <w:tcW w:w="1872" w:type="dxa"/>
          </w:tcPr>
          <w:p w14:paraId="76445AB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926C81E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651129B9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HDD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SSD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eMMC / flash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tape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phone / tablet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2B642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F909351">
            <w:pPr>
              <w:spacing w:line="240" w:lineRule="auto"/>
            </w:pPr>
            <w:r>
              <w:rPr>
                <w:sz w:val="17"/>
              </w:rPr>
              <w:t>Source asset / lot</w:t>
            </w:r>
          </w:p>
        </w:tc>
        <w:tc>
          <w:tcPr>
            <w:tcW w:w="1872" w:type="dxa"/>
          </w:tcPr>
          <w:p w14:paraId="78D56C66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23C3B03">
            <w:pPr>
              <w:spacing w:line="240" w:lineRule="auto"/>
            </w:pPr>
          </w:p>
        </w:tc>
        <w:tc>
          <w:tcPr>
            <w:tcW w:w="4608" w:type="dxa"/>
          </w:tcPr>
          <w:p w14:paraId="6518F9C5">
            <w:pPr>
              <w:spacing w:line="240" w:lineRule="auto"/>
            </w:pPr>
          </w:p>
        </w:tc>
      </w:tr>
      <w:tr w14:paraId="49301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E6CB490">
            <w:pPr>
              <w:spacing w:line="240" w:lineRule="auto"/>
            </w:pPr>
            <w:r>
              <w:rPr>
                <w:sz w:val="17"/>
              </w:rPr>
              <w:t>Date in</w:t>
            </w:r>
          </w:p>
        </w:tc>
        <w:tc>
          <w:tcPr>
            <w:tcW w:w="1872" w:type="dxa"/>
          </w:tcPr>
          <w:p w14:paraId="3C9C5AFF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77D95666">
            <w:pPr>
              <w:spacing w:line="240" w:lineRule="auto"/>
            </w:pPr>
          </w:p>
        </w:tc>
        <w:tc>
          <w:tcPr>
            <w:tcW w:w="4608" w:type="dxa"/>
          </w:tcPr>
          <w:p w14:paraId="1A0532A0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7B977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A0ECA29">
            <w:pPr>
              <w:spacing w:line="240" w:lineRule="auto"/>
            </w:pPr>
            <w:r>
              <w:rPr>
                <w:sz w:val="17"/>
              </w:rPr>
              <w:t>Logged by</w:t>
            </w:r>
          </w:p>
        </w:tc>
        <w:tc>
          <w:tcPr>
            <w:tcW w:w="1872" w:type="dxa"/>
          </w:tcPr>
          <w:p w14:paraId="5CBC4E16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B4E485E">
            <w:pPr>
              <w:spacing w:line="240" w:lineRule="auto"/>
            </w:pPr>
          </w:p>
        </w:tc>
        <w:tc>
          <w:tcPr>
            <w:tcW w:w="4608" w:type="dxa"/>
          </w:tcPr>
          <w:p w14:paraId="2E925CA4">
            <w:pPr>
              <w:spacing w:line="240" w:lineRule="auto"/>
            </w:pPr>
            <w:r>
              <w:rPr>
                <w:sz w:val="17"/>
              </w:rPr>
              <w:t>Your own name — you attest to this entry.</w:t>
            </w:r>
          </w:p>
        </w:tc>
      </w:tr>
      <w:tr w14:paraId="6660B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43CC795">
            <w:pPr>
              <w:spacing w:line="240" w:lineRule="auto"/>
            </w:pPr>
            <w:r>
              <w:rPr>
                <w:sz w:val="17"/>
              </w:rPr>
              <w:t>Secure storage bin</w:t>
            </w:r>
          </w:p>
        </w:tc>
        <w:tc>
          <w:tcPr>
            <w:tcW w:w="1872" w:type="dxa"/>
          </w:tcPr>
          <w:p w14:paraId="39E763E6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D58F3A6">
            <w:pPr>
              <w:spacing w:line="240" w:lineRule="auto"/>
            </w:pPr>
          </w:p>
        </w:tc>
        <w:tc>
          <w:tcPr>
            <w:tcW w:w="4608" w:type="dxa"/>
          </w:tcPr>
          <w:p w14:paraId="25FC5E15">
            <w:pPr>
              <w:spacing w:line="240" w:lineRule="auto"/>
            </w:pPr>
          </w:p>
        </w:tc>
      </w:tr>
      <w:tr w14:paraId="77668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A9FC5E">
            <w:pPr>
              <w:spacing w:line="240" w:lineRule="auto"/>
            </w:pPr>
            <w:r>
              <w:rPr>
                <w:sz w:val="17"/>
              </w:rPr>
              <w:t>Locked area confirmed — no power-on / read</w:t>
            </w:r>
          </w:p>
        </w:tc>
        <w:tc>
          <w:tcPr>
            <w:tcW w:w="1872" w:type="dxa"/>
          </w:tcPr>
          <w:p w14:paraId="0468521E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E721C01">
            <w:pPr>
              <w:spacing w:line="240" w:lineRule="auto"/>
            </w:pPr>
          </w:p>
        </w:tc>
        <w:tc>
          <w:tcPr>
            <w:tcW w:w="4608" w:type="dxa"/>
          </w:tcPr>
          <w:p w14:paraId="7A7DE18A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confirmed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violation — investigate (FRM-HDD-SEC-004)</w:t>
            </w:r>
          </w:p>
        </w:tc>
      </w:tr>
      <w:tr w14:paraId="3565E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A97EF46">
            <w:pPr>
              <w:spacing w:line="240" w:lineRule="auto"/>
            </w:pPr>
            <w:r>
              <w:rPr>
                <w:sz w:val="17"/>
              </w:rPr>
              <w:t>Date out (transfer)</w:t>
            </w:r>
          </w:p>
        </w:tc>
        <w:tc>
          <w:tcPr>
            <w:tcW w:w="1872" w:type="dxa"/>
          </w:tcPr>
          <w:p w14:paraId="080CFBFA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1F531EA3">
            <w:pPr>
              <w:spacing w:line="240" w:lineRule="auto"/>
            </w:pPr>
          </w:p>
        </w:tc>
        <w:tc>
          <w:tcPr>
            <w:tcW w:w="4608" w:type="dxa"/>
          </w:tcPr>
          <w:p w14:paraId="4A8923F4">
            <w:pPr>
              <w:spacing w:line="240" w:lineRule="auto"/>
            </w:pPr>
          </w:p>
        </w:tc>
      </w:tr>
      <w:tr w14:paraId="3025D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FF9D439">
            <w:pPr>
              <w:spacing w:line="240" w:lineRule="auto"/>
            </w:pPr>
            <w:r>
              <w:rPr>
                <w:sz w:val="17"/>
              </w:rPr>
              <w:t>Transfer ref (FRM-DATA-WIPE-001)</w:t>
            </w:r>
          </w:p>
        </w:tc>
        <w:tc>
          <w:tcPr>
            <w:tcW w:w="1872" w:type="dxa"/>
          </w:tcPr>
          <w:p w14:paraId="6A682477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CC6FFDD">
            <w:pPr>
              <w:spacing w:line="240" w:lineRule="auto"/>
            </w:pPr>
          </w:p>
        </w:tc>
        <w:tc>
          <w:tcPr>
            <w:tcW w:w="4608" w:type="dxa"/>
          </w:tcPr>
          <w:p w14:paraId="51480A5F">
            <w:pPr>
              <w:spacing w:line="240" w:lineRule="auto"/>
            </w:pPr>
          </w:p>
        </w:tc>
      </w:tr>
      <w:tr w14:paraId="0176A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794DD63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001E6BA6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FA255FA">
            <w:pPr>
              <w:spacing w:line="240" w:lineRule="auto"/>
            </w:pPr>
          </w:p>
        </w:tc>
        <w:tc>
          <w:tcPr>
            <w:tcW w:w="4608" w:type="dxa"/>
          </w:tcPr>
          <w:p w14:paraId="127DD4D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secure storage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staged for transfer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transferred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reconciled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missing — investigation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07EADB02"/>
    <w:p w14:paraId="32573336">
      <w:r>
        <w:br w:type="page"/>
      </w:r>
    </w:p>
    <w:p w14:paraId="4200B84D">
      <w:pPr>
        <w:pStyle w:val="4"/>
      </w:pPr>
      <w:r>
        <w:t>Status lifecycle</w:t>
      </w:r>
    </w:p>
    <w:p w14:paraId="66C78181">
      <w:pPr>
        <w:pStyle w:val="23"/>
      </w:pPr>
      <w:r>
        <w:t>in secure storage</w:t>
      </w:r>
    </w:p>
    <w:p w14:paraId="5518E266">
      <w:pPr>
        <w:pStyle w:val="23"/>
      </w:pPr>
      <w:r>
        <w:t>staged for transfer</w:t>
      </w:r>
    </w:p>
    <w:p w14:paraId="63771172">
      <w:pPr>
        <w:pStyle w:val="23"/>
      </w:pPr>
      <w:r>
        <w:t>transferred</w:t>
      </w:r>
    </w:p>
    <w:p w14:paraId="527EC847">
      <w:pPr>
        <w:pStyle w:val="23"/>
      </w:pPr>
      <w:r>
        <w:t>reconciled</w:t>
      </w:r>
    </w:p>
    <w:p w14:paraId="3A09AC5A">
      <w:pPr>
        <w:pStyle w:val="23"/>
      </w:pPr>
      <w:r>
        <w:t>missing — investigation</w:t>
      </w:r>
    </w:p>
    <w:p w14:paraId="3940E6D0"/>
    <w:p w14:paraId="262A4E77">
      <w:r>
        <w:br w:type="page"/>
      </w:r>
    </w:p>
    <w:p w14:paraId="6CD81B02">
      <w:pPr>
        <w:pStyle w:val="3"/>
      </w:pPr>
      <w:r>
        <w:t>🔐 Secure Area Access &amp; Security Check (FRM-HDD-SEC-002)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3A5A7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E9B4FD7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08CC14DF">
            <w:pPr>
              <w:spacing w:line="240" w:lineRule="auto"/>
            </w:pPr>
            <w:r>
              <w:rPr>
                <w:sz w:val="19"/>
              </w:rPr>
              <w:t>secure_access</w:t>
            </w:r>
          </w:p>
        </w:tc>
      </w:tr>
      <w:tr w14:paraId="1AFE4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F2B23F8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75C2F943">
            <w:pPr>
              <w:spacing w:line="240" w:lineRule="auto"/>
            </w:pPr>
            <w:r>
              <w:rPr>
                <w:sz w:val="19"/>
              </w:rPr>
              <w:t>R2 Core 7·27001 §A.7.2</w:t>
            </w:r>
          </w:p>
        </w:tc>
      </w:tr>
      <w:tr w14:paraId="01560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23C0641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063C15F3">
            <w:pPr>
              <w:spacing w:line="240" w:lineRule="auto"/>
            </w:pPr>
            <w:r>
              <w:rPr>
                <w:sz w:val="19"/>
              </w:rPr>
              <w:t>E · DATA SECURITY</w:t>
            </w:r>
          </w:p>
        </w:tc>
      </w:tr>
    </w:tbl>
    <w:p w14:paraId="6968F281"/>
    <w:p w14:paraId="123EAE30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3AD1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0D8FF5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4591478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5571451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59AC9F1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5C72A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6500A31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61DB8380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18DA718F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0DA3983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70B3B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796F910">
            <w:pPr>
              <w:spacing w:line="240" w:lineRule="auto"/>
            </w:pPr>
            <w:r>
              <w:rPr>
                <w:sz w:val="17"/>
              </w:rPr>
              <w:t>Entry kind</w:t>
            </w:r>
          </w:p>
        </w:tc>
        <w:tc>
          <w:tcPr>
            <w:tcW w:w="1872" w:type="dxa"/>
          </w:tcPr>
          <w:p w14:paraId="547EC32F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89211FB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4A309723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authorized staff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escorted visitor / contractor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security inspection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camera / lock check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key / badge audit</w:t>
            </w:r>
          </w:p>
        </w:tc>
      </w:tr>
      <w:tr w14:paraId="3D60D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FC0C032">
            <w:pPr>
              <w:spacing w:line="240" w:lineRule="auto"/>
            </w:pPr>
            <w:r>
              <w:rPr>
                <w:sz w:val="17"/>
              </w:rPr>
              <w:t>Person</w:t>
            </w:r>
          </w:p>
        </w:tc>
        <w:tc>
          <w:tcPr>
            <w:tcW w:w="1872" w:type="dxa"/>
          </w:tcPr>
          <w:p w14:paraId="0250734F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65CF353">
            <w:pPr>
              <w:spacing w:line="240" w:lineRule="auto"/>
            </w:pPr>
          </w:p>
        </w:tc>
        <w:tc>
          <w:tcPr>
            <w:tcW w:w="4608" w:type="dxa"/>
          </w:tcPr>
          <w:p w14:paraId="05389516">
            <w:pPr>
              <w:spacing w:line="240" w:lineRule="auto"/>
            </w:pPr>
          </w:p>
        </w:tc>
      </w:tr>
      <w:tr w14:paraId="766BD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50D396E">
            <w:pPr>
              <w:spacing w:line="240" w:lineRule="auto"/>
            </w:pPr>
            <w:r>
              <w:rPr>
                <w:sz w:val="17"/>
              </w:rPr>
              <w:t>Escort (visitors)</w:t>
            </w:r>
          </w:p>
        </w:tc>
        <w:tc>
          <w:tcPr>
            <w:tcW w:w="1872" w:type="dxa"/>
          </w:tcPr>
          <w:p w14:paraId="4B176E48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14CBE05">
            <w:pPr>
              <w:spacing w:line="240" w:lineRule="auto"/>
            </w:pPr>
          </w:p>
        </w:tc>
        <w:tc>
          <w:tcPr>
            <w:tcW w:w="4608" w:type="dxa"/>
          </w:tcPr>
          <w:p w14:paraId="286267D0">
            <w:pPr>
              <w:spacing w:line="240" w:lineRule="auto"/>
            </w:pPr>
          </w:p>
        </w:tc>
      </w:tr>
      <w:tr w14:paraId="3FF42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52FBF7C">
            <w:pPr>
              <w:spacing w:line="240" w:lineRule="auto"/>
            </w:pPr>
            <w:r>
              <w:rPr>
                <w:sz w:val="17"/>
              </w:rPr>
              <w:t>Purpose</w:t>
            </w:r>
          </w:p>
        </w:tc>
        <w:tc>
          <w:tcPr>
            <w:tcW w:w="1872" w:type="dxa"/>
          </w:tcPr>
          <w:p w14:paraId="7BA6C2A3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6C77326">
            <w:pPr>
              <w:spacing w:line="240" w:lineRule="auto"/>
            </w:pPr>
          </w:p>
        </w:tc>
        <w:tc>
          <w:tcPr>
            <w:tcW w:w="4608" w:type="dxa"/>
          </w:tcPr>
          <w:p w14:paraId="1FE1A279">
            <w:pPr>
              <w:spacing w:line="240" w:lineRule="auto"/>
            </w:pPr>
          </w:p>
        </w:tc>
      </w:tr>
      <w:tr w14:paraId="667CD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8A09A89">
            <w:pPr>
              <w:spacing w:line="240" w:lineRule="auto"/>
            </w:pPr>
            <w:r>
              <w:rPr>
                <w:sz w:val="17"/>
              </w:rPr>
              <w:t>Time in</w:t>
            </w:r>
          </w:p>
        </w:tc>
        <w:tc>
          <w:tcPr>
            <w:tcW w:w="1872" w:type="dxa"/>
          </w:tcPr>
          <w:p w14:paraId="748A8247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211F313">
            <w:pPr>
              <w:spacing w:line="240" w:lineRule="auto"/>
            </w:pPr>
          </w:p>
        </w:tc>
        <w:tc>
          <w:tcPr>
            <w:tcW w:w="4608" w:type="dxa"/>
          </w:tcPr>
          <w:p w14:paraId="5DE3F5F4">
            <w:pPr>
              <w:spacing w:line="240" w:lineRule="auto"/>
            </w:pPr>
          </w:p>
        </w:tc>
      </w:tr>
      <w:tr w14:paraId="3663A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19A59C8">
            <w:pPr>
              <w:spacing w:line="240" w:lineRule="auto"/>
            </w:pPr>
            <w:r>
              <w:rPr>
                <w:sz w:val="17"/>
              </w:rPr>
              <w:t>Time out</w:t>
            </w:r>
          </w:p>
        </w:tc>
        <w:tc>
          <w:tcPr>
            <w:tcW w:w="1872" w:type="dxa"/>
          </w:tcPr>
          <w:p w14:paraId="3ECA5010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9361F1F">
            <w:pPr>
              <w:spacing w:line="240" w:lineRule="auto"/>
            </w:pPr>
          </w:p>
        </w:tc>
        <w:tc>
          <w:tcPr>
            <w:tcW w:w="4608" w:type="dxa"/>
          </w:tcPr>
          <w:p w14:paraId="285D7DC5">
            <w:pPr>
              <w:spacing w:line="240" w:lineRule="auto"/>
            </w:pPr>
          </w:p>
        </w:tc>
      </w:tr>
      <w:tr w14:paraId="3D84B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4B951F4">
            <w:pPr>
              <w:spacing w:line="240" w:lineRule="auto"/>
            </w:pPr>
            <w:r>
              <w:rPr>
                <w:sz w:val="17"/>
              </w:rPr>
              <w:t>Locks / cage / cameras functional</w:t>
            </w:r>
          </w:p>
        </w:tc>
        <w:tc>
          <w:tcPr>
            <w:tcW w:w="1872" w:type="dxa"/>
          </w:tcPr>
          <w:p w14:paraId="292DD750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2213262">
            <w:pPr>
              <w:spacing w:line="240" w:lineRule="auto"/>
            </w:pPr>
          </w:p>
        </w:tc>
        <w:tc>
          <w:tcPr>
            <w:tcW w:w="4608" w:type="dxa"/>
          </w:tcPr>
          <w:p w14:paraId="521B855A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incident raised (FRM-HDD-SEC-004)</w:t>
            </w:r>
          </w:p>
        </w:tc>
      </w:tr>
      <w:tr w14:paraId="0B19E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A09F96F">
            <w:pPr>
              <w:spacing w:line="240" w:lineRule="auto"/>
            </w:pPr>
            <w:r>
              <w:rPr>
                <w:sz w:val="17"/>
              </w:rPr>
              <w:t>Spot inventory reconciles (FRM-HDD-SEC-001)</w:t>
            </w:r>
          </w:p>
        </w:tc>
        <w:tc>
          <w:tcPr>
            <w:tcW w:w="1872" w:type="dxa"/>
          </w:tcPr>
          <w:p w14:paraId="1DE860C9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BA6635E">
            <w:pPr>
              <w:spacing w:line="240" w:lineRule="auto"/>
            </w:pPr>
          </w:p>
        </w:tc>
        <w:tc>
          <w:tcPr>
            <w:tcW w:w="4608" w:type="dxa"/>
          </w:tcPr>
          <w:p w14:paraId="6238B162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discrepancy — investigation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</w:p>
        </w:tc>
      </w:tr>
      <w:tr w14:paraId="4B934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BE0ED65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61D8A7DE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1030BE7">
            <w:pPr>
              <w:spacing w:line="240" w:lineRule="auto"/>
            </w:pPr>
          </w:p>
        </w:tc>
        <w:tc>
          <w:tcPr>
            <w:tcW w:w="4608" w:type="dxa"/>
          </w:tcPr>
          <w:p w14:paraId="0D8FF32C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logged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exception — investigating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25D748D1"/>
    <w:p w14:paraId="1F72B7FB">
      <w:pPr>
        <w:pStyle w:val="4"/>
      </w:pPr>
      <w:r>
        <w:t>Status lifecycle</w:t>
      </w:r>
    </w:p>
    <w:p w14:paraId="1B243196">
      <w:pPr>
        <w:pStyle w:val="23"/>
      </w:pPr>
      <w:r>
        <w:t>logged</w:t>
      </w:r>
    </w:p>
    <w:p w14:paraId="45DCC6F5">
      <w:pPr>
        <w:pStyle w:val="23"/>
      </w:pPr>
      <w:r>
        <w:t>exception — investigating</w:t>
      </w:r>
    </w:p>
    <w:p w14:paraId="2D412D96">
      <w:pPr>
        <w:pStyle w:val="23"/>
      </w:pPr>
      <w:r>
        <w:t>closed</w:t>
      </w:r>
    </w:p>
    <w:p w14:paraId="785A79A6"/>
    <w:p w14:paraId="3E41D60B">
      <w:pPr>
        <w:pStyle w:val="2"/>
      </w:pPr>
      <w:r>
        <w:t>13. F · DATA SANITIZATION</w:t>
      </w:r>
    </w:p>
    <w:p w14:paraId="19C15919">
      <w:pPr>
        <w:pStyle w:val="3"/>
      </w:pPr>
      <w:r>
        <w:t>🧹 Outsourced Data Sanitization (FRM-DATA-WIPE-001)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380B5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4889EE6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00679534">
            <w:pPr>
              <w:spacing w:line="240" w:lineRule="auto"/>
            </w:pPr>
            <w:r>
              <w:rPr>
                <w:sz w:val="19"/>
              </w:rPr>
              <w:t>data_sanitize</w:t>
            </w:r>
          </w:p>
        </w:tc>
      </w:tr>
      <w:tr w14:paraId="59CF8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8B080E0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236497D8">
            <w:pPr>
              <w:spacing w:line="240" w:lineRule="auto"/>
            </w:pPr>
            <w:r>
              <w:rPr>
                <w:sz w:val="19"/>
              </w:rPr>
              <w:t>R2 App. B·NIST 800-88</w:t>
            </w:r>
          </w:p>
        </w:tc>
      </w:tr>
      <w:tr w14:paraId="29877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3800A27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116C4259">
            <w:pPr>
              <w:spacing w:line="240" w:lineRule="auto"/>
            </w:pPr>
            <w:r>
              <w:rPr>
                <w:sz w:val="19"/>
              </w:rPr>
              <w:t>F · DATA SANITIZATION</w:t>
            </w:r>
          </w:p>
        </w:tc>
      </w:tr>
    </w:tbl>
    <w:p w14:paraId="62791AF1"/>
    <w:p w14:paraId="02F7A70F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DFFF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8A8D35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3296384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57533C2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75FE45B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663EC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5B122C7">
            <w:pPr>
              <w:spacing w:line="240" w:lineRule="auto"/>
            </w:pPr>
            <w:r>
              <w:rPr>
                <w:sz w:val="17"/>
              </w:rPr>
              <w:t>Lot No.</w:t>
            </w:r>
          </w:p>
        </w:tc>
        <w:tc>
          <w:tcPr>
            <w:tcW w:w="1872" w:type="dxa"/>
          </w:tcPr>
          <w:p w14:paraId="46C71FDC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355E899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5F037AB">
            <w:pPr>
              <w:spacing w:line="240" w:lineRule="auto"/>
            </w:pPr>
            <w:r>
              <w:rPr>
                <w:sz w:val="17"/>
              </w:rPr>
              <w:t>Use the controlled Lot No. issued at Receiving (FRM-REC-001). Never invent lot numbers.</w:t>
            </w:r>
          </w:p>
        </w:tc>
      </w:tr>
      <w:tr w14:paraId="50A4B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2FEC1C6">
            <w:pPr>
              <w:spacing w:line="240" w:lineRule="auto"/>
            </w:pPr>
            <w:r>
              <w:rPr>
                <w:sz w:val="17"/>
              </w:rPr>
              <w:t>Transfer date</w:t>
            </w:r>
          </w:p>
        </w:tc>
        <w:tc>
          <w:tcPr>
            <w:tcW w:w="1872" w:type="dxa"/>
          </w:tcPr>
          <w:p w14:paraId="4A295F6D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724A085F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33D7CDA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51304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533AA48">
            <w:pPr>
              <w:spacing w:line="240" w:lineRule="auto"/>
            </w:pPr>
            <w:r>
              <w:rPr>
                <w:sz w:val="17"/>
              </w:rPr>
              <w:t>Internal coordinator</w:t>
            </w:r>
          </w:p>
        </w:tc>
        <w:tc>
          <w:tcPr>
            <w:tcW w:w="1872" w:type="dxa"/>
          </w:tcPr>
          <w:p w14:paraId="21038A33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5FFB405">
            <w:pPr>
              <w:spacing w:line="240" w:lineRule="auto"/>
            </w:pPr>
          </w:p>
        </w:tc>
        <w:tc>
          <w:tcPr>
            <w:tcW w:w="4608" w:type="dxa"/>
          </w:tcPr>
          <w:p w14:paraId="184E98C1">
            <w:pPr>
              <w:spacing w:line="240" w:lineRule="auto"/>
            </w:pPr>
          </w:p>
        </w:tc>
      </w:tr>
      <w:tr w14:paraId="5A341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B870347">
            <w:pPr>
              <w:spacing w:line="240" w:lineRule="auto"/>
            </w:pPr>
            <w:r>
              <w:rPr>
                <w:sz w:val="17"/>
              </w:rPr>
              <w:t>Vendor (approved)</w:t>
            </w:r>
          </w:p>
        </w:tc>
        <w:tc>
          <w:tcPr>
            <w:tcW w:w="1872" w:type="dxa"/>
          </w:tcPr>
          <w:p w14:paraId="2EA9B91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4D0E3D1">
            <w:pPr>
              <w:spacing w:line="240" w:lineRule="auto"/>
            </w:pPr>
          </w:p>
        </w:tc>
        <w:tc>
          <w:tcPr>
            <w:tcW w:w="4608" w:type="dxa"/>
          </w:tcPr>
          <w:p w14:paraId="1D298947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E-Waste Security — Fountain Valley CA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 approved vendor</w:t>
            </w:r>
          </w:p>
        </w:tc>
      </w:tr>
      <w:tr w14:paraId="3100C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5B3758B">
            <w:pPr>
              <w:spacing w:line="240" w:lineRule="auto"/>
            </w:pPr>
            <w:r>
              <w:rPr>
                <w:sz w:val="17"/>
              </w:rPr>
              <w:t>Total media qty (HDD / SSD / other)</w:t>
            </w:r>
          </w:p>
        </w:tc>
        <w:tc>
          <w:tcPr>
            <w:tcW w:w="1872" w:type="dxa"/>
          </w:tcPr>
          <w:p w14:paraId="367289EC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2104EA77">
            <w:pPr>
              <w:spacing w:line="240" w:lineRule="auto"/>
            </w:pPr>
          </w:p>
        </w:tc>
        <w:tc>
          <w:tcPr>
            <w:tcW w:w="4608" w:type="dxa"/>
          </w:tcPr>
          <w:p w14:paraId="1DAFB1C4">
            <w:pPr>
              <w:spacing w:line="240" w:lineRule="auto"/>
            </w:pPr>
          </w:p>
        </w:tc>
      </w:tr>
      <w:tr w14:paraId="345FD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75DA3180">
            <w:pPr>
              <w:spacing w:line="240" w:lineRule="auto"/>
            </w:pPr>
            <w:r>
              <w:rPr>
                <w:sz w:val="17"/>
              </w:rPr>
              <w:t>Manifest ref (FRM-DATA-WIPE-003)</w:t>
            </w:r>
          </w:p>
        </w:tc>
        <w:tc>
          <w:tcPr>
            <w:tcW w:w="1872" w:type="dxa"/>
          </w:tcPr>
          <w:p w14:paraId="6AD17D97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F450A9C">
            <w:pPr>
              <w:spacing w:line="240" w:lineRule="auto"/>
            </w:pPr>
          </w:p>
        </w:tc>
        <w:tc>
          <w:tcPr>
            <w:tcW w:w="4608" w:type="dxa"/>
          </w:tcPr>
          <w:p w14:paraId="19DFE798">
            <w:pPr>
              <w:spacing w:line="240" w:lineRule="auto"/>
            </w:pPr>
          </w:p>
        </w:tc>
      </w:tr>
      <w:tr w14:paraId="330E6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73FBEC1">
            <w:pPr>
              <w:spacing w:line="240" w:lineRule="auto"/>
            </w:pPr>
            <w:r>
              <w:rPr>
                <w:sz w:val="17"/>
              </w:rPr>
              <w:t>Tamper-evident seal No(s).</w:t>
            </w:r>
          </w:p>
        </w:tc>
        <w:tc>
          <w:tcPr>
            <w:tcW w:w="1872" w:type="dxa"/>
          </w:tcPr>
          <w:p w14:paraId="3D4E5754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666C894">
            <w:pPr>
              <w:spacing w:line="240" w:lineRule="auto"/>
            </w:pPr>
          </w:p>
        </w:tc>
        <w:tc>
          <w:tcPr>
            <w:tcW w:w="4608" w:type="dxa"/>
          </w:tcPr>
          <w:p w14:paraId="6016911B">
            <w:pPr>
              <w:spacing w:line="240" w:lineRule="auto"/>
            </w:pPr>
          </w:p>
        </w:tc>
      </w:tr>
      <w:tr w14:paraId="59D81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7B0C8E4D">
            <w:pPr>
              <w:spacing w:line="240" w:lineRule="auto"/>
            </w:pPr>
            <w:r>
              <w:rPr>
                <w:sz w:val="17"/>
              </w:rPr>
              <w:t>Chain of custody opened (FRM-DATA-WIPE-002)</w:t>
            </w:r>
          </w:p>
        </w:tc>
        <w:tc>
          <w:tcPr>
            <w:tcW w:w="1872" w:type="dxa"/>
          </w:tcPr>
          <w:p w14:paraId="566DF01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836BCCB">
            <w:pPr>
              <w:spacing w:line="240" w:lineRule="auto"/>
            </w:pPr>
          </w:p>
        </w:tc>
        <w:tc>
          <w:tcPr>
            <w:tcW w:w="4608" w:type="dxa"/>
          </w:tcPr>
          <w:p w14:paraId="52333084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hold</w:t>
            </w:r>
          </w:p>
        </w:tc>
      </w:tr>
      <w:tr w14:paraId="2C01B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D7BDD1A">
            <w:pPr>
              <w:spacing w:line="240" w:lineRule="auto"/>
            </w:pPr>
            <w:r>
              <w:rPr>
                <w:sz w:val="17"/>
              </w:rPr>
              <w:t>Vendor certificate No. (FRM-DATA-WIPE-004)</w:t>
            </w:r>
          </w:p>
        </w:tc>
        <w:tc>
          <w:tcPr>
            <w:tcW w:w="1872" w:type="dxa"/>
          </w:tcPr>
          <w:p w14:paraId="51EDF55C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8E1EFB4">
            <w:pPr>
              <w:spacing w:line="240" w:lineRule="auto"/>
            </w:pPr>
          </w:p>
        </w:tc>
        <w:tc>
          <w:tcPr>
            <w:tcW w:w="4608" w:type="dxa"/>
          </w:tcPr>
          <w:p w14:paraId="71A02156">
            <w:pPr>
              <w:spacing w:line="240" w:lineRule="auto"/>
            </w:pPr>
          </w:p>
        </w:tc>
      </w:tr>
      <w:tr w14:paraId="36E95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7010D26">
            <w:pPr>
              <w:spacing w:line="240" w:lineRule="auto"/>
            </w:pPr>
            <w:r>
              <w:rPr>
                <w:sz w:val="17"/>
              </w:rPr>
              <w:t>Certificate verified by</w:t>
            </w:r>
          </w:p>
        </w:tc>
        <w:tc>
          <w:tcPr>
            <w:tcW w:w="1872" w:type="dxa"/>
          </w:tcPr>
          <w:p w14:paraId="687FC8EA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D8E69CB">
            <w:pPr>
              <w:spacing w:line="240" w:lineRule="auto"/>
            </w:pPr>
          </w:p>
        </w:tc>
        <w:tc>
          <w:tcPr>
            <w:tcW w:w="4608" w:type="dxa"/>
          </w:tcPr>
          <w:p w14:paraId="1AECF654">
            <w:pPr>
              <w:spacing w:line="240" w:lineRule="auto"/>
            </w:pPr>
          </w:p>
        </w:tc>
      </w:tr>
      <w:tr w14:paraId="029B1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D9E3155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70C2085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547FD16">
            <w:pPr>
              <w:spacing w:line="240" w:lineRule="auto"/>
            </w:pPr>
          </w:p>
        </w:tc>
        <w:tc>
          <w:tcPr>
            <w:tcW w:w="4608" w:type="dxa"/>
          </w:tcPr>
          <w:p w14:paraId="5A064FA5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preparing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released to vendor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at vendor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certificate received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 &amp; reconciled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exception (FRM-DATA-WIPE-005)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3682D753"/>
    <w:p w14:paraId="11E80814">
      <w:r>
        <w:br w:type="page"/>
      </w:r>
    </w:p>
    <w:p w14:paraId="0A4D5969">
      <w:pPr>
        <w:pStyle w:val="4"/>
      </w:pPr>
      <w:r>
        <w:t>Status lifecycle</w:t>
      </w:r>
    </w:p>
    <w:p w14:paraId="3E16892E">
      <w:pPr>
        <w:pStyle w:val="23"/>
      </w:pPr>
      <w:r>
        <w:t>preparing</w:t>
      </w:r>
    </w:p>
    <w:p w14:paraId="0B2BB285">
      <w:pPr>
        <w:pStyle w:val="23"/>
      </w:pPr>
      <w:r>
        <w:t>released to vendor</w:t>
      </w:r>
    </w:p>
    <w:p w14:paraId="2CF97D8B">
      <w:pPr>
        <w:pStyle w:val="23"/>
      </w:pPr>
      <w:r>
        <w:t>at vendor</w:t>
      </w:r>
    </w:p>
    <w:p w14:paraId="478F31A8">
      <w:pPr>
        <w:pStyle w:val="23"/>
      </w:pPr>
      <w:r>
        <w:t>certificate received</w:t>
      </w:r>
    </w:p>
    <w:p w14:paraId="4081ADC2">
      <w:pPr>
        <w:pStyle w:val="23"/>
      </w:pPr>
      <w:r>
        <w:t>verified &amp; reconciled</w:t>
      </w:r>
    </w:p>
    <w:p w14:paraId="77D0E56F">
      <w:pPr>
        <w:pStyle w:val="23"/>
      </w:pPr>
      <w:r>
        <w:t>exception (FRM-DATA-WIPE-005)</w:t>
      </w:r>
    </w:p>
    <w:p w14:paraId="351BF8CF"/>
    <w:p w14:paraId="07AC20BD">
      <w:r>
        <w:br w:type="page"/>
      </w:r>
    </w:p>
    <w:p w14:paraId="749B5677">
      <w:pPr>
        <w:pStyle w:val="3"/>
      </w:pPr>
      <w:r>
        <w:t>🧪 Sanitization Verification Sampling (FRM-DATA-WIPE-006)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45426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407BC66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331EB888">
            <w:pPr>
              <w:spacing w:line="240" w:lineRule="auto"/>
            </w:pPr>
            <w:r>
              <w:rPr>
                <w:sz w:val="19"/>
              </w:rPr>
              <w:t>sanitize_verify</w:t>
            </w:r>
          </w:p>
        </w:tc>
      </w:tr>
      <w:tr w14:paraId="0BD04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05D2126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4A29C2ED">
            <w:pPr>
              <w:spacing w:line="240" w:lineRule="auto"/>
            </w:pPr>
            <w:r>
              <w:rPr>
                <w:sz w:val="19"/>
              </w:rPr>
              <w:t>R2 App. B(5)·NIST 800-88</w:t>
            </w:r>
          </w:p>
        </w:tc>
      </w:tr>
      <w:tr w14:paraId="43C06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74F3AE8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6B7F225A">
            <w:pPr>
              <w:spacing w:line="240" w:lineRule="auto"/>
            </w:pPr>
            <w:r>
              <w:rPr>
                <w:sz w:val="19"/>
              </w:rPr>
              <w:t>F · DATA SANITIZATION</w:t>
            </w:r>
          </w:p>
        </w:tc>
      </w:tr>
    </w:tbl>
    <w:p w14:paraId="22A47411"/>
    <w:p w14:paraId="73E8F259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3AC5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BA1CDA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70C144E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584DA50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7BE67ED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366FB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8981701">
            <w:pPr>
              <w:spacing w:line="240" w:lineRule="auto"/>
            </w:pPr>
            <w:r>
              <w:rPr>
                <w:sz w:val="17"/>
              </w:rPr>
              <w:t>Sanitization batch / cert ref</w:t>
            </w:r>
          </w:p>
        </w:tc>
        <w:tc>
          <w:tcPr>
            <w:tcW w:w="1872" w:type="dxa"/>
          </w:tcPr>
          <w:p w14:paraId="440AC268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5CBF32F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E38DFE8">
            <w:pPr>
              <w:spacing w:line="240" w:lineRule="auto"/>
            </w:pPr>
          </w:p>
        </w:tc>
      </w:tr>
      <w:tr w14:paraId="532FA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DD5E37F">
            <w:pPr>
              <w:spacing w:line="240" w:lineRule="auto"/>
            </w:pPr>
            <w:r>
              <w:rPr>
                <w:sz w:val="17"/>
              </w:rPr>
              <w:t>Verified</w:t>
            </w:r>
          </w:p>
        </w:tc>
        <w:tc>
          <w:tcPr>
            <w:tcW w:w="1872" w:type="dxa"/>
          </w:tcPr>
          <w:p w14:paraId="0CB714FA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53C9B32E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4D5319C4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77E62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20F320F">
            <w:pPr>
              <w:spacing w:line="240" w:lineRule="auto"/>
            </w:pPr>
            <w:r>
              <w:rPr>
                <w:sz w:val="17"/>
              </w:rPr>
              <w:t>Sample size (units)</w:t>
            </w:r>
          </w:p>
        </w:tc>
        <w:tc>
          <w:tcPr>
            <w:tcW w:w="1872" w:type="dxa"/>
          </w:tcPr>
          <w:p w14:paraId="08314F44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50A22FBD">
            <w:pPr>
              <w:spacing w:line="240" w:lineRule="auto"/>
            </w:pPr>
          </w:p>
        </w:tc>
        <w:tc>
          <w:tcPr>
            <w:tcW w:w="4608" w:type="dxa"/>
          </w:tcPr>
          <w:p w14:paraId="3D2B8A05">
            <w:pPr>
              <w:spacing w:line="240" w:lineRule="auto"/>
            </w:pPr>
          </w:p>
        </w:tc>
      </w:tr>
      <w:tr w14:paraId="5C476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4C6FCD4">
            <w:pPr>
              <w:spacing w:line="240" w:lineRule="auto"/>
            </w:pPr>
            <w:r>
              <w:rPr>
                <w:sz w:val="17"/>
              </w:rPr>
              <w:t>Batch size (units)</w:t>
            </w:r>
          </w:p>
        </w:tc>
        <w:tc>
          <w:tcPr>
            <w:tcW w:w="1872" w:type="dxa"/>
          </w:tcPr>
          <w:p w14:paraId="3F6C3D6B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5E16344C">
            <w:pPr>
              <w:spacing w:line="240" w:lineRule="auto"/>
            </w:pPr>
          </w:p>
        </w:tc>
        <w:tc>
          <w:tcPr>
            <w:tcW w:w="4608" w:type="dxa"/>
          </w:tcPr>
          <w:p w14:paraId="413F79E9">
            <w:pPr>
              <w:spacing w:line="240" w:lineRule="auto"/>
            </w:pPr>
          </w:p>
        </w:tc>
      </w:tr>
      <w:tr w14:paraId="71CF0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D0AF0D3">
            <w:pPr>
              <w:spacing w:line="240" w:lineRule="auto"/>
            </w:pPr>
            <w:r>
              <w:rPr>
                <w:sz w:val="17"/>
              </w:rPr>
              <w:t>Verify method</w:t>
            </w:r>
          </w:p>
        </w:tc>
        <w:tc>
          <w:tcPr>
            <w:tcW w:w="1872" w:type="dxa"/>
          </w:tcPr>
          <w:p w14:paraId="5D885567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C8B3F2F">
            <w:pPr>
              <w:spacing w:line="240" w:lineRule="auto"/>
            </w:pPr>
          </w:p>
        </w:tc>
        <w:tc>
          <w:tcPr>
            <w:tcW w:w="4608" w:type="dxa"/>
          </w:tcPr>
          <w:p w14:paraId="0FACAD7D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full read-back verify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forensic spot-check (hex sectors)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vendor tool verify log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hidden-area check (HPA/DCO)</w:t>
            </w:r>
          </w:p>
        </w:tc>
      </w:tr>
      <w:tr w14:paraId="7D248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3BE934B">
            <w:pPr>
              <w:spacing w:line="240" w:lineRule="auto"/>
            </w:pPr>
            <w:r>
              <w:rPr>
                <w:sz w:val="17"/>
              </w:rPr>
              <w:t>Verified by (must differ from sanitizer)</w:t>
            </w:r>
          </w:p>
        </w:tc>
        <w:tc>
          <w:tcPr>
            <w:tcW w:w="1872" w:type="dxa"/>
          </w:tcPr>
          <w:p w14:paraId="6C1F5A59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22C4EF1">
            <w:pPr>
              <w:spacing w:line="240" w:lineRule="auto"/>
            </w:pPr>
          </w:p>
        </w:tc>
        <w:tc>
          <w:tcPr>
            <w:tcW w:w="4608" w:type="dxa"/>
          </w:tcPr>
          <w:p w14:paraId="553DB233">
            <w:pPr>
              <w:spacing w:line="240" w:lineRule="auto"/>
            </w:pPr>
          </w:p>
        </w:tc>
      </w:tr>
      <w:tr w14:paraId="4C970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04B28AE">
            <w:pPr>
              <w:spacing w:line="240" w:lineRule="auto"/>
            </w:pPr>
            <w:r>
              <w:rPr>
                <w:sz w:val="17"/>
              </w:rPr>
              <w:t>Independent of sanitization operator</w:t>
            </w:r>
          </w:p>
        </w:tc>
        <w:tc>
          <w:tcPr>
            <w:tcW w:w="1872" w:type="dxa"/>
          </w:tcPr>
          <w:p w14:paraId="1FFD1D8F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8D4B83B">
            <w:pPr>
              <w:spacing w:line="240" w:lineRule="auto"/>
            </w:pPr>
          </w:p>
        </w:tc>
        <w:tc>
          <w:tcPr>
            <w:tcW w:w="4608" w:type="dxa"/>
          </w:tcPr>
          <w:p w14:paraId="2D335438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invalid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reassign</w:t>
            </w:r>
          </w:p>
        </w:tc>
      </w:tr>
      <w:tr w14:paraId="7BC24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2265D5E">
            <w:pPr>
              <w:spacing w:line="240" w:lineRule="auto"/>
            </w:pPr>
            <w:r>
              <w:rPr>
                <w:sz w:val="17"/>
              </w:rPr>
              <w:t>Failures found (qty)</w:t>
            </w:r>
          </w:p>
        </w:tc>
        <w:tc>
          <w:tcPr>
            <w:tcW w:w="1872" w:type="dxa"/>
          </w:tcPr>
          <w:p w14:paraId="7AE73707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4D03AD7D">
            <w:pPr>
              <w:spacing w:line="240" w:lineRule="auto"/>
            </w:pPr>
          </w:p>
        </w:tc>
        <w:tc>
          <w:tcPr>
            <w:tcW w:w="4608" w:type="dxa"/>
          </w:tcPr>
          <w:p w14:paraId="4B54F7D6">
            <w:pPr>
              <w:spacing w:line="240" w:lineRule="auto"/>
            </w:pPr>
          </w:p>
        </w:tc>
      </w:tr>
      <w:tr w14:paraId="57A75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AD106B8">
            <w:pPr>
              <w:spacing w:line="240" w:lineRule="auto"/>
            </w:pPr>
            <w:r>
              <w:rPr>
                <w:sz w:val="17"/>
              </w:rPr>
              <w:t>On failure</w:t>
            </w:r>
          </w:p>
        </w:tc>
        <w:tc>
          <w:tcPr>
            <w:tcW w:w="1872" w:type="dxa"/>
          </w:tcPr>
          <w:p w14:paraId="6673E5B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D1131D2">
            <w:pPr>
              <w:spacing w:line="240" w:lineRule="auto"/>
            </w:pPr>
          </w:p>
        </w:tc>
        <w:tc>
          <w:tcPr>
            <w:tcW w:w="4608" w:type="dxa"/>
          </w:tcPr>
          <w:p w14:paraId="535F281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 — all passed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100% re-verify batch + re-sanitize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quarantine batch — NC (FRM-QC-002)</w:t>
            </w:r>
          </w:p>
        </w:tc>
      </w:tr>
      <w:tr w14:paraId="50B00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232339B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6FA003B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2197187">
            <w:pPr>
              <w:spacing w:line="240" w:lineRule="auto"/>
            </w:pPr>
          </w:p>
        </w:tc>
        <w:tc>
          <w:tcPr>
            <w:tcW w:w="4608" w:type="dxa"/>
          </w:tcPr>
          <w:p w14:paraId="2E7F199C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failed — re-processing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38CFB18C"/>
    <w:p w14:paraId="5205D187">
      <w:pPr>
        <w:pStyle w:val="4"/>
      </w:pPr>
      <w:r>
        <w:t>Status lifecycle</w:t>
      </w:r>
    </w:p>
    <w:p w14:paraId="01D6A8AC">
      <w:pPr>
        <w:pStyle w:val="23"/>
      </w:pPr>
      <w:r>
        <w:t>pending</w:t>
      </w:r>
    </w:p>
    <w:p w14:paraId="3A3904AC">
      <w:pPr>
        <w:pStyle w:val="23"/>
      </w:pPr>
      <w:r>
        <w:t>passed</w:t>
      </w:r>
    </w:p>
    <w:p w14:paraId="6CB21592">
      <w:pPr>
        <w:pStyle w:val="23"/>
      </w:pPr>
      <w:r>
        <w:t>failed — re-processing</w:t>
      </w:r>
    </w:p>
    <w:p w14:paraId="798333C3">
      <w:pPr>
        <w:pStyle w:val="23"/>
      </w:pPr>
      <w:r>
        <w:t>closed</w:t>
      </w:r>
    </w:p>
    <w:p w14:paraId="35106C3C"/>
    <w:p w14:paraId="36592313">
      <w:pPr>
        <w:pStyle w:val="2"/>
      </w:pPr>
      <w:r>
        <w:t>14. G · FOCUS MATERIALS (R2)</w:t>
      </w:r>
    </w:p>
    <w:p w14:paraId="3E5C668A">
      <w:pPr>
        <w:pStyle w:val="3"/>
      </w:pPr>
      <w:r>
        <w:t>🔋 Focus Material Inventory (FRM-R2-FM-001)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4A1FB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3C2964E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7B003F5C">
            <w:pPr>
              <w:spacing w:line="240" w:lineRule="auto"/>
            </w:pPr>
            <w:r>
              <w:rPr>
                <w:sz w:val="19"/>
              </w:rPr>
              <w:t>focus_materials</w:t>
            </w:r>
          </w:p>
        </w:tc>
      </w:tr>
      <w:tr w14:paraId="64D7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AD34A87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5B0F1645">
            <w:pPr>
              <w:spacing w:line="240" w:lineRule="auto"/>
            </w:pPr>
            <w:r>
              <w:rPr>
                <w:sz w:val="19"/>
              </w:rPr>
              <w:t>14001 §8.1·R2 Core 8</w:t>
            </w:r>
          </w:p>
        </w:tc>
      </w:tr>
      <w:tr w14:paraId="5CA63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C28B226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0D402A49">
            <w:pPr>
              <w:spacing w:line="240" w:lineRule="auto"/>
            </w:pPr>
            <w:r>
              <w:rPr>
                <w:sz w:val="19"/>
              </w:rPr>
              <w:t>G · FOCUS MATERIALS (R2)</w:t>
            </w:r>
          </w:p>
        </w:tc>
      </w:tr>
    </w:tbl>
    <w:p w14:paraId="3E537FC0"/>
    <w:p w14:paraId="09C33B16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2D7F3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4EC205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37EE8E3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0F6FB24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3DBBFD1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6E20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F568E57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7237D8E2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6D8E07CF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235DCE1A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1FEDA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A238071">
            <w:pPr>
              <w:spacing w:line="240" w:lineRule="auto"/>
            </w:pPr>
            <w:r>
              <w:rPr>
                <w:sz w:val="17"/>
              </w:rPr>
              <w:t>FM type</w:t>
            </w:r>
          </w:p>
        </w:tc>
        <w:tc>
          <w:tcPr>
            <w:tcW w:w="1872" w:type="dxa"/>
          </w:tcPr>
          <w:p w14:paraId="3C1B2660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F422CAC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254DB5F8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batteries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CRT glass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mercury / LCD-Hg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PCB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solar panels / PV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2EC03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E0976DF">
            <w:pPr>
              <w:spacing w:line="240" w:lineRule="auto"/>
            </w:pPr>
            <w:r>
              <w:rPr>
                <w:sz w:val="17"/>
              </w:rPr>
              <w:t>In (kg / qty)</w:t>
            </w:r>
          </w:p>
        </w:tc>
        <w:tc>
          <w:tcPr>
            <w:tcW w:w="1872" w:type="dxa"/>
          </w:tcPr>
          <w:p w14:paraId="291BBEA2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7F0E121F">
            <w:pPr>
              <w:spacing w:line="240" w:lineRule="auto"/>
            </w:pPr>
          </w:p>
        </w:tc>
        <w:tc>
          <w:tcPr>
            <w:tcW w:w="4608" w:type="dxa"/>
          </w:tcPr>
          <w:p w14:paraId="1592CA72">
            <w:pPr>
              <w:spacing w:line="240" w:lineRule="auto"/>
            </w:pPr>
          </w:p>
        </w:tc>
      </w:tr>
      <w:tr w14:paraId="55BA2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8352B14">
            <w:pPr>
              <w:spacing w:line="240" w:lineRule="auto"/>
            </w:pPr>
            <w:r>
              <w:rPr>
                <w:sz w:val="17"/>
              </w:rPr>
              <w:t>Out (kg / qty)</w:t>
            </w:r>
          </w:p>
        </w:tc>
        <w:tc>
          <w:tcPr>
            <w:tcW w:w="1872" w:type="dxa"/>
          </w:tcPr>
          <w:p w14:paraId="21312A9C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123D1E53">
            <w:pPr>
              <w:spacing w:line="240" w:lineRule="auto"/>
            </w:pPr>
          </w:p>
        </w:tc>
        <w:tc>
          <w:tcPr>
            <w:tcW w:w="4608" w:type="dxa"/>
          </w:tcPr>
          <w:p w14:paraId="3FB6A79F">
            <w:pPr>
              <w:spacing w:line="240" w:lineRule="auto"/>
            </w:pPr>
          </w:p>
        </w:tc>
      </w:tr>
      <w:tr w14:paraId="6B202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662078A">
            <w:pPr>
              <w:spacing w:line="240" w:lineRule="auto"/>
            </w:pPr>
            <w:r>
              <w:rPr>
                <w:sz w:val="17"/>
              </w:rPr>
              <w:t>Balance on site</w:t>
            </w:r>
          </w:p>
        </w:tc>
        <w:tc>
          <w:tcPr>
            <w:tcW w:w="1872" w:type="dxa"/>
          </w:tcPr>
          <w:p w14:paraId="2864E637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2045809A">
            <w:pPr>
              <w:spacing w:line="240" w:lineRule="auto"/>
            </w:pPr>
          </w:p>
        </w:tc>
        <w:tc>
          <w:tcPr>
            <w:tcW w:w="4608" w:type="dxa"/>
          </w:tcPr>
          <w:p w14:paraId="43A691A7">
            <w:pPr>
              <w:spacing w:line="240" w:lineRule="auto"/>
            </w:pPr>
          </w:p>
        </w:tc>
      </w:tr>
      <w:tr w14:paraId="01AA0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EA0ECCD">
            <w:pPr>
              <w:spacing w:line="240" w:lineRule="auto"/>
            </w:pPr>
            <w:r>
              <w:rPr>
                <w:sz w:val="17"/>
              </w:rPr>
              <w:t>Container / Location</w:t>
            </w:r>
          </w:p>
        </w:tc>
        <w:tc>
          <w:tcPr>
            <w:tcW w:w="1872" w:type="dxa"/>
          </w:tcPr>
          <w:p w14:paraId="73DCC05C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78E1F59">
            <w:pPr>
              <w:spacing w:line="240" w:lineRule="auto"/>
            </w:pPr>
          </w:p>
        </w:tc>
        <w:tc>
          <w:tcPr>
            <w:tcW w:w="4608" w:type="dxa"/>
          </w:tcPr>
          <w:p w14:paraId="7C2CF3B8">
            <w:pPr>
              <w:spacing w:line="240" w:lineRule="auto"/>
            </w:pPr>
            <w:r>
              <w:rPr>
                <w:sz w:val="17"/>
              </w:rPr>
              <w:t>Pick from the Inventory Map (🗺️ Map button).</w:t>
            </w:r>
          </w:p>
        </w:tc>
      </w:tr>
      <w:tr w14:paraId="231DE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D6EF68D">
            <w:pPr>
              <w:spacing w:line="240" w:lineRule="auto"/>
            </w:pPr>
            <w:r>
              <w:rPr>
                <w:sz w:val="17"/>
              </w:rPr>
              <w:t>Storage inspection done (FM-002…006)</w:t>
            </w:r>
          </w:p>
        </w:tc>
        <w:tc>
          <w:tcPr>
            <w:tcW w:w="1872" w:type="dxa"/>
          </w:tcPr>
          <w:p w14:paraId="416B973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D45D3BC">
            <w:pPr>
              <w:spacing w:line="240" w:lineRule="auto"/>
            </w:pPr>
          </w:p>
        </w:tc>
        <w:tc>
          <w:tcPr>
            <w:tcW w:w="4608" w:type="dxa"/>
          </w:tcPr>
          <w:p w14:paraId="47E9D30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overdue</w:t>
            </w:r>
          </w:p>
        </w:tc>
      </w:tr>
      <w:tr w14:paraId="226A1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98DB4BC">
            <w:pPr>
              <w:spacing w:line="240" w:lineRule="auto"/>
            </w:pPr>
            <w:r>
              <w:rPr>
                <w:sz w:val="17"/>
              </w:rPr>
              <w:t>≤180-day storage limit checked</w:t>
            </w:r>
          </w:p>
        </w:tc>
        <w:tc>
          <w:tcPr>
            <w:tcW w:w="1872" w:type="dxa"/>
          </w:tcPr>
          <w:p w14:paraId="31A58076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B664928">
            <w:pPr>
              <w:spacing w:line="240" w:lineRule="auto"/>
            </w:pPr>
          </w:p>
        </w:tc>
        <w:tc>
          <w:tcPr>
            <w:tcW w:w="4608" w:type="dxa"/>
          </w:tcPr>
          <w:p w14:paraId="04E5EA22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exceeded — expedite shipment</w:t>
            </w:r>
          </w:p>
        </w:tc>
      </w:tr>
      <w:tr w14:paraId="29E64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F4A75B0">
            <w:pPr>
              <w:spacing w:line="240" w:lineRule="auto"/>
            </w:pPr>
            <w:r>
              <w:rPr>
                <w:sz w:val="17"/>
              </w:rPr>
              <w:t>Shipment ref (FRM-R2-FM-007)</w:t>
            </w:r>
          </w:p>
        </w:tc>
        <w:tc>
          <w:tcPr>
            <w:tcW w:w="1872" w:type="dxa"/>
          </w:tcPr>
          <w:p w14:paraId="565E0CCD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7123C1B">
            <w:pPr>
              <w:spacing w:line="240" w:lineRule="auto"/>
            </w:pPr>
          </w:p>
        </w:tc>
        <w:tc>
          <w:tcPr>
            <w:tcW w:w="4608" w:type="dxa"/>
          </w:tcPr>
          <w:p w14:paraId="6F066C9C">
            <w:pPr>
              <w:spacing w:line="240" w:lineRule="auto"/>
            </w:pPr>
          </w:p>
        </w:tc>
      </w:tr>
      <w:tr w14:paraId="0AE8E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7560F7D5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5EF58134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FCF2592">
            <w:pPr>
              <w:spacing w:line="240" w:lineRule="auto"/>
            </w:pPr>
          </w:p>
        </w:tc>
        <w:tc>
          <w:tcPr>
            <w:tcW w:w="4608" w:type="dxa"/>
          </w:tcPr>
          <w:p w14:paraId="2699320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storage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staged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shipped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5B2BDAE5"/>
    <w:p w14:paraId="407CDF3C">
      <w:pPr>
        <w:pStyle w:val="4"/>
      </w:pPr>
      <w:r>
        <w:t>Status lifecycle</w:t>
      </w:r>
    </w:p>
    <w:p w14:paraId="17403DB2">
      <w:pPr>
        <w:pStyle w:val="23"/>
      </w:pPr>
      <w:r>
        <w:t>in storage</w:t>
      </w:r>
    </w:p>
    <w:p w14:paraId="2AD41BEF">
      <w:pPr>
        <w:pStyle w:val="23"/>
      </w:pPr>
      <w:r>
        <w:t>staged</w:t>
      </w:r>
    </w:p>
    <w:p w14:paraId="14C7C531">
      <w:pPr>
        <w:pStyle w:val="23"/>
      </w:pPr>
      <w:r>
        <w:t>shipped</w:t>
      </w:r>
    </w:p>
    <w:p w14:paraId="310DD1C7">
      <w:pPr>
        <w:pStyle w:val="23"/>
      </w:pPr>
      <w:r>
        <w:t>closed</w:t>
      </w:r>
    </w:p>
    <w:p w14:paraId="2E0834D8"/>
    <w:p w14:paraId="023782DF">
      <w:pPr>
        <w:pStyle w:val="3"/>
      </w:pPr>
      <w:r>
        <w:t>🔗 Downstream Vendor Tracking (FRM-R2-FM-008)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3A720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6" w:type="dxa"/>
            <w:shd w:val="clear" w:color="auto" w:fill="E8ECF4"/>
          </w:tcPr>
          <w:p w14:paraId="19C49660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4E33D7AC">
            <w:pPr>
              <w:spacing w:line="240" w:lineRule="auto"/>
            </w:pPr>
            <w:r>
              <w:rPr>
                <w:sz w:val="19"/>
              </w:rPr>
              <w:t>downstream</w:t>
            </w:r>
          </w:p>
        </w:tc>
      </w:tr>
      <w:tr w14:paraId="6EFB0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92D4974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4C8D11E3">
            <w:pPr>
              <w:spacing w:line="240" w:lineRule="auto"/>
            </w:pPr>
            <w:r>
              <w:rPr>
                <w:sz w:val="19"/>
              </w:rPr>
              <w:t>R2 App. A·Core 5</w:t>
            </w:r>
          </w:p>
        </w:tc>
      </w:tr>
      <w:tr w14:paraId="4C832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C8FEBBC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62C6B09A">
            <w:pPr>
              <w:spacing w:line="240" w:lineRule="auto"/>
            </w:pPr>
            <w:r>
              <w:rPr>
                <w:sz w:val="19"/>
              </w:rPr>
              <w:t>G · FOCUS MATERIALS (R2)</w:t>
            </w:r>
          </w:p>
        </w:tc>
      </w:tr>
    </w:tbl>
    <w:p w14:paraId="481D6CC7"/>
    <w:p w14:paraId="077B3608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2C903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CFF8DE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1F4C0BB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5E367E7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4A4B021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4074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D07E278">
            <w:pPr>
              <w:spacing w:line="240" w:lineRule="auto"/>
            </w:pPr>
            <w:r>
              <w:rPr>
                <w:sz w:val="17"/>
              </w:rPr>
              <w:t>Downstream vendor</w:t>
            </w:r>
          </w:p>
        </w:tc>
        <w:tc>
          <w:tcPr>
            <w:tcW w:w="1872" w:type="dxa"/>
          </w:tcPr>
          <w:p w14:paraId="5435F17F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D1D482D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1EBFCBC">
            <w:pPr>
              <w:spacing w:line="240" w:lineRule="auto"/>
            </w:pPr>
          </w:p>
        </w:tc>
      </w:tr>
      <w:tr w14:paraId="1CBBC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88CA5EF">
            <w:pPr>
              <w:spacing w:line="240" w:lineRule="auto"/>
            </w:pPr>
            <w:r>
              <w:rPr>
                <w:sz w:val="17"/>
              </w:rPr>
              <w:t>Vendor record ref (DV-001 Hoi Tong / DV-002 E-Waste Security / …)</w:t>
            </w:r>
          </w:p>
        </w:tc>
        <w:tc>
          <w:tcPr>
            <w:tcW w:w="1872" w:type="dxa"/>
          </w:tcPr>
          <w:p w14:paraId="193941B4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B118FBF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82F8B89">
            <w:pPr>
              <w:spacing w:line="240" w:lineRule="auto"/>
            </w:pPr>
          </w:p>
        </w:tc>
      </w:tr>
      <w:tr w14:paraId="126B6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5ADF0C2">
            <w:pPr>
              <w:spacing w:line="240" w:lineRule="auto"/>
            </w:pPr>
            <w:r>
              <w:rPr>
                <w:sz w:val="17"/>
              </w:rPr>
              <w:t>Material streams sent</w:t>
            </w:r>
          </w:p>
        </w:tc>
        <w:tc>
          <w:tcPr>
            <w:tcW w:w="1872" w:type="dxa"/>
          </w:tcPr>
          <w:p w14:paraId="55E4D7E9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45C1FB6D">
            <w:pPr>
              <w:spacing w:line="240" w:lineRule="auto"/>
            </w:pPr>
          </w:p>
        </w:tc>
        <w:tc>
          <w:tcPr>
            <w:tcW w:w="4608" w:type="dxa"/>
          </w:tcPr>
          <w:p w14:paraId="24430977">
            <w:pPr>
              <w:spacing w:line="240" w:lineRule="auto"/>
            </w:pPr>
          </w:p>
        </w:tc>
      </w:tr>
      <w:tr w14:paraId="4A532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07370F33">
            <w:pPr>
              <w:spacing w:line="240" w:lineRule="auto"/>
            </w:pPr>
            <w:r>
              <w:rPr>
                <w:sz w:val="17"/>
              </w:rPr>
              <w:t>Certifications (R2 / e-Stewards / ISO)</w:t>
            </w:r>
          </w:p>
        </w:tc>
        <w:tc>
          <w:tcPr>
            <w:tcW w:w="1872" w:type="dxa"/>
          </w:tcPr>
          <w:p w14:paraId="3F40D163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C438BAD">
            <w:pPr>
              <w:spacing w:line="240" w:lineRule="auto"/>
            </w:pPr>
          </w:p>
        </w:tc>
        <w:tc>
          <w:tcPr>
            <w:tcW w:w="4608" w:type="dxa"/>
          </w:tcPr>
          <w:p w14:paraId="0B710BC3">
            <w:pPr>
              <w:spacing w:line="240" w:lineRule="auto"/>
            </w:pPr>
          </w:p>
        </w:tc>
      </w:tr>
      <w:tr w14:paraId="78DAD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8B72EAE">
            <w:pPr>
              <w:spacing w:line="240" w:lineRule="auto"/>
            </w:pPr>
            <w:r>
              <w:rPr>
                <w:sz w:val="17"/>
              </w:rPr>
              <w:t>Last due-diligence review</w:t>
            </w:r>
          </w:p>
        </w:tc>
        <w:tc>
          <w:tcPr>
            <w:tcW w:w="1872" w:type="dxa"/>
          </w:tcPr>
          <w:p w14:paraId="4F29B316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2869A276">
            <w:pPr>
              <w:spacing w:line="240" w:lineRule="auto"/>
            </w:pPr>
          </w:p>
        </w:tc>
        <w:tc>
          <w:tcPr>
            <w:tcW w:w="4608" w:type="dxa"/>
          </w:tcPr>
          <w:p w14:paraId="34A3A0F4">
            <w:pPr>
              <w:spacing w:line="240" w:lineRule="auto"/>
            </w:pPr>
          </w:p>
        </w:tc>
      </w:tr>
      <w:tr w14:paraId="20C91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A4C052F">
            <w:pPr>
              <w:spacing w:line="240" w:lineRule="auto"/>
            </w:pPr>
            <w:r>
              <w:rPr>
                <w:sz w:val="17"/>
              </w:rPr>
              <w:t>Next review due</w:t>
            </w:r>
          </w:p>
        </w:tc>
        <w:tc>
          <w:tcPr>
            <w:tcW w:w="1872" w:type="dxa"/>
          </w:tcPr>
          <w:p w14:paraId="7C2FBC6E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4A22F516">
            <w:pPr>
              <w:spacing w:line="240" w:lineRule="auto"/>
            </w:pPr>
          </w:p>
        </w:tc>
        <w:tc>
          <w:tcPr>
            <w:tcW w:w="4608" w:type="dxa"/>
          </w:tcPr>
          <w:p w14:paraId="304B9382">
            <w:pPr>
              <w:spacing w:line="240" w:lineRule="auto"/>
            </w:pPr>
          </w:p>
        </w:tc>
      </w:tr>
      <w:tr w14:paraId="7A015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DDF0851">
            <w:pPr>
              <w:spacing w:line="240" w:lineRule="auto"/>
            </w:pPr>
            <w:r>
              <w:rPr>
                <w:sz w:val="17"/>
              </w:rPr>
              <w:t>Accepts focus materials</w:t>
            </w:r>
          </w:p>
        </w:tc>
        <w:tc>
          <w:tcPr>
            <w:tcW w:w="1872" w:type="dxa"/>
          </w:tcPr>
          <w:p w14:paraId="0DE6830E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FA1C90F">
            <w:pPr>
              <w:spacing w:line="240" w:lineRule="auto"/>
            </w:pPr>
          </w:p>
        </w:tc>
        <w:tc>
          <w:tcPr>
            <w:tcW w:w="4608" w:type="dxa"/>
          </w:tcPr>
          <w:p w14:paraId="28BE69A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documented</w:t>
            </w:r>
          </w:p>
        </w:tc>
      </w:tr>
      <w:tr w14:paraId="197E0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123195D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44B8598C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EB7509D">
            <w:pPr>
              <w:spacing w:line="240" w:lineRule="auto"/>
            </w:pPr>
          </w:p>
        </w:tc>
        <w:tc>
          <w:tcPr>
            <w:tcW w:w="4608" w:type="dxa"/>
          </w:tcPr>
          <w:p w14:paraId="295C0E5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approved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conditional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suspended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terminated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424F0914"/>
    <w:p w14:paraId="735AAD9F">
      <w:pPr>
        <w:pStyle w:val="4"/>
      </w:pPr>
      <w:r>
        <w:t>Status lifecycle</w:t>
      </w:r>
    </w:p>
    <w:p w14:paraId="2C81D133">
      <w:pPr>
        <w:pStyle w:val="23"/>
      </w:pPr>
      <w:r>
        <w:t>approved</w:t>
      </w:r>
    </w:p>
    <w:p w14:paraId="299BC97A">
      <w:pPr>
        <w:pStyle w:val="23"/>
      </w:pPr>
      <w:r>
        <w:t>conditional</w:t>
      </w:r>
    </w:p>
    <w:p w14:paraId="539ECD48">
      <w:pPr>
        <w:pStyle w:val="23"/>
      </w:pPr>
      <w:r>
        <w:t>suspended</w:t>
      </w:r>
    </w:p>
    <w:p w14:paraId="01E25DE3">
      <w:pPr>
        <w:pStyle w:val="23"/>
      </w:pPr>
      <w:r>
        <w:t>terminated</w:t>
      </w:r>
    </w:p>
    <w:p w14:paraId="064D0B13"/>
    <w:p w14:paraId="4E962598">
      <w:r>
        <w:br w:type="page"/>
      </w:r>
    </w:p>
    <w:p w14:paraId="647436AD">
      <w:pPr>
        <w:pStyle w:val="2"/>
      </w:pPr>
      <w:r>
        <w:t>15. M · RECYCLE PROCESS (R2)</w:t>
      </w:r>
    </w:p>
    <w:p w14:paraId="55834346">
      <w:pPr>
        <w:pStyle w:val="3"/>
      </w:pPr>
      <w:r>
        <w:t>♻️ Recycle Process Intake &amp; Segregation (FRM-RCY-001)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31874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AE0E351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3FEB7AA6">
            <w:pPr>
              <w:spacing w:line="240" w:lineRule="auto"/>
            </w:pPr>
            <w:r>
              <w:rPr>
                <w:sz w:val="19"/>
              </w:rPr>
              <w:t>recycle_intake</w:t>
            </w:r>
          </w:p>
        </w:tc>
      </w:tr>
      <w:tr w14:paraId="1D34D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A0307AC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59FA8276">
            <w:pPr>
              <w:spacing w:line="240" w:lineRule="auto"/>
            </w:pPr>
            <w:r>
              <w:rPr>
                <w:sz w:val="19"/>
              </w:rPr>
              <w:t>14001 §8.1·45001 §8.1·R2 Core 6</w:t>
            </w:r>
          </w:p>
        </w:tc>
      </w:tr>
      <w:tr w14:paraId="2B345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513C3A9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09B444B5">
            <w:pPr>
              <w:spacing w:line="240" w:lineRule="auto"/>
            </w:pPr>
            <w:r>
              <w:rPr>
                <w:sz w:val="19"/>
              </w:rPr>
              <w:t>M · RECYCLE PROCESS (R2)</w:t>
            </w:r>
          </w:p>
        </w:tc>
      </w:tr>
    </w:tbl>
    <w:p w14:paraId="21A24E6D"/>
    <w:p w14:paraId="46F36D48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27231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577FA3B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0B2007F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76D69B3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0C2C71A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69B14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6287121">
            <w:pPr>
              <w:spacing w:line="240" w:lineRule="auto"/>
            </w:pPr>
            <w:r>
              <w:rPr>
                <w:sz w:val="17"/>
              </w:rPr>
              <w:t>Intake No. assigned</w:t>
            </w:r>
          </w:p>
        </w:tc>
        <w:tc>
          <w:tcPr>
            <w:tcW w:w="1872" w:type="dxa"/>
          </w:tcPr>
          <w:p w14:paraId="012C5997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CEC515C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1243745">
            <w:pPr>
              <w:spacing w:line="240" w:lineRule="auto"/>
            </w:pPr>
          </w:p>
        </w:tc>
      </w:tr>
      <w:tr w14:paraId="52BB8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EC85D9E">
            <w:pPr>
              <w:spacing w:line="240" w:lineRule="auto"/>
            </w:pPr>
            <w:r>
              <w:rPr>
                <w:sz w:val="17"/>
              </w:rPr>
              <w:t>Intake date</w:t>
            </w:r>
          </w:p>
        </w:tc>
        <w:tc>
          <w:tcPr>
            <w:tcW w:w="1872" w:type="dxa"/>
          </w:tcPr>
          <w:p w14:paraId="2C65B6BD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19E17680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78CB042D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447E7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863F7C3">
            <w:pPr>
              <w:spacing w:line="240" w:lineRule="auto"/>
            </w:pPr>
            <w:r>
              <w:rPr>
                <w:sz w:val="17"/>
              </w:rPr>
              <w:t>Source</w:t>
            </w:r>
          </w:p>
        </w:tc>
        <w:tc>
          <w:tcPr>
            <w:tcW w:w="1872" w:type="dxa"/>
          </w:tcPr>
          <w:p w14:paraId="06F78CD0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40362AB">
            <w:pPr>
              <w:spacing w:line="240" w:lineRule="auto"/>
            </w:pPr>
          </w:p>
        </w:tc>
        <w:tc>
          <w:tcPr>
            <w:tcW w:w="4608" w:type="dxa"/>
          </w:tcPr>
          <w:p w14:paraId="7CB9328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Disposal Area — spare parts carcasses (FRM-SPARE-001)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Final QC reject (FRM-QC-002)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dismantling residue (FRM-DTK-DIS-001)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receiving — direct scrap (FRM-REC-001)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 internal</w:t>
            </w:r>
          </w:p>
        </w:tc>
      </w:tr>
      <w:tr w14:paraId="0324F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B9E3E6A">
            <w:pPr>
              <w:spacing w:line="240" w:lineRule="auto"/>
            </w:pPr>
            <w:r>
              <w:rPr>
                <w:sz w:val="17"/>
              </w:rPr>
              <w:t>Source record ref</w:t>
            </w:r>
          </w:p>
        </w:tc>
        <w:tc>
          <w:tcPr>
            <w:tcW w:w="1872" w:type="dxa"/>
          </w:tcPr>
          <w:p w14:paraId="654AA181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E887A72">
            <w:pPr>
              <w:spacing w:line="240" w:lineRule="auto"/>
            </w:pPr>
          </w:p>
        </w:tc>
        <w:tc>
          <w:tcPr>
            <w:tcW w:w="4608" w:type="dxa"/>
          </w:tcPr>
          <w:p w14:paraId="401E75A7">
            <w:pPr>
              <w:spacing w:line="240" w:lineRule="auto"/>
            </w:pPr>
          </w:p>
        </w:tc>
      </w:tr>
      <w:tr w14:paraId="6B546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B050B1E">
            <w:pPr>
              <w:spacing w:line="240" w:lineRule="auto"/>
            </w:pPr>
            <w:r>
              <w:rPr>
                <w:sz w:val="17"/>
              </w:rPr>
              <w:t>Processed by</w:t>
            </w:r>
          </w:p>
        </w:tc>
        <w:tc>
          <w:tcPr>
            <w:tcW w:w="1872" w:type="dxa"/>
          </w:tcPr>
          <w:p w14:paraId="31DA5B14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B856B27">
            <w:pPr>
              <w:spacing w:line="240" w:lineRule="auto"/>
            </w:pPr>
          </w:p>
        </w:tc>
        <w:tc>
          <w:tcPr>
            <w:tcW w:w="4608" w:type="dxa"/>
          </w:tcPr>
          <w:p w14:paraId="4BE375B9">
            <w:pPr>
              <w:spacing w:line="240" w:lineRule="auto"/>
            </w:pPr>
            <w:r>
              <w:rPr>
                <w:sz w:val="17"/>
              </w:rPr>
              <w:t>Your own name — you attest to this entry.</w:t>
            </w:r>
          </w:p>
        </w:tc>
      </w:tr>
      <w:tr w14:paraId="64989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226C19F">
            <w:pPr>
              <w:spacing w:line="240" w:lineRule="auto"/>
            </w:pPr>
            <w:r>
              <w:rPr>
                <w:sz w:val="17"/>
              </w:rPr>
              <w:t>Units / materials description</w:t>
            </w:r>
          </w:p>
        </w:tc>
        <w:tc>
          <w:tcPr>
            <w:tcW w:w="1872" w:type="dxa"/>
          </w:tcPr>
          <w:p w14:paraId="566B31A3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303A60A2">
            <w:pPr>
              <w:spacing w:line="240" w:lineRule="auto"/>
            </w:pPr>
          </w:p>
        </w:tc>
        <w:tc>
          <w:tcPr>
            <w:tcW w:w="4608" w:type="dxa"/>
          </w:tcPr>
          <w:p w14:paraId="5A1D72F6">
            <w:pPr>
              <w:spacing w:line="240" w:lineRule="auto"/>
            </w:pPr>
          </w:p>
        </w:tc>
      </w:tr>
      <w:tr w14:paraId="227F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FDB9C17">
            <w:pPr>
              <w:spacing w:line="240" w:lineRule="auto"/>
            </w:pPr>
            <w:r>
              <w:rPr>
                <w:sz w:val="17"/>
              </w:rPr>
              <w:t>Qty / Weight (kg)</w:t>
            </w:r>
          </w:p>
        </w:tc>
        <w:tc>
          <w:tcPr>
            <w:tcW w:w="1872" w:type="dxa"/>
          </w:tcPr>
          <w:p w14:paraId="3116BF28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115951DC">
            <w:pPr>
              <w:spacing w:line="240" w:lineRule="auto"/>
            </w:pPr>
          </w:p>
        </w:tc>
        <w:tc>
          <w:tcPr>
            <w:tcW w:w="4608" w:type="dxa"/>
          </w:tcPr>
          <w:p w14:paraId="5AC3EAB8">
            <w:pPr>
              <w:spacing w:line="240" w:lineRule="auto"/>
            </w:pPr>
          </w:p>
        </w:tc>
      </w:tr>
      <w:tr w14:paraId="07B1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6509665">
            <w:pPr>
              <w:spacing w:line="240" w:lineRule="auto"/>
            </w:pPr>
            <w:r>
              <w:rPr>
                <w:sz w:val="17"/>
              </w:rPr>
              <w:t>Data-bearing media verification — none present or removed (FRM-HDD-SEC-001)</w:t>
            </w:r>
          </w:p>
        </w:tc>
        <w:tc>
          <w:tcPr>
            <w:tcW w:w="1872" w:type="dxa"/>
          </w:tcPr>
          <w:p w14:paraId="33AE4B85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52BB5F2">
            <w:pPr>
              <w:spacing w:line="240" w:lineRule="auto"/>
            </w:pPr>
          </w:p>
        </w:tc>
        <w:tc>
          <w:tcPr>
            <w:tcW w:w="4608" w:type="dxa"/>
          </w:tcPr>
          <w:p w14:paraId="0B83A914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 clear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media found — quarantined to Data Security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 — hold</w:t>
            </w:r>
          </w:p>
        </w:tc>
      </w:tr>
      <w:tr w14:paraId="710A4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C76E118">
            <w:pPr>
              <w:spacing w:line="240" w:lineRule="auto"/>
            </w:pPr>
            <w:r>
              <w:rPr>
                <w:sz w:val="17"/>
              </w:rPr>
              <w:t>Focus materials segregated (batteries, LCD-Hg, PCB → FRM-R2-FM-001)</w:t>
            </w:r>
          </w:p>
        </w:tc>
        <w:tc>
          <w:tcPr>
            <w:tcW w:w="1872" w:type="dxa"/>
          </w:tcPr>
          <w:p w14:paraId="5EBA5C3D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02DA7CF">
            <w:pPr>
              <w:spacing w:line="240" w:lineRule="auto"/>
            </w:pPr>
          </w:p>
        </w:tc>
        <w:tc>
          <w:tcPr>
            <w:tcW w:w="4608" w:type="dxa"/>
          </w:tcPr>
          <w:p w14:paraId="02206B7A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none present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 — hold</w:t>
            </w:r>
          </w:p>
        </w:tc>
      </w:tr>
      <w:tr w14:paraId="212E9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BAC595B">
            <w:pPr>
              <w:spacing w:line="240" w:lineRule="auto"/>
            </w:pPr>
            <w:r>
              <w:rPr>
                <w:sz w:val="17"/>
              </w:rPr>
              <w:t>PPE &amp; safe handling per JHA (gloves, eye protection, battery kit) — 45001 §8.1</w:t>
            </w:r>
          </w:p>
        </w:tc>
        <w:tc>
          <w:tcPr>
            <w:tcW w:w="1872" w:type="dxa"/>
          </w:tcPr>
          <w:p w14:paraId="3F729CC9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2443FD5">
            <w:pPr>
              <w:spacing w:line="240" w:lineRule="auto"/>
            </w:pPr>
          </w:p>
        </w:tc>
        <w:tc>
          <w:tcPr>
            <w:tcW w:w="4608" w:type="dxa"/>
          </w:tcPr>
          <w:p w14:paraId="0FE23D66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confirmed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deviation — incident report (FRM-SAF-006)</w:t>
            </w:r>
          </w:p>
        </w:tc>
      </w:tr>
      <w:tr w14:paraId="1161A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E6B3D6">
            <w:pPr>
              <w:spacing w:line="240" w:lineRule="auto"/>
            </w:pPr>
            <w:r>
              <w:rPr>
                <w:sz w:val="17"/>
              </w:rPr>
              <w:t>Material streams (steel, aluminium, plastics, PCB, cables, screens, mixed e-scrap)</w:t>
            </w:r>
          </w:p>
        </w:tc>
        <w:tc>
          <w:tcPr>
            <w:tcW w:w="1872" w:type="dxa"/>
          </w:tcPr>
          <w:p w14:paraId="7C1D23E5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0FADF5C5">
            <w:pPr>
              <w:spacing w:line="240" w:lineRule="auto"/>
            </w:pPr>
          </w:p>
        </w:tc>
        <w:tc>
          <w:tcPr>
            <w:tcW w:w="4608" w:type="dxa"/>
          </w:tcPr>
          <w:p w14:paraId="0DC0FCFB">
            <w:pPr>
              <w:spacing w:line="240" w:lineRule="auto"/>
            </w:pPr>
          </w:p>
        </w:tc>
      </w:tr>
      <w:tr w14:paraId="50AD2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1BC715A">
            <w:pPr>
              <w:spacing w:line="240" w:lineRule="auto"/>
            </w:pPr>
            <w:r>
              <w:rPr>
                <w:sz w:val="17"/>
              </w:rPr>
              <w:t>Routing</w:t>
            </w:r>
          </w:p>
        </w:tc>
        <w:tc>
          <w:tcPr>
            <w:tcW w:w="1872" w:type="dxa"/>
          </w:tcPr>
          <w:p w14:paraId="2A75CB15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0E231EC">
            <w:pPr>
              <w:spacing w:line="240" w:lineRule="auto"/>
            </w:pPr>
          </w:p>
        </w:tc>
        <w:tc>
          <w:tcPr>
            <w:tcW w:w="4608" w:type="dxa"/>
          </w:tcPr>
          <w:p w14:paraId="79EFDE6E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Recycle Storage — no downstream assigned (map code)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Downstream Outbound (FRM-RCY-003)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Focus Material Storage (FRM-R2-FM-001)</w:t>
            </w:r>
          </w:p>
        </w:tc>
      </w:tr>
      <w:tr w14:paraId="3FAE5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6E67C67">
            <w:pPr>
              <w:spacing w:line="240" w:lineRule="auto"/>
            </w:pPr>
            <w:r>
              <w:rPr>
                <w:sz w:val="17"/>
              </w:rPr>
              <w:t>Recycle Storage location (map code)</w:t>
            </w:r>
          </w:p>
        </w:tc>
        <w:tc>
          <w:tcPr>
            <w:tcW w:w="1872" w:type="dxa"/>
          </w:tcPr>
          <w:p w14:paraId="4603E52B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20FF96B">
            <w:pPr>
              <w:spacing w:line="240" w:lineRule="auto"/>
            </w:pPr>
          </w:p>
        </w:tc>
        <w:tc>
          <w:tcPr>
            <w:tcW w:w="4608" w:type="dxa"/>
          </w:tcPr>
          <w:p w14:paraId="1A9E3C4D">
            <w:pPr>
              <w:spacing w:line="240" w:lineRule="auto"/>
            </w:pPr>
            <w:r>
              <w:rPr>
                <w:sz w:val="17"/>
              </w:rPr>
              <w:t>Pick from the Inventory Map (🗺️ Map button).</w:t>
            </w:r>
          </w:p>
        </w:tc>
      </w:tr>
      <w:tr w14:paraId="79DC7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B3A32EF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15B5344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E504AF4">
            <w:pPr>
              <w:spacing w:line="240" w:lineRule="auto"/>
            </w:pPr>
          </w:p>
        </w:tc>
        <w:tc>
          <w:tcPr>
            <w:tcW w:w="4608" w:type="dxa"/>
          </w:tcPr>
          <w:p w14:paraId="38708603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intake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segregated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recycle storage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staged for outbound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shipped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568F1B8E"/>
    <w:p w14:paraId="773E3EF0">
      <w:pPr>
        <w:pStyle w:val="4"/>
      </w:pPr>
      <w:r>
        <w:t>Automatic cascades from this register</w:t>
      </w:r>
    </w:p>
    <w:p w14:paraId="465479C9">
      <w:r>
        <w:t>Committing this form with the trigger values below creates the linked record automatically — do NOT create it by hand: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2880"/>
        <w:gridCol w:w="3600"/>
      </w:tblGrid>
      <w:tr w14:paraId="138CB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335C"/>
          </w:tcPr>
          <w:p w14:paraId="528CE5C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Trigger field</w:t>
            </w:r>
          </w:p>
        </w:tc>
        <w:tc>
          <w:tcPr>
            <w:tcW w:w="1728" w:type="dxa"/>
            <w:shd w:val="clear" w:color="auto" w:fill="1A335C"/>
          </w:tcPr>
          <w:p w14:paraId="0C6537A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Trigger value</w:t>
            </w:r>
          </w:p>
        </w:tc>
        <w:tc>
          <w:tcPr>
            <w:tcW w:w="2880" w:type="dxa"/>
            <w:shd w:val="clear" w:color="auto" w:fill="1A335C"/>
          </w:tcPr>
          <w:p w14:paraId="7AD329E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Creates in</w:t>
            </w:r>
          </w:p>
        </w:tc>
        <w:tc>
          <w:tcPr>
            <w:tcW w:w="3600" w:type="dxa"/>
            <w:shd w:val="clear" w:color="auto" w:fill="1A335C"/>
          </w:tcPr>
          <w:p w14:paraId="41B0E26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Why (audit reason)</w:t>
            </w:r>
          </w:p>
        </w:tc>
      </w:tr>
      <w:tr w14:paraId="4C61D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F8DA52C">
            <w:pPr>
              <w:spacing w:line="240" w:lineRule="auto"/>
            </w:pPr>
            <w:r>
              <w:rPr>
                <w:sz w:val="17"/>
              </w:rPr>
              <w:t>media_check</w:t>
            </w:r>
          </w:p>
        </w:tc>
        <w:tc>
          <w:tcPr>
            <w:tcW w:w="1728" w:type="dxa"/>
          </w:tcPr>
          <w:p w14:paraId="5DD2145E">
            <w:pPr>
              <w:spacing w:line="240" w:lineRule="auto"/>
            </w:pPr>
            <w:r>
              <w:rPr>
                <w:sz w:val="17"/>
              </w:rPr>
              <w:t>*media found*</w:t>
            </w:r>
          </w:p>
        </w:tc>
        <w:tc>
          <w:tcPr>
            <w:tcW w:w="2880" w:type="dxa"/>
          </w:tcPr>
          <w:p w14:paraId="728BB1D2">
            <w:pPr>
              <w:spacing w:line="240" w:lineRule="auto"/>
            </w:pPr>
            <w:r>
              <w:rPr>
                <w:sz w:val="17"/>
              </w:rPr>
              <w:t>Data-Bearing Media Security Log (FRM-HDD-SEC-001)</w:t>
            </w:r>
          </w:p>
        </w:tc>
        <w:tc>
          <w:tcPr>
            <w:tcW w:w="3600" w:type="dxa"/>
          </w:tcPr>
          <w:p w14:paraId="4704AFE3">
            <w:pPr>
              <w:spacing w:line="240" w:lineRule="auto"/>
            </w:pPr>
            <w:r>
              <w:rPr>
                <w:sz w:val="17"/>
              </w:rPr>
              <w:t>media discovered during recycle intake → Data Security log (FRM-HDD-SEC-001)</w:t>
            </w:r>
          </w:p>
        </w:tc>
      </w:tr>
    </w:tbl>
    <w:p w14:paraId="796B56D0"/>
    <w:p w14:paraId="6D682C71">
      <w:pPr>
        <w:pStyle w:val="4"/>
      </w:pPr>
      <w:r>
        <w:t>Status lifecycle</w:t>
      </w:r>
    </w:p>
    <w:p w14:paraId="1A6B7FF2">
      <w:pPr>
        <w:pStyle w:val="23"/>
      </w:pPr>
      <w:r>
        <w:t>intake</w:t>
      </w:r>
    </w:p>
    <w:p w14:paraId="45B658C7">
      <w:pPr>
        <w:pStyle w:val="23"/>
      </w:pPr>
      <w:r>
        <w:t>segregated</w:t>
      </w:r>
    </w:p>
    <w:p w14:paraId="391F0566">
      <w:pPr>
        <w:pStyle w:val="23"/>
      </w:pPr>
      <w:r>
        <w:t>in recycle storage</w:t>
      </w:r>
    </w:p>
    <w:p w14:paraId="0E68A43F">
      <w:pPr>
        <w:pStyle w:val="23"/>
      </w:pPr>
      <w:r>
        <w:t>staged for outbound</w:t>
      </w:r>
    </w:p>
    <w:p w14:paraId="5D0BB3CC">
      <w:pPr>
        <w:pStyle w:val="23"/>
      </w:pPr>
      <w:r>
        <w:t>shipped</w:t>
      </w:r>
    </w:p>
    <w:p w14:paraId="3E1D33BE">
      <w:pPr>
        <w:pStyle w:val="23"/>
      </w:pPr>
      <w:r>
        <w:t>closed</w:t>
      </w:r>
    </w:p>
    <w:p w14:paraId="087E2731"/>
    <w:p w14:paraId="1F168A08">
      <w:r>
        <w:br w:type="page"/>
      </w:r>
    </w:p>
    <w:p w14:paraId="489DDB7B">
      <w:pPr>
        <w:pStyle w:val="3"/>
      </w:pPr>
      <w:r>
        <w:t>🏪 Recycle Storage Inventory &amp; Inspection (FRM-RCY-002)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42723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0846965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58ABABCC">
            <w:pPr>
              <w:spacing w:line="240" w:lineRule="auto"/>
            </w:pPr>
            <w:r>
              <w:rPr>
                <w:sz w:val="19"/>
              </w:rPr>
              <w:t>recycle_storage</w:t>
            </w:r>
          </w:p>
        </w:tc>
      </w:tr>
      <w:tr w14:paraId="61D32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1A31FAA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25DA5F76">
            <w:pPr>
              <w:spacing w:line="240" w:lineRule="auto"/>
            </w:pPr>
            <w:r>
              <w:rPr>
                <w:sz w:val="19"/>
              </w:rPr>
              <w:t>14001 §8.1·45001 §8.1·R2 Core 8/9</w:t>
            </w:r>
          </w:p>
        </w:tc>
      </w:tr>
      <w:tr w14:paraId="0200B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6651692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0ECBCEAA">
            <w:pPr>
              <w:spacing w:line="240" w:lineRule="auto"/>
            </w:pPr>
            <w:r>
              <w:rPr>
                <w:sz w:val="19"/>
              </w:rPr>
              <w:t>M · RECYCLE PROCESS (R2)</w:t>
            </w:r>
          </w:p>
        </w:tc>
      </w:tr>
    </w:tbl>
    <w:p w14:paraId="708FAE4C"/>
    <w:p w14:paraId="06FA0FB0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4D56C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6BA1415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5D87ACA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1784402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7678480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0B1F6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A8D85A8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78AAC4A9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07639F81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67DA2252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1EB8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356DB2E">
            <w:pPr>
              <w:spacing w:line="240" w:lineRule="auto"/>
            </w:pPr>
            <w:r>
              <w:rPr>
                <w:sz w:val="17"/>
              </w:rPr>
              <w:t>Inspector</w:t>
            </w:r>
          </w:p>
        </w:tc>
        <w:tc>
          <w:tcPr>
            <w:tcW w:w="1872" w:type="dxa"/>
          </w:tcPr>
          <w:p w14:paraId="239CB607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4E55F78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4CE3F1BA">
            <w:pPr>
              <w:spacing w:line="240" w:lineRule="auto"/>
            </w:pPr>
            <w:r>
              <w:rPr>
                <w:sz w:val="17"/>
              </w:rPr>
              <w:t>Your own name — you attest to this entry.</w:t>
            </w:r>
          </w:p>
        </w:tc>
      </w:tr>
      <w:tr w14:paraId="68DEA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24C31F9">
            <w:pPr>
              <w:spacing w:line="240" w:lineRule="auto"/>
            </w:pPr>
            <w:r>
              <w:rPr>
                <w:sz w:val="17"/>
              </w:rPr>
              <w:t>Recycle Storage location (map code)</w:t>
            </w:r>
          </w:p>
        </w:tc>
        <w:tc>
          <w:tcPr>
            <w:tcW w:w="1872" w:type="dxa"/>
          </w:tcPr>
          <w:p w14:paraId="35AAE0A1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0288332">
            <w:pPr>
              <w:spacing w:line="240" w:lineRule="auto"/>
            </w:pPr>
          </w:p>
        </w:tc>
        <w:tc>
          <w:tcPr>
            <w:tcW w:w="4608" w:type="dxa"/>
          </w:tcPr>
          <w:p w14:paraId="2A7B1F0C">
            <w:pPr>
              <w:spacing w:line="240" w:lineRule="auto"/>
            </w:pPr>
            <w:r>
              <w:rPr>
                <w:sz w:val="17"/>
              </w:rPr>
              <w:t>Pick from the Inventory Map (🗺️ Map button).</w:t>
            </w:r>
          </w:p>
        </w:tc>
      </w:tr>
      <w:tr w14:paraId="2F714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4DFDCC6">
            <w:pPr>
              <w:spacing w:line="240" w:lineRule="auto"/>
            </w:pPr>
            <w:r>
              <w:rPr>
                <w:sz w:val="17"/>
              </w:rPr>
              <w:t>Material stream</w:t>
            </w:r>
          </w:p>
        </w:tc>
        <w:tc>
          <w:tcPr>
            <w:tcW w:w="1872" w:type="dxa"/>
          </w:tcPr>
          <w:p w14:paraId="272529F7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1A5DD51">
            <w:pPr>
              <w:spacing w:line="240" w:lineRule="auto"/>
            </w:pPr>
          </w:p>
        </w:tc>
        <w:tc>
          <w:tcPr>
            <w:tcW w:w="4608" w:type="dxa"/>
          </w:tcPr>
          <w:p w14:paraId="400F673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mixed e-scrap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steel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aluminium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plastics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PCB / boards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cables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screens / panels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spare-part carcasses</w:t>
            </w:r>
          </w:p>
        </w:tc>
      </w:tr>
      <w:tr w14:paraId="65A32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16E7EC1">
            <w:pPr>
              <w:spacing w:line="240" w:lineRule="auto"/>
            </w:pPr>
            <w:r>
              <w:rPr>
                <w:sz w:val="17"/>
              </w:rPr>
              <w:t>Balance on hand (kg / qty)</w:t>
            </w:r>
          </w:p>
        </w:tc>
        <w:tc>
          <w:tcPr>
            <w:tcW w:w="1872" w:type="dxa"/>
          </w:tcPr>
          <w:p w14:paraId="46F21305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5ADBE5DE">
            <w:pPr>
              <w:spacing w:line="240" w:lineRule="auto"/>
            </w:pPr>
          </w:p>
        </w:tc>
        <w:tc>
          <w:tcPr>
            <w:tcW w:w="4608" w:type="dxa"/>
          </w:tcPr>
          <w:p w14:paraId="0A0714F5">
            <w:pPr>
              <w:spacing w:line="240" w:lineRule="auto"/>
            </w:pPr>
          </w:p>
        </w:tc>
      </w:tr>
      <w:tr w14:paraId="0E48B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5FB4C25">
            <w:pPr>
              <w:spacing w:line="240" w:lineRule="auto"/>
            </w:pPr>
            <w:r>
              <w:rPr>
                <w:sz w:val="17"/>
              </w:rPr>
              <w:t>Containers labelled, closed &amp; undamaged</w:t>
            </w:r>
          </w:p>
        </w:tc>
        <w:tc>
          <w:tcPr>
            <w:tcW w:w="1872" w:type="dxa"/>
          </w:tcPr>
          <w:p w14:paraId="6FB037C4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A7ACBC7">
            <w:pPr>
              <w:spacing w:line="240" w:lineRule="auto"/>
            </w:pPr>
          </w:p>
        </w:tc>
        <w:tc>
          <w:tcPr>
            <w:tcW w:w="4608" w:type="dxa"/>
          </w:tcPr>
          <w:p w14:paraId="68FAAAC1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corrective action</w:t>
            </w:r>
          </w:p>
        </w:tc>
      </w:tr>
      <w:tr w14:paraId="65B56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1E500A9">
            <w:pPr>
              <w:spacing w:line="240" w:lineRule="auto"/>
            </w:pPr>
            <w:r>
              <w:rPr>
                <w:sz w:val="17"/>
              </w:rPr>
              <w:t>Protected from weather / leaks — 14001 §8.1</w:t>
            </w:r>
          </w:p>
        </w:tc>
        <w:tc>
          <w:tcPr>
            <w:tcW w:w="1872" w:type="dxa"/>
          </w:tcPr>
          <w:p w14:paraId="50D2934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6B50A09">
            <w:pPr>
              <w:spacing w:line="240" w:lineRule="auto"/>
            </w:pPr>
          </w:p>
        </w:tc>
        <w:tc>
          <w:tcPr>
            <w:tcW w:w="4608" w:type="dxa"/>
          </w:tcPr>
          <w:p w14:paraId="48980CA4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corrective action</w:t>
            </w:r>
          </w:p>
        </w:tc>
      </w:tr>
      <w:tr w14:paraId="4B28B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434E000">
            <w:pPr>
              <w:spacing w:line="240" w:lineRule="auto"/>
            </w:pPr>
            <w:r>
              <w:rPr>
                <w:sz w:val="17"/>
              </w:rPr>
              <w:t>Safe stacking height &amp; aisle clearance — 45001 §8.1</w:t>
            </w:r>
          </w:p>
        </w:tc>
        <w:tc>
          <w:tcPr>
            <w:tcW w:w="1872" w:type="dxa"/>
          </w:tcPr>
          <w:p w14:paraId="01A57089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0E7E66F">
            <w:pPr>
              <w:spacing w:line="240" w:lineRule="auto"/>
            </w:pPr>
          </w:p>
        </w:tc>
        <w:tc>
          <w:tcPr>
            <w:tcW w:w="4608" w:type="dxa"/>
          </w:tcPr>
          <w:p w14:paraId="2FF752B0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corrective action</w:t>
            </w:r>
          </w:p>
        </w:tc>
      </w:tr>
      <w:tr w14:paraId="18609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988BD4E">
            <w:pPr>
              <w:spacing w:line="240" w:lineRule="auto"/>
            </w:pPr>
            <w:r>
              <w:rPr>
                <w:sz w:val="17"/>
              </w:rPr>
              <w:t>Storage age within limit (≤180 days R2 target)</w:t>
            </w:r>
          </w:p>
        </w:tc>
        <w:tc>
          <w:tcPr>
            <w:tcW w:w="1872" w:type="dxa"/>
          </w:tcPr>
          <w:p w14:paraId="1CEC9BAD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AABF6C6">
            <w:pPr>
              <w:spacing w:line="240" w:lineRule="auto"/>
            </w:pPr>
          </w:p>
        </w:tc>
        <w:tc>
          <w:tcPr>
            <w:tcW w:w="4608" w:type="dxa"/>
          </w:tcPr>
          <w:p w14:paraId="1973B6F1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approaching limit — assign downstream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exceeded — escalate to management</w:t>
            </w:r>
          </w:p>
        </w:tc>
      </w:tr>
      <w:tr w14:paraId="6EDD8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6E1BF3E">
            <w:pPr>
              <w:spacing w:line="240" w:lineRule="auto"/>
            </w:pPr>
            <w:r>
              <w:rPr>
                <w:sz w:val="17"/>
              </w:rPr>
              <w:t>Downstream assignment</w:t>
            </w:r>
          </w:p>
        </w:tc>
        <w:tc>
          <w:tcPr>
            <w:tcW w:w="1872" w:type="dxa"/>
          </w:tcPr>
          <w:p w14:paraId="40AD162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858FB8E">
            <w:pPr>
              <w:spacing w:line="240" w:lineRule="auto"/>
            </w:pPr>
          </w:p>
        </w:tc>
        <w:tc>
          <w:tcPr>
            <w:tcW w:w="4608" w:type="dxa"/>
          </w:tcPr>
          <w:p w14:paraId="09E1546D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not assigned — sourcing in progress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assigned — staged for FRM-RCY-003</w:t>
            </w:r>
          </w:p>
        </w:tc>
      </w:tr>
      <w:tr w14:paraId="4FC86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6BE6405">
            <w:pPr>
              <w:spacing w:line="240" w:lineRule="auto"/>
            </w:pPr>
            <w:r>
              <w:rPr>
                <w:sz w:val="17"/>
              </w:rPr>
              <w:t>Corrective action (if any)</w:t>
            </w:r>
          </w:p>
        </w:tc>
        <w:tc>
          <w:tcPr>
            <w:tcW w:w="1872" w:type="dxa"/>
          </w:tcPr>
          <w:p w14:paraId="2CED1383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0ADBD5A7">
            <w:pPr>
              <w:spacing w:line="240" w:lineRule="auto"/>
            </w:pPr>
          </w:p>
        </w:tc>
        <w:tc>
          <w:tcPr>
            <w:tcW w:w="4608" w:type="dxa"/>
          </w:tcPr>
          <w:p w14:paraId="19EDB2FE">
            <w:pPr>
              <w:spacing w:line="240" w:lineRule="auto"/>
            </w:pPr>
          </w:p>
        </w:tc>
      </w:tr>
      <w:tr w14:paraId="1894A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98FBD56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6720F8B4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0DB2E61">
            <w:pPr>
              <w:spacing w:line="240" w:lineRule="auto"/>
            </w:pPr>
          </w:p>
        </w:tc>
        <w:tc>
          <w:tcPr>
            <w:tcW w:w="4608" w:type="dxa"/>
          </w:tcPr>
          <w:p w14:paraId="440803F8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storage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staged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shipped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35C7A5BF"/>
    <w:p w14:paraId="30257BF1">
      <w:pPr>
        <w:pStyle w:val="4"/>
      </w:pPr>
      <w:r>
        <w:t>Status lifecycle</w:t>
      </w:r>
    </w:p>
    <w:p w14:paraId="60CE42B1">
      <w:pPr>
        <w:pStyle w:val="23"/>
      </w:pPr>
      <w:r>
        <w:t>in storage</w:t>
      </w:r>
    </w:p>
    <w:p w14:paraId="35669AB1">
      <w:pPr>
        <w:pStyle w:val="23"/>
      </w:pPr>
      <w:r>
        <w:t>staged</w:t>
      </w:r>
    </w:p>
    <w:p w14:paraId="70DEC3B2">
      <w:pPr>
        <w:pStyle w:val="23"/>
      </w:pPr>
      <w:r>
        <w:t>shipped</w:t>
      </w:r>
    </w:p>
    <w:p w14:paraId="7A9F42C1">
      <w:pPr>
        <w:pStyle w:val="23"/>
      </w:pPr>
      <w:r>
        <w:t>closed</w:t>
      </w:r>
    </w:p>
    <w:p w14:paraId="62FC2CC8"/>
    <w:p w14:paraId="492F34F6">
      <w:r>
        <w:br w:type="page"/>
      </w:r>
    </w:p>
    <w:p w14:paraId="00100B45">
      <w:pPr>
        <w:pStyle w:val="3"/>
      </w:pPr>
      <w:r>
        <w:t>📤 Downstream Outbound Shipment (FRM-RCY-003)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CDE4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61FFDB7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2873B74B">
            <w:pPr>
              <w:spacing w:line="240" w:lineRule="auto"/>
            </w:pPr>
            <w:r>
              <w:rPr>
                <w:sz w:val="19"/>
              </w:rPr>
              <w:t>recycle_outbound</w:t>
            </w:r>
          </w:p>
        </w:tc>
      </w:tr>
      <w:tr w14:paraId="5BA2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86616BC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5FEB76ED">
            <w:pPr>
              <w:spacing w:line="240" w:lineRule="auto"/>
            </w:pPr>
            <w:r>
              <w:rPr>
                <w:sz w:val="19"/>
              </w:rPr>
              <w:t>9001 §8.5.1·R2 Core 10·App. A</w:t>
            </w:r>
          </w:p>
        </w:tc>
      </w:tr>
      <w:tr w14:paraId="7535E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F6FB1AB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2B6681DB">
            <w:pPr>
              <w:spacing w:line="240" w:lineRule="auto"/>
            </w:pPr>
            <w:r>
              <w:rPr>
                <w:sz w:val="19"/>
              </w:rPr>
              <w:t>M · RECYCLE PROCESS (R2)</w:t>
            </w:r>
          </w:p>
        </w:tc>
      </w:tr>
    </w:tbl>
    <w:p w14:paraId="30F8DE58"/>
    <w:p w14:paraId="4DCDB2FE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48473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2EAE6F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639DF1F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7B68DA5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45D936E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771F2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6CBE432">
            <w:pPr>
              <w:spacing w:line="240" w:lineRule="auto"/>
            </w:pPr>
            <w:r>
              <w:rPr>
                <w:sz w:val="17"/>
              </w:rPr>
              <w:t>Shipment No.</w:t>
            </w:r>
          </w:p>
        </w:tc>
        <w:tc>
          <w:tcPr>
            <w:tcW w:w="1872" w:type="dxa"/>
          </w:tcPr>
          <w:p w14:paraId="792CD766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44E1864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C70EF59">
            <w:pPr>
              <w:spacing w:line="240" w:lineRule="auto"/>
            </w:pPr>
          </w:p>
        </w:tc>
      </w:tr>
      <w:tr w14:paraId="0C93E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A418DA5">
            <w:pPr>
              <w:spacing w:line="240" w:lineRule="auto"/>
            </w:pPr>
            <w:r>
              <w:rPr>
                <w:sz w:val="17"/>
              </w:rPr>
              <w:t>Ship date</w:t>
            </w:r>
          </w:p>
        </w:tc>
        <w:tc>
          <w:tcPr>
            <w:tcW w:w="1872" w:type="dxa"/>
          </w:tcPr>
          <w:p w14:paraId="00D71196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16CBBD6A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460CA6B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13459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DD2498C">
            <w:pPr>
              <w:spacing w:line="240" w:lineRule="auto"/>
            </w:pPr>
            <w:r>
              <w:rPr>
                <w:sz w:val="17"/>
              </w:rPr>
              <w:t>Downstream vendor (approved per FRM-R2-FM-008)</w:t>
            </w:r>
          </w:p>
        </w:tc>
        <w:tc>
          <w:tcPr>
            <w:tcW w:w="1872" w:type="dxa"/>
          </w:tcPr>
          <w:p w14:paraId="14CD42CF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07E30A0">
            <w:pPr>
              <w:spacing w:line="240" w:lineRule="auto"/>
            </w:pPr>
          </w:p>
        </w:tc>
        <w:tc>
          <w:tcPr>
            <w:tcW w:w="4608" w:type="dxa"/>
          </w:tcPr>
          <w:p w14:paraId="5A3D4D4F">
            <w:pPr>
              <w:spacing w:line="240" w:lineRule="auto"/>
            </w:pPr>
          </w:p>
        </w:tc>
      </w:tr>
      <w:tr w14:paraId="750DB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FB4A659">
            <w:pPr>
              <w:spacing w:line="240" w:lineRule="auto"/>
            </w:pPr>
            <w:r>
              <w:rPr>
                <w:sz w:val="17"/>
              </w:rPr>
              <w:t>Vendor due diligence current (R2 App. A audit valid)</w:t>
            </w:r>
          </w:p>
        </w:tc>
        <w:tc>
          <w:tcPr>
            <w:tcW w:w="1872" w:type="dxa"/>
          </w:tcPr>
          <w:p w14:paraId="11449C25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2F16976">
            <w:pPr>
              <w:spacing w:line="240" w:lineRule="auto"/>
            </w:pPr>
          </w:p>
        </w:tc>
        <w:tc>
          <w:tcPr>
            <w:tcW w:w="4608" w:type="dxa"/>
          </w:tcPr>
          <w:p w14:paraId="318CA896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expired — hold shipment</w:t>
            </w:r>
          </w:p>
        </w:tc>
      </w:tr>
      <w:tr w14:paraId="47E2B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D2422EB">
            <w:pPr>
              <w:spacing w:line="240" w:lineRule="auto"/>
            </w:pPr>
            <w:r>
              <w:rPr>
                <w:sz w:val="17"/>
              </w:rPr>
              <w:t>Material streams &amp; lot / intake refs (FRM-RCY-001)</w:t>
            </w:r>
          </w:p>
        </w:tc>
        <w:tc>
          <w:tcPr>
            <w:tcW w:w="1872" w:type="dxa"/>
          </w:tcPr>
          <w:p w14:paraId="3CC2680E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15418633">
            <w:pPr>
              <w:spacing w:line="240" w:lineRule="auto"/>
            </w:pPr>
          </w:p>
        </w:tc>
        <w:tc>
          <w:tcPr>
            <w:tcW w:w="4608" w:type="dxa"/>
          </w:tcPr>
          <w:p w14:paraId="26103D6F">
            <w:pPr>
              <w:spacing w:line="240" w:lineRule="auto"/>
            </w:pPr>
          </w:p>
        </w:tc>
      </w:tr>
      <w:tr w14:paraId="5D71F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4C17CBE">
            <w:pPr>
              <w:spacing w:line="240" w:lineRule="auto"/>
            </w:pPr>
            <w:r>
              <w:rPr>
                <w:sz w:val="17"/>
              </w:rPr>
              <w:t>Qty / Weight (kg)</w:t>
            </w:r>
          </w:p>
        </w:tc>
        <w:tc>
          <w:tcPr>
            <w:tcW w:w="1872" w:type="dxa"/>
          </w:tcPr>
          <w:p w14:paraId="1877CE8A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35E1ED02">
            <w:pPr>
              <w:spacing w:line="240" w:lineRule="auto"/>
            </w:pPr>
          </w:p>
        </w:tc>
        <w:tc>
          <w:tcPr>
            <w:tcW w:w="4608" w:type="dxa"/>
          </w:tcPr>
          <w:p w14:paraId="4D78DC5C">
            <w:pPr>
              <w:spacing w:line="240" w:lineRule="auto"/>
            </w:pPr>
          </w:p>
        </w:tc>
      </w:tr>
      <w:tr w14:paraId="093B3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DF455EB">
            <w:pPr>
              <w:spacing w:line="240" w:lineRule="auto"/>
            </w:pPr>
            <w:r>
              <w:rPr>
                <w:sz w:val="17"/>
              </w:rPr>
              <w:t>Focus materials included</w:t>
            </w:r>
          </w:p>
        </w:tc>
        <w:tc>
          <w:tcPr>
            <w:tcW w:w="1872" w:type="dxa"/>
          </w:tcPr>
          <w:p w14:paraId="72118C3E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AD72724">
            <w:pPr>
              <w:spacing w:line="240" w:lineRule="auto"/>
            </w:pPr>
          </w:p>
        </w:tc>
        <w:tc>
          <w:tcPr>
            <w:tcW w:w="4608" w:type="dxa"/>
          </w:tcPr>
          <w:p w14:paraId="21CD9E63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FM manifest attached (FRM-R2-FM-007)</w:t>
            </w:r>
          </w:p>
        </w:tc>
      </w:tr>
      <w:tr w14:paraId="3AABD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4E93DD2">
            <w:pPr>
              <w:spacing w:line="240" w:lineRule="auto"/>
            </w:pPr>
            <w:r>
              <w:rPr>
                <w:sz w:val="17"/>
              </w:rPr>
              <w:t>Transboundary / export legality verified (importing-country consent, Basel)</w:t>
            </w:r>
          </w:p>
        </w:tc>
        <w:tc>
          <w:tcPr>
            <w:tcW w:w="1872" w:type="dxa"/>
          </w:tcPr>
          <w:p w14:paraId="4A26FCA5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9C7F085">
            <w:pPr>
              <w:spacing w:line="240" w:lineRule="auto"/>
            </w:pPr>
          </w:p>
        </w:tc>
        <w:tc>
          <w:tcPr>
            <w:tcW w:w="4608" w:type="dxa"/>
          </w:tcPr>
          <w:p w14:paraId="3CA4774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 — domestic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 legal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 — hold shipment</w:t>
            </w:r>
          </w:p>
        </w:tc>
      </w:tr>
      <w:tr w14:paraId="6C83B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1F5639E">
            <w:pPr>
              <w:spacing w:line="240" w:lineRule="auto"/>
            </w:pPr>
            <w:r>
              <w:rPr>
                <w:sz w:val="17"/>
              </w:rPr>
              <w:t>Packing &amp; load securement checklist</w:t>
            </w:r>
          </w:p>
        </w:tc>
        <w:tc>
          <w:tcPr>
            <w:tcW w:w="1872" w:type="dxa"/>
          </w:tcPr>
          <w:p w14:paraId="76AAFFA4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3FC6692">
            <w:pPr>
              <w:spacing w:line="240" w:lineRule="auto"/>
            </w:pPr>
          </w:p>
        </w:tc>
        <w:tc>
          <w:tcPr>
            <w:tcW w:w="4608" w:type="dxa"/>
          </w:tcPr>
          <w:p w14:paraId="388D4D86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25C9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BE852F3">
            <w:pPr>
              <w:spacing w:line="240" w:lineRule="auto"/>
            </w:pPr>
            <w:r>
              <w:rPr>
                <w:sz w:val="17"/>
              </w:rPr>
              <w:t>Docs complete (manifest / BOL / DG declaration)</w:t>
            </w:r>
          </w:p>
        </w:tc>
        <w:tc>
          <w:tcPr>
            <w:tcW w:w="1872" w:type="dxa"/>
          </w:tcPr>
          <w:p w14:paraId="5A591C43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331B273">
            <w:pPr>
              <w:spacing w:line="240" w:lineRule="auto"/>
            </w:pPr>
          </w:p>
        </w:tc>
        <w:tc>
          <w:tcPr>
            <w:tcW w:w="4608" w:type="dxa"/>
          </w:tcPr>
          <w:p w14:paraId="6F35AB0A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hold</w:t>
            </w:r>
          </w:p>
        </w:tc>
      </w:tr>
      <w:tr w14:paraId="4F75F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A906188">
            <w:pPr>
              <w:spacing w:line="240" w:lineRule="auto"/>
            </w:pPr>
            <w:r>
              <w:rPr>
                <w:sz w:val="17"/>
              </w:rPr>
              <w:t>Carrier / Vehicle / Seal No.</w:t>
            </w:r>
          </w:p>
        </w:tc>
        <w:tc>
          <w:tcPr>
            <w:tcW w:w="1872" w:type="dxa"/>
          </w:tcPr>
          <w:p w14:paraId="0A89B42C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D6C6B5E">
            <w:pPr>
              <w:spacing w:line="240" w:lineRule="auto"/>
            </w:pPr>
          </w:p>
        </w:tc>
        <w:tc>
          <w:tcPr>
            <w:tcW w:w="4608" w:type="dxa"/>
          </w:tcPr>
          <w:p w14:paraId="54F33C8F">
            <w:pPr>
              <w:spacing w:line="240" w:lineRule="auto"/>
            </w:pPr>
          </w:p>
        </w:tc>
      </w:tr>
      <w:tr w14:paraId="60FE1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CFC761F">
            <w:pPr>
              <w:spacing w:line="240" w:lineRule="auto"/>
            </w:pPr>
            <w:r>
              <w:rPr>
                <w:sz w:val="17"/>
              </w:rPr>
              <w:t>Released by</w:t>
            </w:r>
          </w:p>
        </w:tc>
        <w:tc>
          <w:tcPr>
            <w:tcW w:w="1872" w:type="dxa"/>
          </w:tcPr>
          <w:p w14:paraId="12CB88E1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CEC26D1">
            <w:pPr>
              <w:spacing w:line="240" w:lineRule="auto"/>
            </w:pPr>
          </w:p>
        </w:tc>
        <w:tc>
          <w:tcPr>
            <w:tcW w:w="4608" w:type="dxa"/>
          </w:tcPr>
          <w:p w14:paraId="0D1C5966">
            <w:pPr>
              <w:spacing w:line="240" w:lineRule="auto"/>
            </w:pPr>
          </w:p>
        </w:tc>
      </w:tr>
      <w:tr w14:paraId="42902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F220D4A">
            <w:pPr>
              <w:spacing w:line="240" w:lineRule="auto"/>
            </w:pPr>
            <w:r>
              <w:rPr>
                <w:sz w:val="17"/>
              </w:rPr>
              <w:t>Downstream receipt / certificate No.</w:t>
            </w:r>
          </w:p>
        </w:tc>
        <w:tc>
          <w:tcPr>
            <w:tcW w:w="1872" w:type="dxa"/>
          </w:tcPr>
          <w:p w14:paraId="589D8BE0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8E726C0">
            <w:pPr>
              <w:spacing w:line="240" w:lineRule="auto"/>
            </w:pPr>
          </w:p>
        </w:tc>
        <w:tc>
          <w:tcPr>
            <w:tcW w:w="4608" w:type="dxa"/>
          </w:tcPr>
          <w:p w14:paraId="7CC1612B">
            <w:pPr>
              <w:spacing w:line="240" w:lineRule="auto"/>
            </w:pPr>
          </w:p>
        </w:tc>
      </w:tr>
      <w:tr w14:paraId="34E28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C4DD265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7903F903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8F91013">
            <w:pPr>
              <w:spacing w:line="240" w:lineRule="auto"/>
            </w:pPr>
          </w:p>
        </w:tc>
        <w:tc>
          <w:tcPr>
            <w:tcW w:w="4608" w:type="dxa"/>
          </w:tcPr>
          <w:p w14:paraId="30D9B507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planned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staged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released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transit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delivered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certificate received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reconciled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369E2769"/>
    <w:p w14:paraId="49DBECE4">
      <w:pPr>
        <w:pStyle w:val="4"/>
      </w:pPr>
      <w:r>
        <w:t>Status lifecycle</w:t>
      </w:r>
    </w:p>
    <w:p w14:paraId="6A1BA665">
      <w:pPr>
        <w:pStyle w:val="23"/>
      </w:pPr>
      <w:r>
        <w:t>planned</w:t>
      </w:r>
    </w:p>
    <w:p w14:paraId="61958005">
      <w:pPr>
        <w:pStyle w:val="23"/>
      </w:pPr>
      <w:r>
        <w:t>staged</w:t>
      </w:r>
    </w:p>
    <w:p w14:paraId="1A2EA4C9">
      <w:pPr>
        <w:pStyle w:val="23"/>
      </w:pPr>
      <w:r>
        <w:t>released</w:t>
      </w:r>
    </w:p>
    <w:p w14:paraId="0F667EE3">
      <w:pPr>
        <w:pStyle w:val="23"/>
      </w:pPr>
      <w:r>
        <w:t>in transit</w:t>
      </w:r>
    </w:p>
    <w:p w14:paraId="0E792209">
      <w:pPr>
        <w:pStyle w:val="23"/>
      </w:pPr>
      <w:r>
        <w:t>delivered</w:t>
      </w:r>
    </w:p>
    <w:p w14:paraId="374F0152">
      <w:pPr>
        <w:pStyle w:val="23"/>
      </w:pPr>
      <w:r>
        <w:t>certificate received</w:t>
      </w:r>
    </w:p>
    <w:p w14:paraId="63E9BCA1">
      <w:pPr>
        <w:pStyle w:val="23"/>
      </w:pPr>
      <w:r>
        <w:t>reconciled</w:t>
      </w:r>
    </w:p>
    <w:p w14:paraId="70F5B32C">
      <w:pPr>
        <w:pStyle w:val="23"/>
      </w:pPr>
      <w:r>
        <w:t>closed</w:t>
      </w:r>
    </w:p>
    <w:p w14:paraId="0D5A3659"/>
    <w:p w14:paraId="6B3E2C69">
      <w:pPr>
        <w:pStyle w:val="2"/>
      </w:pPr>
      <w:r>
        <w:t>16. I · SHIPPING</w:t>
      </w:r>
    </w:p>
    <w:p w14:paraId="07687DF0">
      <w:pPr>
        <w:pStyle w:val="3"/>
      </w:pPr>
      <w:r>
        <w:t>🚚 Shipment Record (FRM-SHP-001)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537F9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0EB256E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46EF633C">
            <w:pPr>
              <w:spacing w:line="240" w:lineRule="auto"/>
            </w:pPr>
            <w:r>
              <w:rPr>
                <w:sz w:val="19"/>
              </w:rPr>
              <w:t>outbound</w:t>
            </w:r>
          </w:p>
        </w:tc>
      </w:tr>
      <w:tr w14:paraId="4809E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0F6F808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53E1CF9D">
            <w:pPr>
              <w:spacing w:line="240" w:lineRule="auto"/>
            </w:pPr>
            <w:r>
              <w:rPr>
                <w:sz w:val="19"/>
              </w:rPr>
              <w:t>9001 §8.5.1·R2 Core 10</w:t>
            </w:r>
          </w:p>
        </w:tc>
      </w:tr>
      <w:tr w14:paraId="48195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9BA9B73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438D4D7D">
            <w:pPr>
              <w:spacing w:line="240" w:lineRule="auto"/>
            </w:pPr>
            <w:r>
              <w:rPr>
                <w:sz w:val="19"/>
              </w:rPr>
              <w:t>I · SHIPPING</w:t>
            </w:r>
          </w:p>
        </w:tc>
      </w:tr>
    </w:tbl>
    <w:p w14:paraId="4AB33F7B"/>
    <w:p w14:paraId="3D65F0BB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5D4A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7935D1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356CB2E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2C6A36F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69CB057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443E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2739DA5">
            <w:pPr>
              <w:spacing w:line="240" w:lineRule="auto"/>
            </w:pPr>
            <w:r>
              <w:rPr>
                <w:sz w:val="17"/>
              </w:rPr>
              <w:t>Shipment No.</w:t>
            </w:r>
          </w:p>
        </w:tc>
        <w:tc>
          <w:tcPr>
            <w:tcW w:w="1872" w:type="dxa"/>
          </w:tcPr>
          <w:p w14:paraId="34E6A851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2E75D65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4B677010">
            <w:pPr>
              <w:spacing w:line="240" w:lineRule="auto"/>
            </w:pPr>
          </w:p>
        </w:tc>
      </w:tr>
      <w:tr w14:paraId="657C7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59BD97F">
            <w:pPr>
              <w:spacing w:line="240" w:lineRule="auto"/>
            </w:pPr>
            <w:r>
              <w:rPr>
                <w:sz w:val="17"/>
              </w:rPr>
              <w:t>Ship date</w:t>
            </w:r>
          </w:p>
        </w:tc>
        <w:tc>
          <w:tcPr>
            <w:tcW w:w="1872" w:type="dxa"/>
          </w:tcPr>
          <w:p w14:paraId="1FE02814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056A023C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5CC0FCC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7CE64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67604AF">
            <w:pPr>
              <w:spacing w:line="240" w:lineRule="auto"/>
            </w:pPr>
            <w:r>
              <w:rPr>
                <w:sz w:val="17"/>
              </w:rPr>
              <w:t>Customer / Vendor &amp; destination</w:t>
            </w:r>
          </w:p>
        </w:tc>
        <w:tc>
          <w:tcPr>
            <w:tcW w:w="1872" w:type="dxa"/>
          </w:tcPr>
          <w:p w14:paraId="48A4C525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E0E9677">
            <w:pPr>
              <w:spacing w:line="240" w:lineRule="auto"/>
            </w:pPr>
          </w:p>
        </w:tc>
        <w:tc>
          <w:tcPr>
            <w:tcW w:w="4608" w:type="dxa"/>
          </w:tcPr>
          <w:p w14:paraId="38D225A6">
            <w:pPr>
              <w:spacing w:line="240" w:lineRule="auto"/>
            </w:pPr>
          </w:p>
        </w:tc>
      </w:tr>
      <w:tr w14:paraId="3F8F1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60BFD34">
            <w:pPr>
              <w:spacing w:line="240" w:lineRule="auto"/>
            </w:pPr>
            <w:r>
              <w:rPr>
                <w:sz w:val="17"/>
              </w:rPr>
              <w:t>Carrier / Vehicle / Seal No.</w:t>
            </w:r>
          </w:p>
        </w:tc>
        <w:tc>
          <w:tcPr>
            <w:tcW w:w="1872" w:type="dxa"/>
          </w:tcPr>
          <w:p w14:paraId="0EEB9EB6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44507A6">
            <w:pPr>
              <w:spacing w:line="240" w:lineRule="auto"/>
            </w:pPr>
          </w:p>
        </w:tc>
        <w:tc>
          <w:tcPr>
            <w:tcW w:w="4608" w:type="dxa"/>
          </w:tcPr>
          <w:p w14:paraId="0941F11D">
            <w:pPr>
              <w:spacing w:line="240" w:lineRule="auto"/>
            </w:pPr>
          </w:p>
        </w:tc>
      </w:tr>
      <w:tr w14:paraId="778D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F4DB431">
            <w:pPr>
              <w:spacing w:line="240" w:lineRule="auto"/>
            </w:pPr>
            <w:r>
              <w:rPr>
                <w:sz w:val="17"/>
              </w:rPr>
              <w:t>Description &amp; lot / asset refs</w:t>
            </w:r>
          </w:p>
        </w:tc>
        <w:tc>
          <w:tcPr>
            <w:tcW w:w="1872" w:type="dxa"/>
          </w:tcPr>
          <w:p w14:paraId="6708A9F7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7A8F6581">
            <w:pPr>
              <w:spacing w:line="240" w:lineRule="auto"/>
            </w:pPr>
          </w:p>
        </w:tc>
        <w:tc>
          <w:tcPr>
            <w:tcW w:w="4608" w:type="dxa"/>
          </w:tcPr>
          <w:p w14:paraId="0B67886B">
            <w:pPr>
              <w:spacing w:line="240" w:lineRule="auto"/>
            </w:pPr>
          </w:p>
        </w:tc>
      </w:tr>
      <w:tr w14:paraId="161C2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DBAA1A4">
            <w:pPr>
              <w:spacing w:line="240" w:lineRule="auto"/>
            </w:pPr>
            <w:r>
              <w:rPr>
                <w:sz w:val="17"/>
              </w:rPr>
              <w:t>Qty / Weight</w:t>
            </w:r>
          </w:p>
        </w:tc>
        <w:tc>
          <w:tcPr>
            <w:tcW w:w="1872" w:type="dxa"/>
          </w:tcPr>
          <w:p w14:paraId="72AF4D81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37CA21E3">
            <w:pPr>
              <w:spacing w:line="240" w:lineRule="auto"/>
            </w:pPr>
          </w:p>
        </w:tc>
        <w:tc>
          <w:tcPr>
            <w:tcW w:w="4608" w:type="dxa"/>
          </w:tcPr>
          <w:p w14:paraId="05001024">
            <w:pPr>
              <w:spacing w:line="240" w:lineRule="auto"/>
            </w:pPr>
          </w:p>
        </w:tc>
      </w:tr>
      <w:tr w14:paraId="72649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0E7A961">
            <w:pPr>
              <w:spacing w:line="240" w:lineRule="auto"/>
            </w:pPr>
            <w:r>
              <w:rPr>
                <w:sz w:val="17"/>
              </w:rPr>
              <w:t>Packing checklist (FRM-SHP-002)</w:t>
            </w:r>
          </w:p>
        </w:tc>
        <w:tc>
          <w:tcPr>
            <w:tcW w:w="1872" w:type="dxa"/>
          </w:tcPr>
          <w:p w14:paraId="691CC0E5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FD2AE80">
            <w:pPr>
              <w:spacing w:line="240" w:lineRule="auto"/>
            </w:pPr>
          </w:p>
        </w:tc>
        <w:tc>
          <w:tcPr>
            <w:tcW w:w="4608" w:type="dxa"/>
          </w:tcPr>
          <w:p w14:paraId="2306DEDA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71605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4A4102C">
            <w:pPr>
              <w:spacing w:line="240" w:lineRule="auto"/>
            </w:pPr>
            <w:r>
              <w:rPr>
                <w:sz w:val="17"/>
              </w:rPr>
              <w:t>Outgoing inspection (FRM-SHP-003)</w:t>
            </w:r>
          </w:p>
        </w:tc>
        <w:tc>
          <w:tcPr>
            <w:tcW w:w="1872" w:type="dxa"/>
          </w:tcPr>
          <w:p w14:paraId="3FB9A22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87B5B90">
            <w:pPr>
              <w:spacing w:line="240" w:lineRule="auto"/>
            </w:pPr>
          </w:p>
        </w:tc>
        <w:tc>
          <w:tcPr>
            <w:tcW w:w="4608" w:type="dxa"/>
          </w:tcPr>
          <w:p w14:paraId="50441E5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</w:p>
        </w:tc>
      </w:tr>
      <w:tr w14:paraId="235F0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F98130F">
            <w:pPr>
              <w:spacing w:line="240" w:lineRule="auto"/>
            </w:pPr>
            <w:r>
              <w:rPr>
                <w:sz w:val="17"/>
              </w:rPr>
              <w:t>Export legality (R2 App. C — destination accepts used equipment)</w:t>
            </w:r>
          </w:p>
        </w:tc>
        <w:tc>
          <w:tcPr>
            <w:tcW w:w="1872" w:type="dxa"/>
          </w:tcPr>
          <w:p w14:paraId="75248403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262C05E">
            <w:pPr>
              <w:spacing w:line="240" w:lineRule="auto"/>
            </w:pPr>
          </w:p>
        </w:tc>
        <w:tc>
          <w:tcPr>
            <w:tcW w:w="4608" w:type="dxa"/>
          </w:tcPr>
          <w:p w14:paraId="7ED73472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 — domestic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 legal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 — hold</w:t>
            </w:r>
          </w:p>
        </w:tc>
      </w:tr>
      <w:tr w14:paraId="48D82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F86AFA4">
            <w:pPr>
              <w:spacing w:line="240" w:lineRule="auto"/>
            </w:pPr>
            <w:r>
              <w:rPr>
                <w:sz w:val="17"/>
              </w:rPr>
              <w:t>Docs complete (invoice / manifest / DG)</w:t>
            </w:r>
          </w:p>
        </w:tc>
        <w:tc>
          <w:tcPr>
            <w:tcW w:w="1872" w:type="dxa"/>
          </w:tcPr>
          <w:p w14:paraId="7B36DE96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9E4FDE8">
            <w:pPr>
              <w:spacing w:line="240" w:lineRule="auto"/>
            </w:pPr>
          </w:p>
        </w:tc>
        <w:tc>
          <w:tcPr>
            <w:tcW w:w="4608" w:type="dxa"/>
          </w:tcPr>
          <w:p w14:paraId="57AEC5D4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hold</w:t>
            </w:r>
          </w:p>
        </w:tc>
      </w:tr>
      <w:tr w14:paraId="6D43E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0C66B3D">
            <w:pPr>
              <w:spacing w:line="240" w:lineRule="auto"/>
            </w:pPr>
            <w:r>
              <w:rPr>
                <w:sz w:val="17"/>
              </w:rPr>
              <w:t>Released by / Carrier signature (FRM-SHP-004)</w:t>
            </w:r>
          </w:p>
        </w:tc>
        <w:tc>
          <w:tcPr>
            <w:tcW w:w="1872" w:type="dxa"/>
          </w:tcPr>
          <w:p w14:paraId="4417C5EA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8009096">
            <w:pPr>
              <w:spacing w:line="240" w:lineRule="auto"/>
            </w:pPr>
          </w:p>
        </w:tc>
        <w:tc>
          <w:tcPr>
            <w:tcW w:w="4608" w:type="dxa"/>
          </w:tcPr>
          <w:p w14:paraId="48A05FC7">
            <w:pPr>
              <w:spacing w:line="240" w:lineRule="auto"/>
            </w:pPr>
          </w:p>
        </w:tc>
      </w:tr>
      <w:tr w14:paraId="583F8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03341DC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0DBEC2A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DE3FF88">
            <w:pPr>
              <w:spacing w:line="240" w:lineRule="auto"/>
            </w:pPr>
          </w:p>
        </w:tc>
        <w:tc>
          <w:tcPr>
            <w:tcW w:w="4608" w:type="dxa"/>
          </w:tcPr>
          <w:p w14:paraId="24CC55E7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planned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loaded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released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transit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delivered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09D01062"/>
    <w:p w14:paraId="4CDB64A4">
      <w:pPr>
        <w:pStyle w:val="4"/>
      </w:pPr>
      <w:r>
        <w:t>Status lifecycle</w:t>
      </w:r>
    </w:p>
    <w:p w14:paraId="2110FCCA">
      <w:pPr>
        <w:pStyle w:val="23"/>
      </w:pPr>
      <w:r>
        <w:t>planned</w:t>
      </w:r>
    </w:p>
    <w:p w14:paraId="79B60378">
      <w:pPr>
        <w:pStyle w:val="23"/>
      </w:pPr>
      <w:r>
        <w:t>loaded</w:t>
      </w:r>
    </w:p>
    <w:p w14:paraId="286A5E62">
      <w:pPr>
        <w:pStyle w:val="23"/>
      </w:pPr>
      <w:r>
        <w:t>released</w:t>
      </w:r>
    </w:p>
    <w:p w14:paraId="4443A1F1">
      <w:pPr>
        <w:pStyle w:val="23"/>
      </w:pPr>
      <w:r>
        <w:t>in transit</w:t>
      </w:r>
    </w:p>
    <w:p w14:paraId="344292CA">
      <w:pPr>
        <w:pStyle w:val="23"/>
      </w:pPr>
      <w:r>
        <w:t>delivered</w:t>
      </w:r>
    </w:p>
    <w:p w14:paraId="775A1FE9">
      <w:pPr>
        <w:pStyle w:val="23"/>
      </w:pPr>
      <w:r>
        <w:t>closed</w:t>
      </w:r>
    </w:p>
    <w:p w14:paraId="1F34E03E"/>
    <w:p w14:paraId="0211F278">
      <w:r>
        <w:br w:type="page"/>
      </w:r>
    </w:p>
    <w:p w14:paraId="6866CEF1">
      <w:pPr>
        <w:pStyle w:val="2"/>
      </w:pPr>
      <w:r>
        <w:t>17. H · WAREHOUSE</w:t>
      </w:r>
    </w:p>
    <w:p w14:paraId="63B2BEEB">
      <w:pPr>
        <w:pStyle w:val="3"/>
      </w:pPr>
      <w:r>
        <w:t>🏭 Warehouse Daily Inspection (FRM-WHS-001)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D951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C1850F7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7A925F88">
            <w:pPr>
              <w:spacing w:line="240" w:lineRule="auto"/>
            </w:pPr>
            <w:r>
              <w:rPr>
                <w:sz w:val="19"/>
              </w:rPr>
              <w:t>warehouse_inspection</w:t>
            </w:r>
          </w:p>
        </w:tc>
      </w:tr>
      <w:tr w14:paraId="6A096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9405465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4CFEC896">
            <w:pPr>
              <w:spacing w:line="240" w:lineRule="auto"/>
            </w:pPr>
            <w:r>
              <w:rPr>
                <w:sz w:val="19"/>
              </w:rPr>
              <w:t>45001 §8.1·R2 Core 9</w:t>
            </w:r>
          </w:p>
        </w:tc>
      </w:tr>
      <w:tr w14:paraId="00565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62C63DA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3A32476E">
            <w:pPr>
              <w:spacing w:line="240" w:lineRule="auto"/>
            </w:pPr>
            <w:r>
              <w:rPr>
                <w:sz w:val="19"/>
              </w:rPr>
              <w:t>H · WAREHOUSE</w:t>
            </w:r>
          </w:p>
        </w:tc>
      </w:tr>
    </w:tbl>
    <w:p w14:paraId="22874394"/>
    <w:p w14:paraId="7B9E026B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995E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69BCA2B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046FC0A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29D66B3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10365EA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665B0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783A5FE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22D63C80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199B6131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5F6B7C0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77B83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70512C4">
            <w:pPr>
              <w:spacing w:line="240" w:lineRule="auto"/>
            </w:pPr>
            <w:r>
              <w:rPr>
                <w:sz w:val="17"/>
              </w:rPr>
              <w:t>Inspector</w:t>
            </w:r>
          </w:p>
        </w:tc>
        <w:tc>
          <w:tcPr>
            <w:tcW w:w="1872" w:type="dxa"/>
          </w:tcPr>
          <w:p w14:paraId="07C315A8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F122E93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4308DC97">
            <w:pPr>
              <w:spacing w:line="240" w:lineRule="auto"/>
            </w:pPr>
            <w:r>
              <w:rPr>
                <w:sz w:val="17"/>
              </w:rPr>
              <w:t>Must DIFFER from the repair/cleaning tech (ISO 9001 §8.6 independence).</w:t>
            </w:r>
          </w:p>
        </w:tc>
      </w:tr>
      <w:tr w14:paraId="5244C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10B35FC">
            <w:pPr>
              <w:spacing w:line="240" w:lineRule="auto"/>
            </w:pPr>
            <w:r>
              <w:rPr>
                <w:sz w:val="17"/>
              </w:rPr>
              <w:t>Aisles / exits clear</w:t>
            </w:r>
          </w:p>
        </w:tc>
        <w:tc>
          <w:tcPr>
            <w:tcW w:w="1872" w:type="dxa"/>
          </w:tcPr>
          <w:p w14:paraId="4C8226DD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E7A966F">
            <w:pPr>
              <w:spacing w:line="240" w:lineRule="auto"/>
            </w:pPr>
          </w:p>
        </w:tc>
        <w:tc>
          <w:tcPr>
            <w:tcW w:w="4608" w:type="dxa"/>
          </w:tcPr>
          <w:p w14:paraId="46085963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02CEA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36A5ECB">
            <w:pPr>
              <w:spacing w:line="240" w:lineRule="auto"/>
            </w:pPr>
            <w:r>
              <w:rPr>
                <w:sz w:val="17"/>
              </w:rPr>
              <w:t>Floors clean &amp; dry</w:t>
            </w:r>
          </w:p>
        </w:tc>
        <w:tc>
          <w:tcPr>
            <w:tcW w:w="1872" w:type="dxa"/>
          </w:tcPr>
          <w:p w14:paraId="70BC93FD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47C369A">
            <w:pPr>
              <w:spacing w:line="240" w:lineRule="auto"/>
            </w:pPr>
          </w:p>
        </w:tc>
        <w:tc>
          <w:tcPr>
            <w:tcW w:w="4608" w:type="dxa"/>
          </w:tcPr>
          <w:p w14:paraId="388BFD4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298C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D33F04A">
            <w:pPr>
              <w:spacing w:line="240" w:lineRule="auto"/>
            </w:pPr>
            <w:r>
              <w:rPr>
                <w:sz w:val="17"/>
              </w:rPr>
              <w:t>Containers labelled &amp; closed</w:t>
            </w:r>
          </w:p>
        </w:tc>
        <w:tc>
          <w:tcPr>
            <w:tcW w:w="1872" w:type="dxa"/>
          </w:tcPr>
          <w:p w14:paraId="1055A805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73E84F5">
            <w:pPr>
              <w:spacing w:line="240" w:lineRule="auto"/>
            </w:pPr>
          </w:p>
        </w:tc>
        <w:tc>
          <w:tcPr>
            <w:tcW w:w="4608" w:type="dxa"/>
          </w:tcPr>
          <w:p w14:paraId="3624618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70C94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E249E98">
            <w:pPr>
              <w:spacing w:line="240" w:lineRule="auto"/>
            </w:pPr>
            <w:r>
              <w:rPr>
                <w:sz w:val="17"/>
              </w:rPr>
              <w:t>No leaks / odours</w:t>
            </w:r>
          </w:p>
        </w:tc>
        <w:tc>
          <w:tcPr>
            <w:tcW w:w="1872" w:type="dxa"/>
          </w:tcPr>
          <w:p w14:paraId="365784B2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314F831">
            <w:pPr>
              <w:spacing w:line="240" w:lineRule="auto"/>
            </w:pPr>
          </w:p>
        </w:tc>
        <w:tc>
          <w:tcPr>
            <w:tcW w:w="4608" w:type="dxa"/>
          </w:tcPr>
          <w:p w14:paraId="10DFC762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23ED7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8421E4F">
            <w:pPr>
              <w:spacing w:line="240" w:lineRule="auto"/>
            </w:pPr>
            <w:r>
              <w:rPr>
                <w:sz w:val="17"/>
              </w:rPr>
              <w:t>Trolleys / pallet jacks OK</w:t>
            </w:r>
          </w:p>
        </w:tc>
        <w:tc>
          <w:tcPr>
            <w:tcW w:w="1872" w:type="dxa"/>
          </w:tcPr>
          <w:p w14:paraId="0CC12EF7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4CB75E6">
            <w:pPr>
              <w:spacing w:line="240" w:lineRule="auto"/>
            </w:pPr>
          </w:p>
        </w:tc>
        <w:tc>
          <w:tcPr>
            <w:tcW w:w="4608" w:type="dxa"/>
          </w:tcPr>
          <w:p w14:paraId="371E9982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11B9D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BE22AAD">
            <w:pPr>
              <w:spacing w:line="240" w:lineRule="auto"/>
            </w:pPr>
            <w:r>
              <w:rPr>
                <w:sz w:val="17"/>
              </w:rPr>
              <w:t>Fire extinguishers unobstructed</w:t>
            </w:r>
          </w:p>
        </w:tc>
        <w:tc>
          <w:tcPr>
            <w:tcW w:w="1872" w:type="dxa"/>
          </w:tcPr>
          <w:p w14:paraId="7254540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4ED4CB5">
            <w:pPr>
              <w:spacing w:line="240" w:lineRule="auto"/>
            </w:pPr>
          </w:p>
        </w:tc>
        <w:tc>
          <w:tcPr>
            <w:tcW w:w="4608" w:type="dxa"/>
          </w:tcPr>
          <w:p w14:paraId="28B1E1C9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12AAE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6176A40">
            <w:pPr>
              <w:spacing w:line="240" w:lineRule="auto"/>
            </w:pPr>
            <w:r>
              <w:rPr>
                <w:sz w:val="17"/>
              </w:rPr>
              <w:t>End-of-shift clean-up done (OP-007)</w:t>
            </w:r>
          </w:p>
        </w:tc>
        <w:tc>
          <w:tcPr>
            <w:tcW w:w="1872" w:type="dxa"/>
          </w:tcPr>
          <w:p w14:paraId="0E507D47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CDBC572">
            <w:pPr>
              <w:spacing w:line="240" w:lineRule="auto"/>
            </w:pPr>
          </w:p>
        </w:tc>
        <w:tc>
          <w:tcPr>
            <w:tcW w:w="4608" w:type="dxa"/>
          </w:tcPr>
          <w:p w14:paraId="43523621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2BC66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0E13E1C">
            <w:pPr>
              <w:spacing w:line="240" w:lineRule="auto"/>
            </w:pPr>
            <w:r>
              <w:rPr>
                <w:sz w:val="17"/>
              </w:rPr>
              <w:t>All OK</w:t>
            </w:r>
          </w:p>
        </w:tc>
        <w:tc>
          <w:tcPr>
            <w:tcW w:w="1872" w:type="dxa"/>
          </w:tcPr>
          <w:p w14:paraId="09FE7162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60BA2D9">
            <w:pPr>
              <w:spacing w:line="240" w:lineRule="auto"/>
            </w:pPr>
          </w:p>
        </w:tc>
        <w:tc>
          <w:tcPr>
            <w:tcW w:w="4608" w:type="dxa"/>
          </w:tcPr>
          <w:p w14:paraId="7FF92ED2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action required</w:t>
            </w:r>
          </w:p>
        </w:tc>
      </w:tr>
      <w:tr w14:paraId="4905D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C3AA386">
            <w:pPr>
              <w:spacing w:line="240" w:lineRule="auto"/>
            </w:pPr>
            <w:r>
              <w:rPr>
                <w:sz w:val="17"/>
              </w:rPr>
              <w:t>Action taken if not OK</w:t>
            </w:r>
          </w:p>
        </w:tc>
        <w:tc>
          <w:tcPr>
            <w:tcW w:w="1872" w:type="dxa"/>
          </w:tcPr>
          <w:p w14:paraId="3B7C6B42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54AC4373">
            <w:pPr>
              <w:spacing w:line="240" w:lineRule="auto"/>
            </w:pPr>
          </w:p>
        </w:tc>
        <w:tc>
          <w:tcPr>
            <w:tcW w:w="4608" w:type="dxa"/>
          </w:tcPr>
          <w:p w14:paraId="184648A6">
            <w:pPr>
              <w:spacing w:line="240" w:lineRule="auto"/>
            </w:pPr>
          </w:p>
        </w:tc>
      </w:tr>
    </w:tbl>
    <w:p w14:paraId="5626565D"/>
    <w:p w14:paraId="0610C576"/>
    <w:p w14:paraId="148159C6">
      <w:pPr>
        <w:pStyle w:val="2"/>
      </w:pPr>
      <w:r>
        <w:t>18. K · ENVIRONMENTAL (ISO 14001)</w:t>
      </w:r>
    </w:p>
    <w:p w14:paraId="19AAE802">
      <w:pPr>
        <w:pStyle w:val="3"/>
      </w:pPr>
      <w:r>
        <w:t>☣️ Waste &amp; Hazardous Disposal (FRM-ENV-002/003)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DF57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AC5FDEF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56F89809">
            <w:pPr>
              <w:spacing w:line="240" w:lineRule="auto"/>
            </w:pPr>
            <w:r>
              <w:rPr>
                <w:sz w:val="19"/>
              </w:rPr>
              <w:t>waste_disposal</w:t>
            </w:r>
          </w:p>
        </w:tc>
      </w:tr>
      <w:tr w14:paraId="713F4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8261A79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08458DF1">
            <w:pPr>
              <w:spacing w:line="240" w:lineRule="auto"/>
            </w:pPr>
            <w:r>
              <w:rPr>
                <w:sz w:val="19"/>
              </w:rPr>
              <w:t>14001 §8.1</w:t>
            </w:r>
          </w:p>
        </w:tc>
      </w:tr>
      <w:tr w14:paraId="6CA19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C79A782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590DFCD6">
            <w:pPr>
              <w:spacing w:line="240" w:lineRule="auto"/>
            </w:pPr>
            <w:r>
              <w:rPr>
                <w:sz w:val="19"/>
              </w:rPr>
              <w:t>K · ENVIRONMENTAL (ISO 14001)</w:t>
            </w:r>
          </w:p>
        </w:tc>
      </w:tr>
    </w:tbl>
    <w:p w14:paraId="4B9FAF4D"/>
    <w:p w14:paraId="22078A62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7CF0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1CEE912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4CD00CE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6C1D9BF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0EBEDB1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0AE30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33B2FAA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79314411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4EB4F2A6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2238BC7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0FACE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93BD404">
            <w:pPr>
              <w:spacing w:line="240" w:lineRule="auto"/>
            </w:pPr>
            <w:r>
              <w:rPr>
                <w:sz w:val="17"/>
              </w:rPr>
              <w:t>Waste type</w:t>
            </w:r>
          </w:p>
        </w:tc>
        <w:tc>
          <w:tcPr>
            <w:tcW w:w="1872" w:type="dxa"/>
          </w:tcPr>
          <w:p w14:paraId="2A255048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B4B11D0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0E5688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general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non-recyclable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hazardous (FRM-ENV-003)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universal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chemical</w:t>
            </w:r>
          </w:p>
        </w:tc>
      </w:tr>
      <w:tr w14:paraId="06852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0BD6DAB">
            <w:pPr>
              <w:spacing w:line="240" w:lineRule="auto"/>
            </w:pPr>
            <w:r>
              <w:rPr>
                <w:sz w:val="17"/>
              </w:rPr>
              <w:t>Description</w:t>
            </w:r>
          </w:p>
        </w:tc>
        <w:tc>
          <w:tcPr>
            <w:tcW w:w="1872" w:type="dxa"/>
          </w:tcPr>
          <w:p w14:paraId="283A8CFF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12BA24A">
            <w:pPr>
              <w:spacing w:line="240" w:lineRule="auto"/>
            </w:pPr>
          </w:p>
        </w:tc>
        <w:tc>
          <w:tcPr>
            <w:tcW w:w="4608" w:type="dxa"/>
          </w:tcPr>
          <w:p w14:paraId="27DBDA47">
            <w:pPr>
              <w:spacing w:line="240" w:lineRule="auto"/>
            </w:pPr>
          </w:p>
        </w:tc>
      </w:tr>
      <w:tr w14:paraId="62F07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49A5612">
            <w:pPr>
              <w:spacing w:line="240" w:lineRule="auto"/>
            </w:pPr>
            <w:r>
              <w:rPr>
                <w:sz w:val="17"/>
              </w:rPr>
              <w:t>Qty / Weight (kg)</w:t>
            </w:r>
          </w:p>
        </w:tc>
        <w:tc>
          <w:tcPr>
            <w:tcW w:w="1872" w:type="dxa"/>
          </w:tcPr>
          <w:p w14:paraId="0CAE0272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78BE72E0">
            <w:pPr>
              <w:spacing w:line="240" w:lineRule="auto"/>
            </w:pPr>
          </w:p>
        </w:tc>
        <w:tc>
          <w:tcPr>
            <w:tcW w:w="4608" w:type="dxa"/>
          </w:tcPr>
          <w:p w14:paraId="7D57986B">
            <w:pPr>
              <w:spacing w:line="240" w:lineRule="auto"/>
            </w:pPr>
          </w:p>
        </w:tc>
      </w:tr>
      <w:tr w14:paraId="1A173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AB5BB30">
            <w:pPr>
              <w:spacing w:line="240" w:lineRule="auto"/>
            </w:pPr>
            <w:r>
              <w:rPr>
                <w:sz w:val="17"/>
              </w:rPr>
              <w:t>Hauler</w:t>
            </w:r>
          </w:p>
        </w:tc>
        <w:tc>
          <w:tcPr>
            <w:tcW w:w="1872" w:type="dxa"/>
          </w:tcPr>
          <w:p w14:paraId="6EE8DAD2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27692FE">
            <w:pPr>
              <w:spacing w:line="240" w:lineRule="auto"/>
            </w:pPr>
          </w:p>
        </w:tc>
        <w:tc>
          <w:tcPr>
            <w:tcW w:w="4608" w:type="dxa"/>
          </w:tcPr>
          <w:p w14:paraId="748F05F1">
            <w:pPr>
              <w:spacing w:line="240" w:lineRule="auto"/>
            </w:pPr>
          </w:p>
        </w:tc>
      </w:tr>
      <w:tr w14:paraId="55F5C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310D01F">
            <w:pPr>
              <w:spacing w:line="240" w:lineRule="auto"/>
            </w:pPr>
            <w:r>
              <w:rPr>
                <w:sz w:val="17"/>
              </w:rPr>
              <w:t>Destination facility</w:t>
            </w:r>
          </w:p>
        </w:tc>
        <w:tc>
          <w:tcPr>
            <w:tcW w:w="1872" w:type="dxa"/>
          </w:tcPr>
          <w:p w14:paraId="559E45CC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387C5E1">
            <w:pPr>
              <w:spacing w:line="240" w:lineRule="auto"/>
            </w:pPr>
          </w:p>
        </w:tc>
        <w:tc>
          <w:tcPr>
            <w:tcW w:w="4608" w:type="dxa"/>
          </w:tcPr>
          <w:p w14:paraId="3BF1B8D9">
            <w:pPr>
              <w:spacing w:line="240" w:lineRule="auto"/>
            </w:pPr>
          </w:p>
        </w:tc>
      </w:tr>
      <w:tr w14:paraId="6E194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E75AFCA">
            <w:pPr>
              <w:spacing w:line="240" w:lineRule="auto"/>
            </w:pPr>
            <w:r>
              <w:rPr>
                <w:sz w:val="17"/>
              </w:rPr>
              <w:t>Manifest / Receipt No.</w:t>
            </w:r>
          </w:p>
        </w:tc>
        <w:tc>
          <w:tcPr>
            <w:tcW w:w="1872" w:type="dxa"/>
          </w:tcPr>
          <w:p w14:paraId="30B4D7A1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6416030">
            <w:pPr>
              <w:spacing w:line="240" w:lineRule="auto"/>
            </w:pPr>
          </w:p>
        </w:tc>
        <w:tc>
          <w:tcPr>
            <w:tcW w:w="4608" w:type="dxa"/>
          </w:tcPr>
          <w:p w14:paraId="44370550">
            <w:pPr>
              <w:spacing w:line="240" w:lineRule="auto"/>
            </w:pPr>
          </w:p>
        </w:tc>
      </w:tr>
      <w:tr w14:paraId="69A04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1412125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59C881E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CBFAC3B">
            <w:pPr>
              <w:spacing w:line="240" w:lineRule="auto"/>
            </w:pPr>
          </w:p>
        </w:tc>
        <w:tc>
          <w:tcPr>
            <w:tcW w:w="4608" w:type="dxa"/>
          </w:tcPr>
          <w:p w14:paraId="07F8A72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staged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shipped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receipt received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30403D0E"/>
    <w:p w14:paraId="2469DDC9">
      <w:pPr>
        <w:pStyle w:val="4"/>
      </w:pPr>
      <w:r>
        <w:t>Status lifecycle</w:t>
      </w:r>
    </w:p>
    <w:p w14:paraId="0371B938">
      <w:pPr>
        <w:pStyle w:val="23"/>
      </w:pPr>
      <w:r>
        <w:t>staged</w:t>
      </w:r>
    </w:p>
    <w:p w14:paraId="5CA577BE">
      <w:pPr>
        <w:pStyle w:val="23"/>
      </w:pPr>
      <w:r>
        <w:t>shipped</w:t>
      </w:r>
    </w:p>
    <w:p w14:paraId="7506B26F">
      <w:pPr>
        <w:pStyle w:val="23"/>
      </w:pPr>
      <w:r>
        <w:t>receipt received</w:t>
      </w:r>
    </w:p>
    <w:p w14:paraId="0887BF2A">
      <w:pPr>
        <w:pStyle w:val="23"/>
      </w:pPr>
      <w:r>
        <w:t>closed</w:t>
      </w:r>
    </w:p>
    <w:p w14:paraId="00AEA196"/>
    <w:p w14:paraId="353B8432">
      <w:r>
        <w:br w:type="page"/>
      </w:r>
    </w:p>
    <w:p w14:paraId="206D4DB4">
      <w:pPr>
        <w:pStyle w:val="3"/>
      </w:pPr>
      <w:r>
        <w:t>🌡️ Environmental Monitoring (FRM-ENV-006/007)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5511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F44DE19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4A976EB0">
            <w:pPr>
              <w:spacing w:line="240" w:lineRule="auto"/>
            </w:pPr>
            <w:r>
              <w:rPr>
                <w:sz w:val="19"/>
              </w:rPr>
              <w:t>env_monitoring</w:t>
            </w:r>
          </w:p>
        </w:tc>
      </w:tr>
      <w:tr w14:paraId="26657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A7AF70E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56A4519F">
            <w:pPr>
              <w:spacing w:line="240" w:lineRule="auto"/>
            </w:pPr>
            <w:r>
              <w:rPr>
                <w:sz w:val="19"/>
              </w:rPr>
              <w:t>14001 §6.1.2·9.1.1</w:t>
            </w:r>
          </w:p>
        </w:tc>
      </w:tr>
      <w:tr w14:paraId="666C9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09EEC2B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4CBD2643">
            <w:pPr>
              <w:spacing w:line="240" w:lineRule="auto"/>
            </w:pPr>
            <w:r>
              <w:rPr>
                <w:sz w:val="19"/>
              </w:rPr>
              <w:t>K · ENVIRONMENTAL (ISO 14001)</w:t>
            </w:r>
          </w:p>
        </w:tc>
      </w:tr>
    </w:tbl>
    <w:p w14:paraId="1BEE1C5D"/>
    <w:p w14:paraId="2D6BF376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73EC4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BF42A4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1EEEF78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1E122DF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4368618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650EF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729BE6D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4BB29756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14A32BE2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EB7CB21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2089F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A3190EB">
            <w:pPr>
              <w:spacing w:line="240" w:lineRule="auto"/>
            </w:pPr>
            <w:r>
              <w:rPr>
                <w:sz w:val="17"/>
              </w:rPr>
              <w:t>Aspect monitored</w:t>
            </w:r>
          </w:p>
        </w:tc>
        <w:tc>
          <w:tcPr>
            <w:tcW w:w="1872" w:type="dxa"/>
          </w:tcPr>
          <w:p w14:paraId="295B4A47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7C362D4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820E1EE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air / dust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noise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storm water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spill containment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storage integrity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energy use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objective KPI (FRM-ENV-007)</w:t>
            </w:r>
          </w:p>
        </w:tc>
      </w:tr>
      <w:tr w14:paraId="4940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E5730FB">
            <w:pPr>
              <w:spacing w:line="240" w:lineRule="auto"/>
            </w:pPr>
            <w:r>
              <w:rPr>
                <w:sz w:val="17"/>
              </w:rPr>
              <w:t>Reading / result</w:t>
            </w:r>
          </w:p>
        </w:tc>
        <w:tc>
          <w:tcPr>
            <w:tcW w:w="1872" w:type="dxa"/>
          </w:tcPr>
          <w:p w14:paraId="1B781F24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DC76B6D">
            <w:pPr>
              <w:spacing w:line="240" w:lineRule="auto"/>
            </w:pPr>
          </w:p>
        </w:tc>
        <w:tc>
          <w:tcPr>
            <w:tcW w:w="4608" w:type="dxa"/>
          </w:tcPr>
          <w:p w14:paraId="65E0B8A9">
            <w:pPr>
              <w:spacing w:line="240" w:lineRule="auto"/>
            </w:pPr>
          </w:p>
        </w:tc>
      </w:tr>
      <w:tr w14:paraId="37CDA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585383F">
            <w:pPr>
              <w:spacing w:line="240" w:lineRule="auto"/>
            </w:pPr>
            <w:r>
              <w:rPr>
                <w:sz w:val="17"/>
              </w:rPr>
              <w:t>Limit / target</w:t>
            </w:r>
          </w:p>
        </w:tc>
        <w:tc>
          <w:tcPr>
            <w:tcW w:w="1872" w:type="dxa"/>
          </w:tcPr>
          <w:p w14:paraId="5C503DBF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3B829D2">
            <w:pPr>
              <w:spacing w:line="240" w:lineRule="auto"/>
            </w:pPr>
          </w:p>
        </w:tc>
        <w:tc>
          <w:tcPr>
            <w:tcW w:w="4608" w:type="dxa"/>
          </w:tcPr>
          <w:p w14:paraId="10B7A52E">
            <w:pPr>
              <w:spacing w:line="240" w:lineRule="auto"/>
            </w:pPr>
          </w:p>
        </w:tc>
      </w:tr>
      <w:tr w14:paraId="019AF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684C54D">
            <w:pPr>
              <w:spacing w:line="240" w:lineRule="auto"/>
            </w:pPr>
            <w:r>
              <w:rPr>
                <w:sz w:val="17"/>
              </w:rPr>
              <w:t>Within limit</w:t>
            </w:r>
          </w:p>
        </w:tc>
        <w:tc>
          <w:tcPr>
            <w:tcW w:w="1872" w:type="dxa"/>
          </w:tcPr>
          <w:p w14:paraId="48F5A2D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9EAF05E">
            <w:pPr>
              <w:spacing w:line="240" w:lineRule="auto"/>
            </w:pPr>
          </w:p>
        </w:tc>
        <w:tc>
          <w:tcPr>
            <w:tcW w:w="4608" w:type="dxa"/>
          </w:tcPr>
          <w:p w14:paraId="510A8E36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action required</w:t>
            </w:r>
          </w:p>
        </w:tc>
      </w:tr>
      <w:tr w14:paraId="5EB38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BC34BB6">
            <w:pPr>
              <w:spacing w:line="240" w:lineRule="auto"/>
            </w:pPr>
            <w:r>
              <w:rPr>
                <w:sz w:val="17"/>
              </w:rPr>
              <w:t>Action taken</w:t>
            </w:r>
          </w:p>
        </w:tc>
        <w:tc>
          <w:tcPr>
            <w:tcW w:w="1872" w:type="dxa"/>
          </w:tcPr>
          <w:p w14:paraId="5B42B5B0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5E1BBB3B">
            <w:pPr>
              <w:spacing w:line="240" w:lineRule="auto"/>
            </w:pPr>
          </w:p>
        </w:tc>
        <w:tc>
          <w:tcPr>
            <w:tcW w:w="4608" w:type="dxa"/>
          </w:tcPr>
          <w:p w14:paraId="1953ACF4">
            <w:pPr>
              <w:spacing w:line="240" w:lineRule="auto"/>
            </w:pPr>
          </w:p>
        </w:tc>
      </w:tr>
    </w:tbl>
    <w:p w14:paraId="7AED159F"/>
    <w:p w14:paraId="25B58F14"/>
    <w:p w14:paraId="49C3C4F6">
      <w:r>
        <w:br w:type="page"/>
      </w:r>
    </w:p>
    <w:p w14:paraId="461C1109">
      <w:pPr>
        <w:pStyle w:val="2"/>
      </w:pPr>
      <w:r>
        <w:t>19. L · SAFETY (ISO 45001)</w:t>
      </w:r>
    </w:p>
    <w:p w14:paraId="0AFDBAFF">
      <w:pPr>
        <w:pStyle w:val="3"/>
      </w:pPr>
      <w:r>
        <w:t>🦺 Safety Incident &amp; Near-Miss (FRM-SAF-006/007)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3657F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6" w:type="dxa"/>
            <w:shd w:val="clear" w:color="auto" w:fill="E8ECF4"/>
          </w:tcPr>
          <w:p w14:paraId="67B02767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3F9A8FEE">
            <w:pPr>
              <w:spacing w:line="240" w:lineRule="auto"/>
            </w:pPr>
            <w:r>
              <w:rPr>
                <w:sz w:val="19"/>
              </w:rPr>
              <w:t>ehs_incidents</w:t>
            </w:r>
          </w:p>
        </w:tc>
      </w:tr>
      <w:tr w14:paraId="6C4D9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D9F8999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2157A598">
            <w:pPr>
              <w:spacing w:line="240" w:lineRule="auto"/>
            </w:pPr>
            <w:r>
              <w:rPr>
                <w:sz w:val="19"/>
              </w:rPr>
              <w:t>45001 §10.2·R2 Core 3</w:t>
            </w:r>
          </w:p>
        </w:tc>
      </w:tr>
      <w:tr w14:paraId="6363B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5F1D529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259CBB18">
            <w:pPr>
              <w:spacing w:line="240" w:lineRule="auto"/>
            </w:pPr>
            <w:r>
              <w:rPr>
                <w:sz w:val="19"/>
              </w:rPr>
              <w:t>L · SAFETY (ISO 45001)</w:t>
            </w:r>
          </w:p>
        </w:tc>
      </w:tr>
    </w:tbl>
    <w:p w14:paraId="4B0419B8"/>
    <w:p w14:paraId="76D81BD0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386A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5553202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1465584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1E5B913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60B0D4C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6E81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F9A333D">
            <w:pPr>
              <w:spacing w:line="240" w:lineRule="auto"/>
            </w:pPr>
            <w:r>
              <w:rPr>
                <w:sz w:val="17"/>
              </w:rPr>
              <w:t>Date / Time</w:t>
            </w:r>
          </w:p>
        </w:tc>
        <w:tc>
          <w:tcPr>
            <w:tcW w:w="1872" w:type="dxa"/>
          </w:tcPr>
          <w:p w14:paraId="42A2447B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386CFEA4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44B6BCE2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4FA6F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3B00360">
            <w:pPr>
              <w:spacing w:line="240" w:lineRule="auto"/>
            </w:pPr>
            <w:r>
              <w:rPr>
                <w:sz w:val="17"/>
              </w:rPr>
              <w:t>Location</w:t>
            </w:r>
          </w:p>
        </w:tc>
        <w:tc>
          <w:tcPr>
            <w:tcW w:w="1872" w:type="dxa"/>
          </w:tcPr>
          <w:p w14:paraId="63EEE7F5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A84A1B9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42FC3970">
            <w:pPr>
              <w:spacing w:line="240" w:lineRule="auto"/>
            </w:pPr>
            <w:r>
              <w:rPr>
                <w:sz w:val="17"/>
              </w:rPr>
              <w:t>Pick from the Inventory Map (🗺️ Map button).</w:t>
            </w:r>
          </w:p>
        </w:tc>
      </w:tr>
      <w:tr w14:paraId="0144B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2218CA2">
            <w:pPr>
              <w:spacing w:line="240" w:lineRule="auto"/>
            </w:pPr>
            <w:r>
              <w:rPr>
                <w:sz w:val="17"/>
              </w:rPr>
              <w:t>Person(s) involved</w:t>
            </w:r>
          </w:p>
        </w:tc>
        <w:tc>
          <w:tcPr>
            <w:tcW w:w="1872" w:type="dxa"/>
          </w:tcPr>
          <w:p w14:paraId="6D03C8A1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EAEFF84">
            <w:pPr>
              <w:spacing w:line="240" w:lineRule="auto"/>
            </w:pPr>
          </w:p>
        </w:tc>
        <w:tc>
          <w:tcPr>
            <w:tcW w:w="4608" w:type="dxa"/>
          </w:tcPr>
          <w:p w14:paraId="06CD12DC">
            <w:pPr>
              <w:spacing w:line="240" w:lineRule="auto"/>
            </w:pPr>
          </w:p>
        </w:tc>
      </w:tr>
      <w:tr w14:paraId="1AC05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1C7AAC1">
            <w:pPr>
              <w:spacing w:line="240" w:lineRule="auto"/>
            </w:pPr>
            <w:r>
              <w:rPr>
                <w:sz w:val="17"/>
              </w:rPr>
              <w:t>Witnesses</w:t>
            </w:r>
          </w:p>
        </w:tc>
        <w:tc>
          <w:tcPr>
            <w:tcW w:w="1872" w:type="dxa"/>
          </w:tcPr>
          <w:p w14:paraId="5ECE3574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EF3E7F9">
            <w:pPr>
              <w:spacing w:line="240" w:lineRule="auto"/>
            </w:pPr>
          </w:p>
        </w:tc>
        <w:tc>
          <w:tcPr>
            <w:tcW w:w="4608" w:type="dxa"/>
          </w:tcPr>
          <w:p w14:paraId="32AFAF23">
            <w:pPr>
              <w:spacing w:line="240" w:lineRule="auto"/>
            </w:pPr>
          </w:p>
        </w:tc>
      </w:tr>
      <w:tr w14:paraId="4C9F8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96CA5F2">
            <w:pPr>
              <w:spacing w:line="240" w:lineRule="auto"/>
            </w:pPr>
            <w:r>
              <w:rPr>
                <w:sz w:val="17"/>
              </w:rPr>
              <w:t>Type</w:t>
            </w:r>
          </w:p>
        </w:tc>
        <w:tc>
          <w:tcPr>
            <w:tcW w:w="1872" w:type="dxa"/>
          </w:tcPr>
          <w:p w14:paraId="79491043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E055FE2">
            <w:pPr>
              <w:spacing w:line="240" w:lineRule="auto"/>
            </w:pPr>
          </w:p>
        </w:tc>
        <w:tc>
          <w:tcPr>
            <w:tcW w:w="4608" w:type="dxa"/>
          </w:tcPr>
          <w:p w14:paraId="686E4C4D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near miss (FRM-SAF-007)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first aid (FRM-SAF-005)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injury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chemical / FM exposure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spill (FRM-ENV-005)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fire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property damage</w:t>
            </w:r>
          </w:p>
        </w:tc>
      </w:tr>
      <w:tr w14:paraId="3A670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72536FC">
            <w:pPr>
              <w:spacing w:line="240" w:lineRule="auto"/>
            </w:pPr>
            <w:r>
              <w:rPr>
                <w:sz w:val="17"/>
              </w:rPr>
              <w:t>Description of event</w:t>
            </w:r>
          </w:p>
        </w:tc>
        <w:tc>
          <w:tcPr>
            <w:tcW w:w="1872" w:type="dxa"/>
          </w:tcPr>
          <w:p w14:paraId="1DF89C3F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31A984E6">
            <w:pPr>
              <w:spacing w:line="240" w:lineRule="auto"/>
            </w:pPr>
          </w:p>
        </w:tc>
        <w:tc>
          <w:tcPr>
            <w:tcW w:w="4608" w:type="dxa"/>
          </w:tcPr>
          <w:p w14:paraId="513F1328">
            <w:pPr>
              <w:spacing w:line="240" w:lineRule="auto"/>
            </w:pPr>
          </w:p>
        </w:tc>
      </w:tr>
      <w:tr w14:paraId="220D8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55B049B">
            <w:pPr>
              <w:spacing w:line="240" w:lineRule="auto"/>
            </w:pPr>
            <w:r>
              <w:rPr>
                <w:sz w:val="17"/>
              </w:rPr>
              <w:t>Root cause (5-Why)</w:t>
            </w:r>
          </w:p>
        </w:tc>
        <w:tc>
          <w:tcPr>
            <w:tcW w:w="1872" w:type="dxa"/>
          </w:tcPr>
          <w:p w14:paraId="00FD41A2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75B2638F">
            <w:pPr>
              <w:spacing w:line="240" w:lineRule="auto"/>
            </w:pPr>
          </w:p>
        </w:tc>
        <w:tc>
          <w:tcPr>
            <w:tcW w:w="4608" w:type="dxa"/>
          </w:tcPr>
          <w:p w14:paraId="2558DA4E">
            <w:pPr>
              <w:spacing w:line="240" w:lineRule="auto"/>
            </w:pPr>
          </w:p>
        </w:tc>
      </w:tr>
      <w:tr w14:paraId="74811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7E1300E">
            <w:pPr>
              <w:spacing w:line="240" w:lineRule="auto"/>
            </w:pPr>
            <w:r>
              <w:rPr>
                <w:sz w:val="17"/>
              </w:rPr>
              <w:t>Corrective actions (CAR ref FRM-QC-004)</w:t>
            </w:r>
          </w:p>
        </w:tc>
        <w:tc>
          <w:tcPr>
            <w:tcW w:w="1872" w:type="dxa"/>
          </w:tcPr>
          <w:p w14:paraId="04F01D40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4444BE40">
            <w:pPr>
              <w:spacing w:line="240" w:lineRule="auto"/>
            </w:pPr>
          </w:p>
        </w:tc>
        <w:tc>
          <w:tcPr>
            <w:tcW w:w="4608" w:type="dxa"/>
          </w:tcPr>
          <w:p w14:paraId="5066D45C">
            <w:pPr>
              <w:spacing w:line="240" w:lineRule="auto"/>
            </w:pPr>
          </w:p>
        </w:tc>
      </w:tr>
      <w:tr w14:paraId="44923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48EE7CA">
            <w:pPr>
              <w:spacing w:line="240" w:lineRule="auto"/>
            </w:pPr>
            <w:r>
              <w:rPr>
                <w:sz w:val="17"/>
              </w:rPr>
              <w:t>Risk assessment updated (FRM-SAF-002)</w:t>
            </w:r>
          </w:p>
        </w:tc>
        <w:tc>
          <w:tcPr>
            <w:tcW w:w="1872" w:type="dxa"/>
          </w:tcPr>
          <w:p w14:paraId="03A38450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84CC122">
            <w:pPr>
              <w:spacing w:line="240" w:lineRule="auto"/>
            </w:pPr>
          </w:p>
        </w:tc>
        <w:tc>
          <w:tcPr>
            <w:tcW w:w="4608" w:type="dxa"/>
          </w:tcPr>
          <w:p w14:paraId="0285F67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46C5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E26BF72">
            <w:pPr>
              <w:spacing w:line="240" w:lineRule="auto"/>
            </w:pPr>
            <w:r>
              <w:rPr>
                <w:sz w:val="17"/>
              </w:rPr>
              <w:t>Reported to authority</w:t>
            </w:r>
          </w:p>
        </w:tc>
        <w:tc>
          <w:tcPr>
            <w:tcW w:w="1872" w:type="dxa"/>
          </w:tcPr>
          <w:p w14:paraId="71165F04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5365D74">
            <w:pPr>
              <w:spacing w:line="240" w:lineRule="auto"/>
            </w:pPr>
          </w:p>
        </w:tc>
        <w:tc>
          <w:tcPr>
            <w:tcW w:w="4608" w:type="dxa"/>
          </w:tcPr>
          <w:p w14:paraId="03EC607E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44D0E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A65D8B8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7EACC3FF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8B6D0E1">
            <w:pPr>
              <w:spacing w:line="240" w:lineRule="auto"/>
            </w:pPr>
          </w:p>
        </w:tc>
        <w:tc>
          <w:tcPr>
            <w:tcW w:w="4608" w:type="dxa"/>
          </w:tcPr>
          <w:p w14:paraId="15D9B25C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investigating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action taken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1E80C47A"/>
    <w:p w14:paraId="19E1B309">
      <w:r>
        <w:br w:type="page"/>
      </w:r>
    </w:p>
    <w:p w14:paraId="1B1253D5">
      <w:pPr>
        <w:pStyle w:val="4"/>
      </w:pPr>
      <w:r>
        <w:t>Status lifecycle</w:t>
      </w:r>
    </w:p>
    <w:p w14:paraId="68422924">
      <w:pPr>
        <w:pStyle w:val="23"/>
      </w:pPr>
      <w:r>
        <w:t>open</w:t>
      </w:r>
    </w:p>
    <w:p w14:paraId="1A66FBF1">
      <w:pPr>
        <w:pStyle w:val="23"/>
      </w:pPr>
      <w:r>
        <w:t>investigating</w:t>
      </w:r>
    </w:p>
    <w:p w14:paraId="4462A8AE">
      <w:pPr>
        <w:pStyle w:val="23"/>
      </w:pPr>
      <w:r>
        <w:t>action taken</w:t>
      </w:r>
    </w:p>
    <w:p w14:paraId="6F293524">
      <w:pPr>
        <w:pStyle w:val="23"/>
      </w:pPr>
      <w:r>
        <w:t>closed</w:t>
      </w:r>
    </w:p>
    <w:p w14:paraId="42636EE3"/>
    <w:p w14:paraId="070DD0C1">
      <w:r>
        <w:br w:type="page"/>
      </w:r>
    </w:p>
    <w:p w14:paraId="7B528673">
      <w:pPr>
        <w:pStyle w:val="2"/>
      </w:pPr>
      <w:r>
        <w:t>20. K · ENVIRONMENTAL (ISO 14001)</w:t>
      </w:r>
    </w:p>
    <w:p w14:paraId="6F8C0F90">
      <w:pPr>
        <w:pStyle w:val="3"/>
      </w:pPr>
      <w:r>
        <w:t>📜 Permit, License &amp; Legal Register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77A1C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0952DAC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0F3DCAD4">
            <w:pPr>
              <w:spacing w:line="240" w:lineRule="auto"/>
            </w:pPr>
            <w:r>
              <w:rPr>
                <w:sz w:val="19"/>
              </w:rPr>
              <w:t>env_permits</w:t>
            </w:r>
          </w:p>
        </w:tc>
      </w:tr>
      <w:tr w14:paraId="0A0A7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4D31D13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29400D40">
            <w:pPr>
              <w:spacing w:line="240" w:lineRule="auto"/>
            </w:pPr>
            <w:r>
              <w:rPr>
                <w:sz w:val="19"/>
              </w:rPr>
              <w:t>14001 §6.1.3·R2 Core 4</w:t>
            </w:r>
          </w:p>
        </w:tc>
      </w:tr>
      <w:tr w14:paraId="03805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B7963A9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665A023E">
            <w:pPr>
              <w:spacing w:line="240" w:lineRule="auto"/>
            </w:pPr>
            <w:r>
              <w:rPr>
                <w:sz w:val="19"/>
              </w:rPr>
              <w:t>K · ENVIRONMENTAL (ISO 14001)</w:t>
            </w:r>
          </w:p>
        </w:tc>
      </w:tr>
    </w:tbl>
    <w:p w14:paraId="4FA97729"/>
    <w:p w14:paraId="0769B8FE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93F5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6CBF71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20BD285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127DE83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5F0531B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5003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9A3A4B3">
            <w:pPr>
              <w:spacing w:line="240" w:lineRule="auto"/>
            </w:pPr>
            <w:r>
              <w:rPr>
                <w:sz w:val="17"/>
              </w:rPr>
              <w:t>Permit / License (incl. R2 cert, EPA Handler ID CAR000388173)</w:t>
            </w:r>
          </w:p>
        </w:tc>
        <w:tc>
          <w:tcPr>
            <w:tcW w:w="1872" w:type="dxa"/>
          </w:tcPr>
          <w:p w14:paraId="588BC569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EF778FC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2B0EC8EB">
            <w:pPr>
              <w:spacing w:line="240" w:lineRule="auto"/>
            </w:pPr>
          </w:p>
        </w:tc>
      </w:tr>
      <w:tr w14:paraId="5847D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6E51E14">
            <w:pPr>
              <w:spacing w:line="240" w:lineRule="auto"/>
            </w:pPr>
            <w:r>
              <w:rPr>
                <w:sz w:val="17"/>
              </w:rPr>
              <w:t>Agency / CB</w:t>
            </w:r>
          </w:p>
        </w:tc>
        <w:tc>
          <w:tcPr>
            <w:tcW w:w="1872" w:type="dxa"/>
          </w:tcPr>
          <w:p w14:paraId="44E6105E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9818D9F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22B8E78">
            <w:pPr>
              <w:spacing w:line="240" w:lineRule="auto"/>
            </w:pPr>
          </w:p>
        </w:tc>
      </w:tr>
      <w:tr w14:paraId="7348D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950521C">
            <w:pPr>
              <w:spacing w:line="240" w:lineRule="auto"/>
            </w:pPr>
            <w:r>
              <w:rPr>
                <w:sz w:val="17"/>
              </w:rPr>
              <w:t>Scope / conditions</w:t>
            </w:r>
          </w:p>
        </w:tc>
        <w:tc>
          <w:tcPr>
            <w:tcW w:w="1872" w:type="dxa"/>
          </w:tcPr>
          <w:p w14:paraId="4A296181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22974912">
            <w:pPr>
              <w:spacing w:line="240" w:lineRule="auto"/>
            </w:pPr>
          </w:p>
        </w:tc>
        <w:tc>
          <w:tcPr>
            <w:tcW w:w="4608" w:type="dxa"/>
          </w:tcPr>
          <w:p w14:paraId="494EBA67">
            <w:pPr>
              <w:spacing w:line="240" w:lineRule="auto"/>
            </w:pPr>
          </w:p>
        </w:tc>
      </w:tr>
      <w:tr w14:paraId="758F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D93283F">
            <w:pPr>
              <w:spacing w:line="240" w:lineRule="auto"/>
            </w:pPr>
            <w:r>
              <w:rPr>
                <w:sz w:val="17"/>
              </w:rPr>
              <w:t>Expiry / surveillance date</w:t>
            </w:r>
          </w:p>
        </w:tc>
        <w:tc>
          <w:tcPr>
            <w:tcW w:w="1872" w:type="dxa"/>
          </w:tcPr>
          <w:p w14:paraId="3EB4CBBC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5F05FFFF">
            <w:pPr>
              <w:spacing w:line="240" w:lineRule="auto"/>
            </w:pPr>
          </w:p>
        </w:tc>
        <w:tc>
          <w:tcPr>
            <w:tcW w:w="4608" w:type="dxa"/>
          </w:tcPr>
          <w:p w14:paraId="716CC301">
            <w:pPr>
              <w:spacing w:line="240" w:lineRule="auto"/>
            </w:pPr>
          </w:p>
        </w:tc>
      </w:tr>
      <w:tr w14:paraId="5791F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5F4DCB7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B52D105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E58B99C">
            <w:pPr>
              <w:spacing w:line="240" w:lineRule="auto"/>
            </w:pPr>
          </w:p>
        </w:tc>
        <w:tc>
          <w:tcPr>
            <w:tcW w:w="4608" w:type="dxa"/>
          </w:tcPr>
          <w:p w14:paraId="43DEEBEA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valid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renewal 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expired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suspended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5749CE94"/>
    <w:p w14:paraId="01FA7A7E">
      <w:pPr>
        <w:pStyle w:val="4"/>
      </w:pPr>
      <w:r>
        <w:t>Status lifecycle</w:t>
      </w:r>
    </w:p>
    <w:p w14:paraId="137120DC">
      <w:pPr>
        <w:pStyle w:val="23"/>
      </w:pPr>
      <w:r>
        <w:t>valid</w:t>
      </w:r>
    </w:p>
    <w:p w14:paraId="5AA9B530">
      <w:pPr>
        <w:pStyle w:val="23"/>
      </w:pPr>
      <w:r>
        <w:t>renewal due</w:t>
      </w:r>
    </w:p>
    <w:p w14:paraId="18F24741">
      <w:pPr>
        <w:pStyle w:val="23"/>
      </w:pPr>
      <w:r>
        <w:t>expired</w:t>
      </w:r>
    </w:p>
    <w:p w14:paraId="3AEAB064">
      <w:pPr>
        <w:pStyle w:val="23"/>
      </w:pPr>
      <w:r>
        <w:t>suspended</w:t>
      </w:r>
    </w:p>
    <w:p w14:paraId="790C838D"/>
    <w:p w14:paraId="763D170C">
      <w:r>
        <w:br w:type="page"/>
      </w:r>
    </w:p>
    <w:p w14:paraId="091FA417">
      <w:pPr>
        <w:pStyle w:val="3"/>
      </w:pPr>
      <w:r>
        <w:t>🌍 Environmental Aspects &amp; Impacts Register (FRM-ENV-001)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78B87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01EE373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55482E37">
            <w:pPr>
              <w:spacing w:line="240" w:lineRule="auto"/>
            </w:pPr>
            <w:r>
              <w:rPr>
                <w:sz w:val="19"/>
              </w:rPr>
              <w:t>env_aspects</w:t>
            </w:r>
          </w:p>
        </w:tc>
      </w:tr>
      <w:tr w14:paraId="0F7EA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F906EB9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154E91F2">
            <w:pPr>
              <w:spacing w:line="240" w:lineRule="auto"/>
            </w:pPr>
            <w:r>
              <w:rPr>
                <w:sz w:val="19"/>
              </w:rPr>
              <w:t>14001 §6.1.2</w:t>
            </w:r>
          </w:p>
        </w:tc>
      </w:tr>
      <w:tr w14:paraId="3D163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F01CC07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172782B2">
            <w:pPr>
              <w:spacing w:line="240" w:lineRule="auto"/>
            </w:pPr>
            <w:r>
              <w:rPr>
                <w:sz w:val="19"/>
              </w:rPr>
              <w:t>K · ENVIRONMENTAL (ISO 14001)</w:t>
            </w:r>
          </w:p>
        </w:tc>
      </w:tr>
    </w:tbl>
    <w:p w14:paraId="4E0D788C"/>
    <w:p w14:paraId="0CEFAD49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2AB14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36D6F4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05F4E73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12380DB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5AAD98C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47AC6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C231F0B">
            <w:pPr>
              <w:spacing w:line="240" w:lineRule="auto"/>
            </w:pPr>
            <w:r>
              <w:rPr>
                <w:sz w:val="17"/>
              </w:rPr>
              <w:t>Activity / process</w:t>
            </w:r>
          </w:p>
        </w:tc>
        <w:tc>
          <w:tcPr>
            <w:tcW w:w="1872" w:type="dxa"/>
          </w:tcPr>
          <w:p w14:paraId="008E963E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8112B67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7EF0F0DE">
            <w:pPr>
              <w:spacing w:line="240" w:lineRule="auto"/>
            </w:pPr>
          </w:p>
        </w:tc>
      </w:tr>
      <w:tr w14:paraId="1C36A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95A9519">
            <w:pPr>
              <w:spacing w:line="240" w:lineRule="auto"/>
            </w:pPr>
            <w:r>
              <w:rPr>
                <w:sz w:val="17"/>
              </w:rPr>
              <w:t>Environmental aspect</w:t>
            </w:r>
          </w:p>
        </w:tc>
        <w:tc>
          <w:tcPr>
            <w:tcW w:w="1872" w:type="dxa"/>
          </w:tcPr>
          <w:p w14:paraId="5D232C6B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A40A124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410A389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dust / particulate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noise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energy use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waste generation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hazardous material storage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storm water runoff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spill potential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transport emissions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focus material handling</w:t>
            </w:r>
          </w:p>
        </w:tc>
      </w:tr>
      <w:tr w14:paraId="4077D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F84779A">
            <w:pPr>
              <w:spacing w:line="240" w:lineRule="auto"/>
            </w:pPr>
            <w:r>
              <w:rPr>
                <w:sz w:val="17"/>
              </w:rPr>
              <w:t>Impact</w:t>
            </w:r>
          </w:p>
        </w:tc>
        <w:tc>
          <w:tcPr>
            <w:tcW w:w="1872" w:type="dxa"/>
          </w:tcPr>
          <w:p w14:paraId="0813A142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39D04232">
            <w:pPr>
              <w:spacing w:line="240" w:lineRule="auto"/>
            </w:pPr>
          </w:p>
        </w:tc>
        <w:tc>
          <w:tcPr>
            <w:tcW w:w="4608" w:type="dxa"/>
          </w:tcPr>
          <w:p w14:paraId="00363400">
            <w:pPr>
              <w:spacing w:line="240" w:lineRule="auto"/>
            </w:pPr>
          </w:p>
        </w:tc>
      </w:tr>
      <w:tr w14:paraId="77B2F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4E5D82D">
            <w:pPr>
              <w:spacing w:line="240" w:lineRule="auto"/>
            </w:pPr>
            <w:r>
              <w:rPr>
                <w:sz w:val="17"/>
              </w:rPr>
              <w:t>Condition</w:t>
            </w:r>
          </w:p>
        </w:tc>
        <w:tc>
          <w:tcPr>
            <w:tcW w:w="1872" w:type="dxa"/>
          </w:tcPr>
          <w:p w14:paraId="0887916F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4BE80A7">
            <w:pPr>
              <w:spacing w:line="240" w:lineRule="auto"/>
            </w:pPr>
          </w:p>
        </w:tc>
        <w:tc>
          <w:tcPr>
            <w:tcW w:w="4608" w:type="dxa"/>
          </w:tcPr>
          <w:p w14:paraId="348F8135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normal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abnormal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emergency</w:t>
            </w:r>
          </w:p>
        </w:tc>
      </w:tr>
      <w:tr w14:paraId="426B6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EB7B149">
            <w:pPr>
              <w:spacing w:line="240" w:lineRule="auto"/>
            </w:pPr>
            <w:r>
              <w:rPr>
                <w:sz w:val="17"/>
              </w:rPr>
              <w:t>Severity 1-5</w:t>
            </w:r>
          </w:p>
        </w:tc>
        <w:tc>
          <w:tcPr>
            <w:tcW w:w="1872" w:type="dxa"/>
          </w:tcPr>
          <w:p w14:paraId="5EE9DFC0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33B3F25B">
            <w:pPr>
              <w:spacing w:line="240" w:lineRule="auto"/>
            </w:pPr>
          </w:p>
        </w:tc>
        <w:tc>
          <w:tcPr>
            <w:tcW w:w="4608" w:type="dxa"/>
          </w:tcPr>
          <w:p w14:paraId="54E943C5">
            <w:pPr>
              <w:spacing w:line="240" w:lineRule="auto"/>
            </w:pPr>
          </w:p>
        </w:tc>
      </w:tr>
      <w:tr w14:paraId="284FD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A025A5A">
            <w:pPr>
              <w:spacing w:line="240" w:lineRule="auto"/>
            </w:pPr>
            <w:r>
              <w:rPr>
                <w:sz w:val="17"/>
              </w:rPr>
              <w:t>Likelihood 1-5</w:t>
            </w:r>
          </w:p>
        </w:tc>
        <w:tc>
          <w:tcPr>
            <w:tcW w:w="1872" w:type="dxa"/>
          </w:tcPr>
          <w:p w14:paraId="7E672A15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2C2D3D33">
            <w:pPr>
              <w:spacing w:line="240" w:lineRule="auto"/>
            </w:pPr>
          </w:p>
        </w:tc>
        <w:tc>
          <w:tcPr>
            <w:tcW w:w="4608" w:type="dxa"/>
          </w:tcPr>
          <w:p w14:paraId="5C069F2D">
            <w:pPr>
              <w:spacing w:line="240" w:lineRule="auto"/>
            </w:pPr>
          </w:p>
        </w:tc>
      </w:tr>
      <w:tr w14:paraId="6792C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271197A">
            <w:pPr>
              <w:spacing w:line="240" w:lineRule="auto"/>
            </w:pPr>
            <w:r>
              <w:rPr>
                <w:sz w:val="17"/>
              </w:rPr>
              <w:t>Significant aspect</w:t>
            </w:r>
          </w:p>
        </w:tc>
        <w:tc>
          <w:tcPr>
            <w:tcW w:w="1872" w:type="dxa"/>
          </w:tcPr>
          <w:p w14:paraId="3ACB81F5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4094A22">
            <w:pPr>
              <w:spacing w:line="240" w:lineRule="auto"/>
            </w:pPr>
          </w:p>
        </w:tc>
        <w:tc>
          <w:tcPr>
            <w:tcW w:w="4608" w:type="dxa"/>
          </w:tcPr>
          <w:p w14:paraId="565EA6D6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controls required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3B091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20DB5C9">
            <w:pPr>
              <w:spacing w:line="240" w:lineRule="auto"/>
            </w:pPr>
            <w:r>
              <w:rPr>
                <w:sz w:val="17"/>
              </w:rPr>
              <w:t>Operational controls (SOP / permit / containment)</w:t>
            </w:r>
          </w:p>
        </w:tc>
        <w:tc>
          <w:tcPr>
            <w:tcW w:w="1872" w:type="dxa"/>
          </w:tcPr>
          <w:p w14:paraId="6BC9508C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3E449994">
            <w:pPr>
              <w:spacing w:line="240" w:lineRule="auto"/>
            </w:pPr>
          </w:p>
        </w:tc>
        <w:tc>
          <w:tcPr>
            <w:tcW w:w="4608" w:type="dxa"/>
          </w:tcPr>
          <w:p w14:paraId="721F14C3">
            <w:pPr>
              <w:spacing w:line="240" w:lineRule="auto"/>
            </w:pPr>
          </w:p>
        </w:tc>
      </w:tr>
      <w:tr w14:paraId="6B377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DD95AC8">
            <w:pPr>
              <w:spacing w:line="240" w:lineRule="auto"/>
            </w:pPr>
            <w:r>
              <w:rPr>
                <w:sz w:val="17"/>
              </w:rPr>
              <w:t>Next review</w:t>
            </w:r>
          </w:p>
        </w:tc>
        <w:tc>
          <w:tcPr>
            <w:tcW w:w="1872" w:type="dxa"/>
          </w:tcPr>
          <w:p w14:paraId="2F743E11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4B813308">
            <w:pPr>
              <w:spacing w:line="240" w:lineRule="auto"/>
            </w:pPr>
          </w:p>
        </w:tc>
        <w:tc>
          <w:tcPr>
            <w:tcW w:w="4608" w:type="dxa"/>
          </w:tcPr>
          <w:p w14:paraId="06D3F1E7">
            <w:pPr>
              <w:spacing w:line="240" w:lineRule="auto"/>
            </w:pPr>
          </w:p>
        </w:tc>
      </w:tr>
      <w:tr w14:paraId="0C5E5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15CC6BD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79CD2E6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36D4519">
            <w:pPr>
              <w:spacing w:line="240" w:lineRule="auto"/>
            </w:pPr>
          </w:p>
        </w:tc>
        <w:tc>
          <w:tcPr>
            <w:tcW w:w="4608" w:type="dxa"/>
          </w:tcPr>
          <w:p w14:paraId="0B752A97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current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review 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superseded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71084879"/>
    <w:p w14:paraId="6AFB1BC2">
      <w:pPr>
        <w:pStyle w:val="4"/>
      </w:pPr>
      <w:r>
        <w:t>Status lifecycle</w:t>
      </w:r>
    </w:p>
    <w:p w14:paraId="04AA0717">
      <w:pPr>
        <w:pStyle w:val="23"/>
      </w:pPr>
      <w:r>
        <w:t>current</w:t>
      </w:r>
    </w:p>
    <w:p w14:paraId="0405B8BA">
      <w:pPr>
        <w:pStyle w:val="23"/>
      </w:pPr>
      <w:r>
        <w:t>review due</w:t>
      </w:r>
    </w:p>
    <w:p w14:paraId="041CDEFA">
      <w:pPr>
        <w:pStyle w:val="23"/>
      </w:pPr>
      <w:r>
        <w:t>superseded</w:t>
      </w:r>
    </w:p>
    <w:p w14:paraId="3927A94D"/>
    <w:p w14:paraId="5CF195E9">
      <w:pPr>
        <w:pStyle w:val="3"/>
      </w:pPr>
      <w:r>
        <w:t>⚖️ Compliance Obligations Evaluation (FRM-ENV-004)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7120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C52C04F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32A5C9C2">
            <w:pPr>
              <w:spacing w:line="240" w:lineRule="auto"/>
            </w:pPr>
            <w:r>
              <w:rPr>
                <w:sz w:val="19"/>
              </w:rPr>
              <w:t>legal_eval</w:t>
            </w:r>
          </w:p>
        </w:tc>
      </w:tr>
      <w:tr w14:paraId="5BCB1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4965F23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110FFB7E">
            <w:pPr>
              <w:spacing w:line="240" w:lineRule="auto"/>
            </w:pPr>
            <w:r>
              <w:rPr>
                <w:sz w:val="19"/>
              </w:rPr>
              <w:t>14001 §9.1.2·45001 §9.1.2·R2 Core 4</w:t>
            </w:r>
          </w:p>
        </w:tc>
      </w:tr>
      <w:tr w14:paraId="0E681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8F6C81B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2099EEB2">
            <w:pPr>
              <w:spacing w:line="240" w:lineRule="auto"/>
            </w:pPr>
            <w:r>
              <w:rPr>
                <w:sz w:val="19"/>
              </w:rPr>
              <w:t>K · ENVIRONMENTAL (ISO 14001)</w:t>
            </w:r>
          </w:p>
        </w:tc>
      </w:tr>
    </w:tbl>
    <w:p w14:paraId="38CA3383"/>
    <w:p w14:paraId="784DCC48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4C67C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73EDFA6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22BAB17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7100ED2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6F8F9BA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30723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A398F96">
            <w:pPr>
              <w:spacing w:line="240" w:lineRule="auto"/>
            </w:pPr>
            <w:r>
              <w:rPr>
                <w:sz w:val="17"/>
              </w:rPr>
              <w:t>Evaluation date</w:t>
            </w:r>
          </w:p>
        </w:tc>
        <w:tc>
          <w:tcPr>
            <w:tcW w:w="1872" w:type="dxa"/>
          </w:tcPr>
          <w:p w14:paraId="77CE87D4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73C60031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4526C9D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15F23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52D7A2C">
            <w:pPr>
              <w:spacing w:line="240" w:lineRule="auto"/>
            </w:pPr>
            <w:r>
              <w:rPr>
                <w:sz w:val="17"/>
              </w:rPr>
              <w:t>Evaluated by</w:t>
            </w:r>
          </w:p>
        </w:tc>
        <w:tc>
          <w:tcPr>
            <w:tcW w:w="1872" w:type="dxa"/>
          </w:tcPr>
          <w:p w14:paraId="069ED21C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1209E6C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521C48C">
            <w:pPr>
              <w:spacing w:line="240" w:lineRule="auto"/>
            </w:pPr>
            <w:r>
              <w:rPr>
                <w:sz w:val="17"/>
              </w:rPr>
              <w:t>Your own name — you attest to this entry.</w:t>
            </w:r>
          </w:p>
        </w:tc>
      </w:tr>
      <w:tr w14:paraId="77A0B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ADEB3BC">
            <w:pPr>
              <w:spacing w:line="240" w:lineRule="auto"/>
            </w:pPr>
            <w:r>
              <w:rPr>
                <w:sz w:val="17"/>
              </w:rPr>
              <w:t>Legal / other requirement (statute, permit condition, R2 code)</w:t>
            </w:r>
          </w:p>
        </w:tc>
        <w:tc>
          <w:tcPr>
            <w:tcW w:w="1872" w:type="dxa"/>
          </w:tcPr>
          <w:p w14:paraId="01E7766A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64159E23">
            <w:pPr>
              <w:spacing w:line="240" w:lineRule="auto"/>
            </w:pPr>
          </w:p>
        </w:tc>
        <w:tc>
          <w:tcPr>
            <w:tcW w:w="4608" w:type="dxa"/>
          </w:tcPr>
          <w:p w14:paraId="62BDCF84">
            <w:pPr>
              <w:spacing w:line="240" w:lineRule="auto"/>
            </w:pPr>
          </w:p>
        </w:tc>
      </w:tr>
      <w:tr w14:paraId="4D2A4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1D9B1A1">
            <w:pPr>
              <w:spacing w:line="240" w:lineRule="auto"/>
            </w:pPr>
            <w:r>
              <w:rPr>
                <w:sz w:val="17"/>
              </w:rPr>
              <w:t>Applies to</w:t>
            </w:r>
          </w:p>
        </w:tc>
        <w:tc>
          <w:tcPr>
            <w:tcW w:w="1872" w:type="dxa"/>
          </w:tcPr>
          <w:p w14:paraId="46DB6A5C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E537E38">
            <w:pPr>
              <w:spacing w:line="240" w:lineRule="auto"/>
            </w:pPr>
          </w:p>
        </w:tc>
        <w:tc>
          <w:tcPr>
            <w:tcW w:w="4608" w:type="dxa"/>
          </w:tcPr>
          <w:p w14:paraId="76838EF6">
            <w:pPr>
              <w:spacing w:line="240" w:lineRule="auto"/>
            </w:pPr>
          </w:p>
        </w:tc>
      </w:tr>
      <w:tr w14:paraId="5C39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2423A0E">
            <w:pPr>
              <w:spacing w:line="240" w:lineRule="auto"/>
            </w:pPr>
            <w:r>
              <w:rPr>
                <w:sz w:val="17"/>
              </w:rPr>
              <w:t>Compliance status</w:t>
            </w:r>
          </w:p>
        </w:tc>
        <w:tc>
          <w:tcPr>
            <w:tcW w:w="1872" w:type="dxa"/>
          </w:tcPr>
          <w:p w14:paraId="10958222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DD7FFDD">
            <w:pPr>
              <w:spacing w:line="240" w:lineRule="auto"/>
            </w:pPr>
          </w:p>
        </w:tc>
        <w:tc>
          <w:tcPr>
            <w:tcW w:w="4608" w:type="dxa"/>
          </w:tcPr>
          <w:p w14:paraId="4B432A8C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compliant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minor gap — action plan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non-compliant — CAPA raised (FRM-QC-004)</w:t>
            </w:r>
          </w:p>
        </w:tc>
      </w:tr>
      <w:tr w14:paraId="28451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5AAF59A">
            <w:pPr>
              <w:spacing w:line="240" w:lineRule="auto"/>
            </w:pPr>
            <w:r>
              <w:rPr>
                <w:sz w:val="17"/>
              </w:rPr>
              <w:t>Evidence reviewed</w:t>
            </w:r>
          </w:p>
        </w:tc>
        <w:tc>
          <w:tcPr>
            <w:tcW w:w="1872" w:type="dxa"/>
          </w:tcPr>
          <w:p w14:paraId="5A09311C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75AC912F">
            <w:pPr>
              <w:spacing w:line="240" w:lineRule="auto"/>
            </w:pPr>
          </w:p>
        </w:tc>
        <w:tc>
          <w:tcPr>
            <w:tcW w:w="4608" w:type="dxa"/>
          </w:tcPr>
          <w:p w14:paraId="20CDB014">
            <w:pPr>
              <w:spacing w:line="240" w:lineRule="auto"/>
            </w:pPr>
          </w:p>
        </w:tc>
      </w:tr>
      <w:tr w14:paraId="4468F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28C23B0">
            <w:pPr>
              <w:spacing w:line="240" w:lineRule="auto"/>
            </w:pPr>
            <w:r>
              <w:rPr>
                <w:sz w:val="17"/>
              </w:rPr>
              <w:t>Next evaluation due</w:t>
            </w:r>
          </w:p>
        </w:tc>
        <w:tc>
          <w:tcPr>
            <w:tcW w:w="1872" w:type="dxa"/>
          </w:tcPr>
          <w:p w14:paraId="4AEF066C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04447DEB">
            <w:pPr>
              <w:spacing w:line="240" w:lineRule="auto"/>
            </w:pPr>
          </w:p>
        </w:tc>
        <w:tc>
          <w:tcPr>
            <w:tcW w:w="4608" w:type="dxa"/>
          </w:tcPr>
          <w:p w14:paraId="613E7668">
            <w:pPr>
              <w:spacing w:line="240" w:lineRule="auto"/>
            </w:pPr>
          </w:p>
        </w:tc>
      </w:tr>
      <w:tr w14:paraId="114B6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F4C0BD9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C13CBD9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EBEA880">
            <w:pPr>
              <w:spacing w:line="240" w:lineRule="auto"/>
            </w:pPr>
          </w:p>
        </w:tc>
        <w:tc>
          <w:tcPr>
            <w:tcW w:w="4608" w:type="dxa"/>
          </w:tcPr>
          <w:p w14:paraId="6BE82057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evaluated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action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4C32F184"/>
    <w:p w14:paraId="6C88904C">
      <w:pPr>
        <w:pStyle w:val="4"/>
      </w:pPr>
      <w:r>
        <w:t>Status lifecycle</w:t>
      </w:r>
    </w:p>
    <w:p w14:paraId="38FB9865">
      <w:pPr>
        <w:pStyle w:val="23"/>
      </w:pPr>
      <w:r>
        <w:t>evaluated</w:t>
      </w:r>
    </w:p>
    <w:p w14:paraId="66D457C8">
      <w:pPr>
        <w:pStyle w:val="23"/>
      </w:pPr>
      <w:r>
        <w:t>action open</w:t>
      </w:r>
    </w:p>
    <w:p w14:paraId="450B5D2E">
      <w:pPr>
        <w:pStyle w:val="23"/>
      </w:pPr>
      <w:r>
        <w:t>closed</w:t>
      </w:r>
    </w:p>
    <w:p w14:paraId="5928905B"/>
    <w:p w14:paraId="08CF77C9">
      <w:r>
        <w:br w:type="page"/>
      </w:r>
    </w:p>
    <w:p w14:paraId="028DD000">
      <w:pPr>
        <w:pStyle w:val="2"/>
      </w:pPr>
      <w:r>
        <w:t>21. L · SAFETY (ISO 45001)</w:t>
      </w:r>
    </w:p>
    <w:p w14:paraId="7764C846">
      <w:pPr>
        <w:pStyle w:val="3"/>
      </w:pPr>
      <w:r>
        <w:t>⚠️ Hazard Identification &amp; JHA (FRM-SAF-002)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E7A5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2E8FCBA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32D89CCF">
            <w:pPr>
              <w:spacing w:line="240" w:lineRule="auto"/>
            </w:pPr>
            <w:r>
              <w:rPr>
                <w:sz w:val="19"/>
              </w:rPr>
              <w:t>hazard_ja</w:t>
            </w:r>
          </w:p>
        </w:tc>
      </w:tr>
      <w:tr w14:paraId="11709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C70F6C5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35C39B06">
            <w:pPr>
              <w:spacing w:line="240" w:lineRule="auto"/>
            </w:pPr>
            <w:r>
              <w:rPr>
                <w:sz w:val="19"/>
              </w:rPr>
              <w:t>45001 §6.1.2·R2 Core 3</w:t>
            </w:r>
          </w:p>
        </w:tc>
      </w:tr>
      <w:tr w14:paraId="3B8AA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50F2A79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6854F46B">
            <w:pPr>
              <w:spacing w:line="240" w:lineRule="auto"/>
            </w:pPr>
            <w:r>
              <w:rPr>
                <w:sz w:val="19"/>
              </w:rPr>
              <w:t>L · SAFETY (ISO 45001)</w:t>
            </w:r>
          </w:p>
        </w:tc>
      </w:tr>
    </w:tbl>
    <w:p w14:paraId="376273D1"/>
    <w:p w14:paraId="0AE96F4C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7F4F0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71F525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25D7177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3D2C3DB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4B1D801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7AD38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7DE3122">
            <w:pPr>
              <w:spacing w:line="240" w:lineRule="auto"/>
            </w:pPr>
            <w:r>
              <w:rPr>
                <w:sz w:val="17"/>
              </w:rPr>
              <w:t>Task / process step</w:t>
            </w:r>
          </w:p>
        </w:tc>
        <w:tc>
          <w:tcPr>
            <w:tcW w:w="1872" w:type="dxa"/>
          </w:tcPr>
          <w:p w14:paraId="145ED9A6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3AD5AB7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B4F5CFB">
            <w:pPr>
              <w:spacing w:line="240" w:lineRule="auto"/>
            </w:pPr>
          </w:p>
        </w:tc>
      </w:tr>
      <w:tr w14:paraId="55DF3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95C8B13">
            <w:pPr>
              <w:spacing w:line="240" w:lineRule="auto"/>
            </w:pPr>
            <w:r>
              <w:rPr>
                <w:sz w:val="17"/>
              </w:rPr>
              <w:t>Hazard</w:t>
            </w:r>
          </w:p>
        </w:tc>
        <w:tc>
          <w:tcPr>
            <w:tcW w:w="1872" w:type="dxa"/>
          </w:tcPr>
          <w:p w14:paraId="6864D36C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F108C78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149574D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battery fire / thermal runaway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cuts / sharps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ergonomic / lifting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electrical shock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chemical / FM exposure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forklift / traffic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dust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noise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slips &amp; trips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pinch / crush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7C158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89B85B0">
            <w:pPr>
              <w:spacing w:line="240" w:lineRule="auto"/>
            </w:pPr>
            <w:r>
              <w:rPr>
                <w:sz w:val="17"/>
              </w:rPr>
              <w:t>Severity 1-5</w:t>
            </w:r>
          </w:p>
        </w:tc>
        <w:tc>
          <w:tcPr>
            <w:tcW w:w="1872" w:type="dxa"/>
          </w:tcPr>
          <w:p w14:paraId="12328DC2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19C61EF6">
            <w:pPr>
              <w:spacing w:line="240" w:lineRule="auto"/>
            </w:pPr>
          </w:p>
        </w:tc>
        <w:tc>
          <w:tcPr>
            <w:tcW w:w="4608" w:type="dxa"/>
          </w:tcPr>
          <w:p w14:paraId="436B9686">
            <w:pPr>
              <w:spacing w:line="240" w:lineRule="auto"/>
            </w:pPr>
          </w:p>
        </w:tc>
      </w:tr>
      <w:tr w14:paraId="18D5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79626FB">
            <w:pPr>
              <w:spacing w:line="240" w:lineRule="auto"/>
            </w:pPr>
            <w:r>
              <w:rPr>
                <w:sz w:val="17"/>
              </w:rPr>
              <w:t>Likelihood 1-5</w:t>
            </w:r>
          </w:p>
        </w:tc>
        <w:tc>
          <w:tcPr>
            <w:tcW w:w="1872" w:type="dxa"/>
          </w:tcPr>
          <w:p w14:paraId="1A1E9024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07E4DDE1">
            <w:pPr>
              <w:spacing w:line="240" w:lineRule="auto"/>
            </w:pPr>
          </w:p>
        </w:tc>
        <w:tc>
          <w:tcPr>
            <w:tcW w:w="4608" w:type="dxa"/>
          </w:tcPr>
          <w:p w14:paraId="648965A2">
            <w:pPr>
              <w:spacing w:line="240" w:lineRule="auto"/>
            </w:pPr>
          </w:p>
        </w:tc>
      </w:tr>
      <w:tr w14:paraId="7F1CC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B0E11BD">
            <w:pPr>
              <w:spacing w:line="240" w:lineRule="auto"/>
            </w:pPr>
            <w:r>
              <w:rPr>
                <w:sz w:val="17"/>
              </w:rPr>
              <w:t>Controls (hierarchy: eliminate → PPE)</w:t>
            </w:r>
          </w:p>
        </w:tc>
        <w:tc>
          <w:tcPr>
            <w:tcW w:w="1872" w:type="dxa"/>
          </w:tcPr>
          <w:p w14:paraId="0D450C94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7E7CAEEB">
            <w:pPr>
              <w:spacing w:line="240" w:lineRule="auto"/>
            </w:pPr>
          </w:p>
        </w:tc>
        <w:tc>
          <w:tcPr>
            <w:tcW w:w="4608" w:type="dxa"/>
          </w:tcPr>
          <w:p w14:paraId="09AABC3D">
            <w:pPr>
              <w:spacing w:line="240" w:lineRule="auto"/>
            </w:pPr>
          </w:p>
        </w:tc>
      </w:tr>
      <w:tr w14:paraId="39D52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CE2D09F">
            <w:pPr>
              <w:spacing w:line="240" w:lineRule="auto"/>
            </w:pPr>
            <w:r>
              <w:rPr>
                <w:sz w:val="17"/>
              </w:rPr>
              <w:t>PPE required</w:t>
            </w:r>
          </w:p>
        </w:tc>
        <w:tc>
          <w:tcPr>
            <w:tcW w:w="1872" w:type="dxa"/>
          </w:tcPr>
          <w:p w14:paraId="4505A023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5C5C99D">
            <w:pPr>
              <w:spacing w:line="240" w:lineRule="auto"/>
            </w:pPr>
          </w:p>
        </w:tc>
        <w:tc>
          <w:tcPr>
            <w:tcW w:w="4608" w:type="dxa"/>
          </w:tcPr>
          <w:p w14:paraId="09CA9A95">
            <w:pPr>
              <w:spacing w:line="240" w:lineRule="auto"/>
            </w:pPr>
          </w:p>
        </w:tc>
      </w:tr>
      <w:tr w14:paraId="14963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CDDAEE3">
            <w:pPr>
              <w:spacing w:line="240" w:lineRule="auto"/>
            </w:pPr>
            <w:r>
              <w:rPr>
                <w:sz w:val="17"/>
              </w:rPr>
              <w:t>Residual risk acceptable</w:t>
            </w:r>
          </w:p>
        </w:tc>
        <w:tc>
          <w:tcPr>
            <w:tcW w:w="1872" w:type="dxa"/>
          </w:tcPr>
          <w:p w14:paraId="30C4D6E9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28610A5">
            <w:pPr>
              <w:spacing w:line="240" w:lineRule="auto"/>
            </w:pPr>
          </w:p>
        </w:tc>
        <w:tc>
          <w:tcPr>
            <w:tcW w:w="4608" w:type="dxa"/>
          </w:tcPr>
          <w:p w14:paraId="10F6A642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additional controls required</w:t>
            </w:r>
          </w:p>
        </w:tc>
      </w:tr>
      <w:tr w14:paraId="50D15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7A91E7C">
            <w:pPr>
              <w:spacing w:line="240" w:lineRule="auto"/>
            </w:pPr>
            <w:r>
              <w:rPr>
                <w:sz w:val="17"/>
              </w:rPr>
              <w:t>Next review / after change</w:t>
            </w:r>
          </w:p>
        </w:tc>
        <w:tc>
          <w:tcPr>
            <w:tcW w:w="1872" w:type="dxa"/>
          </w:tcPr>
          <w:p w14:paraId="242863D2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56114997">
            <w:pPr>
              <w:spacing w:line="240" w:lineRule="auto"/>
            </w:pPr>
          </w:p>
        </w:tc>
        <w:tc>
          <w:tcPr>
            <w:tcW w:w="4608" w:type="dxa"/>
          </w:tcPr>
          <w:p w14:paraId="21E88354">
            <w:pPr>
              <w:spacing w:line="240" w:lineRule="auto"/>
            </w:pPr>
          </w:p>
        </w:tc>
      </w:tr>
      <w:tr w14:paraId="7E811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A0B8A8E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4FBE93DD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69C933F">
            <w:pPr>
              <w:spacing w:line="240" w:lineRule="auto"/>
            </w:pPr>
          </w:p>
        </w:tc>
        <w:tc>
          <w:tcPr>
            <w:tcW w:w="4608" w:type="dxa"/>
          </w:tcPr>
          <w:p w14:paraId="5F13FD72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current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review 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superseded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2651012C"/>
    <w:p w14:paraId="00AD77C0">
      <w:pPr>
        <w:pStyle w:val="4"/>
      </w:pPr>
      <w:r>
        <w:t>Status lifecycle</w:t>
      </w:r>
    </w:p>
    <w:p w14:paraId="73D2FE59">
      <w:pPr>
        <w:pStyle w:val="23"/>
      </w:pPr>
      <w:r>
        <w:t>current</w:t>
      </w:r>
    </w:p>
    <w:p w14:paraId="541D7C18">
      <w:pPr>
        <w:pStyle w:val="23"/>
      </w:pPr>
      <w:r>
        <w:t>review due</w:t>
      </w:r>
    </w:p>
    <w:p w14:paraId="50C71C1F">
      <w:pPr>
        <w:pStyle w:val="23"/>
      </w:pPr>
      <w:r>
        <w:t>superseded</w:t>
      </w:r>
    </w:p>
    <w:p w14:paraId="6BEED699"/>
    <w:p w14:paraId="68BD6133">
      <w:pPr>
        <w:pStyle w:val="3"/>
      </w:pPr>
      <w:r>
        <w:t>🚨 Emergency Preparedness &amp; Drill Log (FRM-SAF-009)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582C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A488E77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63D29FCA">
            <w:pPr>
              <w:spacing w:line="240" w:lineRule="auto"/>
            </w:pPr>
            <w:r>
              <w:rPr>
                <w:sz w:val="19"/>
              </w:rPr>
              <w:t>emergency_drills</w:t>
            </w:r>
          </w:p>
        </w:tc>
      </w:tr>
      <w:tr w14:paraId="4C41F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7E8E104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35303D8D">
            <w:pPr>
              <w:spacing w:line="240" w:lineRule="auto"/>
            </w:pPr>
            <w:r>
              <w:rPr>
                <w:sz w:val="19"/>
              </w:rPr>
              <w:t>14001 §8.2·45001 §8.2·R2 Core 3</w:t>
            </w:r>
          </w:p>
        </w:tc>
      </w:tr>
      <w:tr w14:paraId="3E9D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63DB17D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77D0D0DF">
            <w:pPr>
              <w:spacing w:line="240" w:lineRule="auto"/>
            </w:pPr>
            <w:r>
              <w:rPr>
                <w:sz w:val="19"/>
              </w:rPr>
              <w:t>L · SAFETY (ISO 45001)</w:t>
            </w:r>
          </w:p>
        </w:tc>
      </w:tr>
    </w:tbl>
    <w:p w14:paraId="5405C3D0"/>
    <w:p w14:paraId="1D5B4481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3649A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66F7E5A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5FC5F1F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267D129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7061A18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6DF52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085BCA3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31D703C4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1463EAC0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28422DFB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38DE4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0956A81">
            <w:pPr>
              <w:spacing w:line="240" w:lineRule="auto"/>
            </w:pPr>
            <w:r>
              <w:rPr>
                <w:sz w:val="17"/>
              </w:rPr>
              <w:t>Scenario</w:t>
            </w:r>
          </w:p>
        </w:tc>
        <w:tc>
          <w:tcPr>
            <w:tcW w:w="1872" w:type="dxa"/>
          </w:tcPr>
          <w:p w14:paraId="70CFCDAD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0FAA145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70AC34D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fire evacuation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battery / FM fire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chemical spill (FRM-ENV-005)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medical emergency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earthquake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power failure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active threat</w:t>
            </w:r>
          </w:p>
        </w:tc>
      </w:tr>
      <w:tr w14:paraId="7CCFB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F2C7E20">
            <w:pPr>
              <w:spacing w:line="240" w:lineRule="auto"/>
            </w:pPr>
            <w:r>
              <w:rPr>
                <w:sz w:val="17"/>
              </w:rPr>
              <w:t>Kind</w:t>
            </w:r>
          </w:p>
        </w:tc>
        <w:tc>
          <w:tcPr>
            <w:tcW w:w="1872" w:type="dxa"/>
          </w:tcPr>
          <w:p w14:paraId="75072006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440C595">
            <w:pPr>
              <w:spacing w:line="240" w:lineRule="auto"/>
            </w:pPr>
          </w:p>
        </w:tc>
        <w:tc>
          <w:tcPr>
            <w:tcW w:w="4608" w:type="dxa"/>
          </w:tcPr>
          <w:p w14:paraId="2EF1DFC3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drill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tabletop exercise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actual event</w:t>
            </w:r>
          </w:p>
        </w:tc>
      </w:tr>
      <w:tr w14:paraId="6F02C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802CCB9">
            <w:pPr>
              <w:spacing w:line="240" w:lineRule="auto"/>
            </w:pPr>
            <w:r>
              <w:rPr>
                <w:sz w:val="17"/>
              </w:rPr>
              <w:t>Participants (count / areas)</w:t>
            </w:r>
          </w:p>
        </w:tc>
        <w:tc>
          <w:tcPr>
            <w:tcW w:w="1872" w:type="dxa"/>
          </w:tcPr>
          <w:p w14:paraId="50478CC5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85A8D72">
            <w:pPr>
              <w:spacing w:line="240" w:lineRule="auto"/>
            </w:pPr>
          </w:p>
        </w:tc>
        <w:tc>
          <w:tcPr>
            <w:tcW w:w="4608" w:type="dxa"/>
          </w:tcPr>
          <w:p w14:paraId="4EEC64AA">
            <w:pPr>
              <w:spacing w:line="240" w:lineRule="auto"/>
            </w:pPr>
          </w:p>
        </w:tc>
      </w:tr>
      <w:tr w14:paraId="51AFE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EF59772">
            <w:pPr>
              <w:spacing w:line="240" w:lineRule="auto"/>
            </w:pPr>
            <w:r>
              <w:rPr>
                <w:sz w:val="17"/>
              </w:rPr>
              <w:t>Evacuation / response time</w:t>
            </w:r>
          </w:p>
        </w:tc>
        <w:tc>
          <w:tcPr>
            <w:tcW w:w="1872" w:type="dxa"/>
          </w:tcPr>
          <w:p w14:paraId="0CD4495A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6EF5004">
            <w:pPr>
              <w:spacing w:line="240" w:lineRule="auto"/>
            </w:pPr>
          </w:p>
        </w:tc>
        <w:tc>
          <w:tcPr>
            <w:tcW w:w="4608" w:type="dxa"/>
          </w:tcPr>
          <w:p w14:paraId="2BA56BC0">
            <w:pPr>
              <w:spacing w:line="240" w:lineRule="auto"/>
            </w:pPr>
          </w:p>
        </w:tc>
      </w:tr>
      <w:tr w14:paraId="136E5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2C1F7ED">
            <w:pPr>
              <w:spacing w:line="240" w:lineRule="auto"/>
            </w:pPr>
            <w:r>
              <w:rPr>
                <w:sz w:val="17"/>
              </w:rPr>
              <w:t>Findings / weaknesses</w:t>
            </w:r>
          </w:p>
        </w:tc>
        <w:tc>
          <w:tcPr>
            <w:tcW w:w="1872" w:type="dxa"/>
          </w:tcPr>
          <w:p w14:paraId="312C5CDD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35037E4B">
            <w:pPr>
              <w:spacing w:line="240" w:lineRule="auto"/>
            </w:pPr>
          </w:p>
        </w:tc>
        <w:tc>
          <w:tcPr>
            <w:tcW w:w="4608" w:type="dxa"/>
          </w:tcPr>
          <w:p w14:paraId="215FD92E">
            <w:pPr>
              <w:spacing w:line="240" w:lineRule="auto"/>
            </w:pPr>
          </w:p>
        </w:tc>
      </w:tr>
      <w:tr w14:paraId="28FB5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10F234A">
            <w:pPr>
              <w:spacing w:line="240" w:lineRule="auto"/>
            </w:pPr>
            <w:r>
              <w:rPr>
                <w:sz w:val="17"/>
              </w:rPr>
              <w:t>Improvement actions (CAPA ref)</w:t>
            </w:r>
          </w:p>
        </w:tc>
        <w:tc>
          <w:tcPr>
            <w:tcW w:w="1872" w:type="dxa"/>
          </w:tcPr>
          <w:p w14:paraId="18E41DB8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12E5BF29">
            <w:pPr>
              <w:spacing w:line="240" w:lineRule="auto"/>
            </w:pPr>
          </w:p>
        </w:tc>
        <w:tc>
          <w:tcPr>
            <w:tcW w:w="4608" w:type="dxa"/>
          </w:tcPr>
          <w:p w14:paraId="1233F643">
            <w:pPr>
              <w:spacing w:line="240" w:lineRule="auto"/>
            </w:pPr>
          </w:p>
        </w:tc>
      </w:tr>
      <w:tr w14:paraId="6894F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33270E7">
            <w:pPr>
              <w:spacing w:line="240" w:lineRule="auto"/>
            </w:pPr>
            <w:r>
              <w:rPr>
                <w:sz w:val="17"/>
              </w:rPr>
              <w:t>Emergency plan updated</w:t>
            </w:r>
          </w:p>
        </w:tc>
        <w:tc>
          <w:tcPr>
            <w:tcW w:w="1872" w:type="dxa"/>
          </w:tcPr>
          <w:p w14:paraId="1DE0118D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FFD1B95">
            <w:pPr>
              <w:spacing w:line="240" w:lineRule="auto"/>
            </w:pPr>
          </w:p>
        </w:tc>
        <w:tc>
          <w:tcPr>
            <w:tcW w:w="4608" w:type="dxa"/>
          </w:tcPr>
          <w:p w14:paraId="6394AD5A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change needed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updated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10ED7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CA76EFA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2619B787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7955B12">
            <w:pPr>
              <w:spacing w:line="240" w:lineRule="auto"/>
            </w:pPr>
          </w:p>
        </w:tc>
        <w:tc>
          <w:tcPr>
            <w:tcW w:w="4608" w:type="dxa"/>
          </w:tcPr>
          <w:p w14:paraId="71437DD4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completed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actions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0E0B6383"/>
    <w:p w14:paraId="101C5014">
      <w:pPr>
        <w:pStyle w:val="4"/>
      </w:pPr>
      <w:r>
        <w:t>Status lifecycle</w:t>
      </w:r>
    </w:p>
    <w:p w14:paraId="68BCB0AD">
      <w:pPr>
        <w:pStyle w:val="23"/>
      </w:pPr>
      <w:r>
        <w:t>completed</w:t>
      </w:r>
    </w:p>
    <w:p w14:paraId="047ABC0A">
      <w:pPr>
        <w:pStyle w:val="23"/>
      </w:pPr>
      <w:r>
        <w:t>actions open</w:t>
      </w:r>
    </w:p>
    <w:p w14:paraId="7C2AC576">
      <w:pPr>
        <w:pStyle w:val="23"/>
      </w:pPr>
      <w:r>
        <w:t>closed</w:t>
      </w:r>
    </w:p>
    <w:p w14:paraId="2FD84462"/>
    <w:p w14:paraId="4DC8B4B2">
      <w:r>
        <w:br w:type="page"/>
      </w:r>
    </w:p>
    <w:p w14:paraId="40EB1EFE">
      <w:pPr>
        <w:pStyle w:val="3"/>
      </w:pPr>
      <w:r>
        <w:t>🧤 PPE Issue &amp; Inspection (FRM-SAF-003)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0996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6" w:type="dxa"/>
            <w:shd w:val="clear" w:color="auto" w:fill="E8ECF4"/>
          </w:tcPr>
          <w:p w14:paraId="0BA0B0B3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44027EAF">
            <w:pPr>
              <w:spacing w:line="240" w:lineRule="auto"/>
            </w:pPr>
            <w:r>
              <w:rPr>
                <w:sz w:val="19"/>
              </w:rPr>
              <w:t>ppe_register</w:t>
            </w:r>
          </w:p>
        </w:tc>
      </w:tr>
      <w:tr w14:paraId="5EE84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A6B461B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71EC616C">
            <w:pPr>
              <w:spacing w:line="240" w:lineRule="auto"/>
            </w:pPr>
            <w:r>
              <w:rPr>
                <w:sz w:val="19"/>
              </w:rPr>
              <w:t>45001 §8.1</w:t>
            </w:r>
          </w:p>
        </w:tc>
      </w:tr>
      <w:tr w14:paraId="14F04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C0749D5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61C12B04">
            <w:pPr>
              <w:spacing w:line="240" w:lineRule="auto"/>
            </w:pPr>
            <w:r>
              <w:rPr>
                <w:sz w:val="19"/>
              </w:rPr>
              <w:t>L · SAFETY (ISO 45001)</w:t>
            </w:r>
          </w:p>
        </w:tc>
      </w:tr>
    </w:tbl>
    <w:p w14:paraId="16C26006"/>
    <w:p w14:paraId="0CF45ECB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3B6A7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216360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7729A17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7CC629C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395F8EC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03C20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B46676F">
            <w:pPr>
              <w:spacing w:line="240" w:lineRule="auto"/>
            </w:pPr>
            <w:r>
              <w:rPr>
                <w:sz w:val="17"/>
              </w:rPr>
              <w:t>Worker</w:t>
            </w:r>
          </w:p>
        </w:tc>
        <w:tc>
          <w:tcPr>
            <w:tcW w:w="1872" w:type="dxa"/>
          </w:tcPr>
          <w:p w14:paraId="6B2A51D0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1759FA8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FA7F843">
            <w:pPr>
              <w:spacing w:line="240" w:lineRule="auto"/>
            </w:pPr>
          </w:p>
        </w:tc>
      </w:tr>
      <w:tr w14:paraId="0B6C8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41D5AF5">
            <w:pPr>
              <w:spacing w:line="240" w:lineRule="auto"/>
            </w:pPr>
            <w:r>
              <w:rPr>
                <w:sz w:val="17"/>
              </w:rPr>
              <w:t>Issue / inspection date</w:t>
            </w:r>
          </w:p>
        </w:tc>
        <w:tc>
          <w:tcPr>
            <w:tcW w:w="1872" w:type="dxa"/>
          </w:tcPr>
          <w:p w14:paraId="04F031F8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7626F9D0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B311D79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1CB8B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0DD163A">
            <w:pPr>
              <w:spacing w:line="240" w:lineRule="auto"/>
            </w:pPr>
            <w:r>
              <w:rPr>
                <w:sz w:val="17"/>
              </w:rPr>
              <w:t>PPE items</w:t>
            </w:r>
          </w:p>
        </w:tc>
        <w:tc>
          <w:tcPr>
            <w:tcW w:w="1872" w:type="dxa"/>
          </w:tcPr>
          <w:p w14:paraId="71A54CC0">
            <w:pPr>
              <w:spacing w:line="240" w:lineRule="auto"/>
            </w:pPr>
            <w:r>
              <w:rPr>
                <w:sz w:val="17"/>
              </w:rPr>
              <w:t>Test matrix (PASS/FAIL/N/A)</w:t>
            </w:r>
          </w:p>
        </w:tc>
        <w:tc>
          <w:tcPr>
            <w:tcW w:w="720" w:type="dxa"/>
          </w:tcPr>
          <w:p w14:paraId="7004D0B0">
            <w:pPr>
              <w:spacing w:line="240" w:lineRule="auto"/>
            </w:pPr>
          </w:p>
        </w:tc>
        <w:tc>
          <w:tcPr>
            <w:tcW w:w="4608" w:type="dxa"/>
          </w:tcPr>
          <w:p w14:paraId="1BE90A52">
            <w:pPr>
              <w:spacing w:line="240" w:lineRule="auto"/>
            </w:pPr>
            <w:r>
              <w:rPr>
                <w:sz w:val="17"/>
              </w:rPr>
              <w:t>Answer EVERY row performed: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safety glasses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gloves — cut resistant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gloves — chemical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steel-toe shoes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hi-vis vest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hearing protection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respirator / dust mask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face shield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ESD strap</w:t>
            </w:r>
          </w:p>
        </w:tc>
      </w:tr>
      <w:tr w14:paraId="37FED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F9F3D23">
            <w:pPr>
              <w:spacing w:line="240" w:lineRule="auto"/>
            </w:pPr>
            <w:r>
              <w:rPr>
                <w:sz w:val="17"/>
              </w:rPr>
              <w:t>Condition</w:t>
            </w:r>
          </w:p>
        </w:tc>
        <w:tc>
          <w:tcPr>
            <w:tcW w:w="1872" w:type="dxa"/>
          </w:tcPr>
          <w:p w14:paraId="1BA257F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44BE40C">
            <w:pPr>
              <w:spacing w:line="240" w:lineRule="auto"/>
            </w:pPr>
          </w:p>
        </w:tc>
        <w:tc>
          <w:tcPr>
            <w:tcW w:w="4608" w:type="dxa"/>
          </w:tcPr>
          <w:p w14:paraId="591FA1E2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good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replaced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defective — removed from service</w:t>
            </w:r>
          </w:p>
        </w:tc>
      </w:tr>
      <w:tr w14:paraId="08111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EE50954">
            <w:pPr>
              <w:spacing w:line="240" w:lineRule="auto"/>
            </w:pPr>
            <w:r>
              <w:rPr>
                <w:sz w:val="17"/>
              </w:rPr>
              <w:t>Worker trained in correct use</w:t>
            </w:r>
          </w:p>
        </w:tc>
        <w:tc>
          <w:tcPr>
            <w:tcW w:w="1872" w:type="dxa"/>
          </w:tcPr>
          <w:p w14:paraId="1630249E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7EFD583">
            <w:pPr>
              <w:spacing w:line="240" w:lineRule="auto"/>
            </w:pPr>
          </w:p>
        </w:tc>
        <w:tc>
          <w:tcPr>
            <w:tcW w:w="4608" w:type="dxa"/>
          </w:tcPr>
          <w:p w14:paraId="31FB2390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scheduled</w:t>
            </w:r>
          </w:p>
        </w:tc>
      </w:tr>
      <w:tr w14:paraId="1D66B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44B9997">
            <w:pPr>
              <w:spacing w:line="240" w:lineRule="auto"/>
            </w:pPr>
            <w:r>
              <w:rPr>
                <w:sz w:val="17"/>
              </w:rPr>
              <w:t>Next inspection due</w:t>
            </w:r>
          </w:p>
        </w:tc>
        <w:tc>
          <w:tcPr>
            <w:tcW w:w="1872" w:type="dxa"/>
          </w:tcPr>
          <w:p w14:paraId="110E94FD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2EFB2356">
            <w:pPr>
              <w:spacing w:line="240" w:lineRule="auto"/>
            </w:pPr>
          </w:p>
        </w:tc>
        <w:tc>
          <w:tcPr>
            <w:tcW w:w="4608" w:type="dxa"/>
          </w:tcPr>
          <w:p w14:paraId="7626DF6B">
            <w:pPr>
              <w:spacing w:line="240" w:lineRule="auto"/>
            </w:pPr>
          </w:p>
        </w:tc>
      </w:tr>
    </w:tbl>
    <w:p w14:paraId="08BA4844"/>
    <w:p w14:paraId="4E76F759"/>
    <w:p w14:paraId="3096774E">
      <w:r>
        <w:br w:type="page"/>
      </w:r>
    </w:p>
    <w:p w14:paraId="1ED84D5D">
      <w:pPr>
        <w:pStyle w:val="3"/>
      </w:pPr>
      <w:r>
        <w:t>👷 Contractor &amp; Visitor EHS Control (FRM-SAF-010)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316CE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138A206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73CDA34C">
            <w:pPr>
              <w:spacing w:line="240" w:lineRule="auto"/>
            </w:pPr>
            <w:r>
              <w:rPr>
                <w:sz w:val="19"/>
              </w:rPr>
              <w:t>contractors</w:t>
            </w:r>
          </w:p>
        </w:tc>
      </w:tr>
      <w:tr w14:paraId="0942A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A101215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16D25DDE">
            <w:pPr>
              <w:spacing w:line="240" w:lineRule="auto"/>
            </w:pPr>
            <w:r>
              <w:rPr>
                <w:sz w:val="19"/>
              </w:rPr>
              <w:t>45001 §8.1.4</w:t>
            </w:r>
          </w:p>
        </w:tc>
      </w:tr>
      <w:tr w14:paraId="0FCD9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142526E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4D023D94">
            <w:pPr>
              <w:spacing w:line="240" w:lineRule="auto"/>
            </w:pPr>
            <w:r>
              <w:rPr>
                <w:sz w:val="19"/>
              </w:rPr>
              <w:t>L · SAFETY (ISO 45001)</w:t>
            </w:r>
          </w:p>
        </w:tc>
      </w:tr>
    </w:tbl>
    <w:p w14:paraId="5ED6D1F9"/>
    <w:p w14:paraId="02442A31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B1AA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4DA705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1DD7C9A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3938CE9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63E5F28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28612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F5B9D47">
            <w:pPr>
              <w:spacing w:line="240" w:lineRule="auto"/>
            </w:pPr>
            <w:r>
              <w:rPr>
                <w:sz w:val="17"/>
              </w:rPr>
              <w:t>Contractor / visitor</w:t>
            </w:r>
          </w:p>
        </w:tc>
        <w:tc>
          <w:tcPr>
            <w:tcW w:w="1872" w:type="dxa"/>
          </w:tcPr>
          <w:p w14:paraId="1463A624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36F339C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6CDBD9A">
            <w:pPr>
              <w:spacing w:line="240" w:lineRule="auto"/>
            </w:pPr>
          </w:p>
        </w:tc>
      </w:tr>
      <w:tr w14:paraId="2FE7D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03BE0D2">
            <w:pPr>
              <w:spacing w:line="240" w:lineRule="auto"/>
            </w:pPr>
            <w:r>
              <w:rPr>
                <w:sz w:val="17"/>
              </w:rPr>
              <w:t>Company</w:t>
            </w:r>
          </w:p>
        </w:tc>
        <w:tc>
          <w:tcPr>
            <w:tcW w:w="1872" w:type="dxa"/>
          </w:tcPr>
          <w:p w14:paraId="6EC2DECA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6553D0B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252E711">
            <w:pPr>
              <w:spacing w:line="240" w:lineRule="auto"/>
            </w:pPr>
          </w:p>
        </w:tc>
      </w:tr>
      <w:tr w14:paraId="6020F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289D8FC">
            <w:pPr>
              <w:spacing w:line="240" w:lineRule="auto"/>
            </w:pPr>
            <w:r>
              <w:rPr>
                <w:sz w:val="17"/>
              </w:rPr>
              <w:t>Date on site</w:t>
            </w:r>
          </w:p>
        </w:tc>
        <w:tc>
          <w:tcPr>
            <w:tcW w:w="1872" w:type="dxa"/>
          </w:tcPr>
          <w:p w14:paraId="53CDEB6F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12E8D449">
            <w:pPr>
              <w:spacing w:line="240" w:lineRule="auto"/>
            </w:pPr>
          </w:p>
        </w:tc>
        <w:tc>
          <w:tcPr>
            <w:tcW w:w="4608" w:type="dxa"/>
          </w:tcPr>
          <w:p w14:paraId="02D6E3F5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3DF91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F82CBBE">
            <w:pPr>
              <w:spacing w:line="240" w:lineRule="auto"/>
            </w:pPr>
            <w:r>
              <w:rPr>
                <w:sz w:val="17"/>
              </w:rPr>
              <w:t>Host / escort</w:t>
            </w:r>
          </w:p>
        </w:tc>
        <w:tc>
          <w:tcPr>
            <w:tcW w:w="1872" w:type="dxa"/>
          </w:tcPr>
          <w:p w14:paraId="2874EA0E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B586798">
            <w:pPr>
              <w:spacing w:line="240" w:lineRule="auto"/>
            </w:pPr>
          </w:p>
        </w:tc>
        <w:tc>
          <w:tcPr>
            <w:tcW w:w="4608" w:type="dxa"/>
          </w:tcPr>
          <w:p w14:paraId="4E5350FE">
            <w:pPr>
              <w:spacing w:line="240" w:lineRule="auto"/>
            </w:pPr>
          </w:p>
        </w:tc>
      </w:tr>
      <w:tr w14:paraId="0EC2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22F0C07">
            <w:pPr>
              <w:spacing w:line="240" w:lineRule="auto"/>
            </w:pPr>
            <w:r>
              <w:rPr>
                <w:sz w:val="17"/>
              </w:rPr>
              <w:t>Purpose of visit / work</w:t>
            </w:r>
          </w:p>
        </w:tc>
        <w:tc>
          <w:tcPr>
            <w:tcW w:w="1872" w:type="dxa"/>
          </w:tcPr>
          <w:p w14:paraId="4F173FD0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440883D">
            <w:pPr>
              <w:spacing w:line="240" w:lineRule="auto"/>
            </w:pPr>
          </w:p>
        </w:tc>
        <w:tc>
          <w:tcPr>
            <w:tcW w:w="4608" w:type="dxa"/>
          </w:tcPr>
          <w:p w14:paraId="7D421919">
            <w:pPr>
              <w:spacing w:line="240" w:lineRule="auto"/>
            </w:pPr>
          </w:p>
        </w:tc>
      </w:tr>
      <w:tr w14:paraId="1AD66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DEDA272">
            <w:pPr>
              <w:spacing w:line="240" w:lineRule="auto"/>
            </w:pPr>
            <w:r>
              <w:rPr>
                <w:sz w:val="17"/>
              </w:rPr>
              <w:t>EHS induction given (hazards, exits, PPE, FM areas)</w:t>
            </w:r>
          </w:p>
        </w:tc>
        <w:tc>
          <w:tcPr>
            <w:tcW w:w="1872" w:type="dxa"/>
          </w:tcPr>
          <w:p w14:paraId="19E03ACB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C844DA4">
            <w:pPr>
              <w:spacing w:line="240" w:lineRule="auto"/>
            </w:pPr>
          </w:p>
        </w:tc>
        <w:tc>
          <w:tcPr>
            <w:tcW w:w="4608" w:type="dxa"/>
          </w:tcPr>
          <w:p w14:paraId="5750DEBC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refused — entry denied</w:t>
            </w:r>
          </w:p>
        </w:tc>
      </w:tr>
      <w:tr w14:paraId="7D395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D1A8BF8">
            <w:pPr>
              <w:spacing w:line="240" w:lineRule="auto"/>
            </w:pPr>
            <w:r>
              <w:rPr>
                <w:sz w:val="17"/>
              </w:rPr>
              <w:t>Contractor insurance / license verified</w:t>
            </w:r>
          </w:p>
        </w:tc>
        <w:tc>
          <w:tcPr>
            <w:tcW w:w="1872" w:type="dxa"/>
          </w:tcPr>
          <w:p w14:paraId="06368DAC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77994BE">
            <w:pPr>
              <w:spacing w:line="240" w:lineRule="auto"/>
            </w:pPr>
          </w:p>
        </w:tc>
        <w:tc>
          <w:tcPr>
            <w:tcW w:w="4608" w:type="dxa"/>
          </w:tcPr>
          <w:p w14:paraId="4C45A908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 — visitor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 — hold</w:t>
            </w:r>
          </w:p>
        </w:tc>
      </w:tr>
      <w:tr w14:paraId="352DE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C4A2334">
            <w:pPr>
              <w:spacing w:line="240" w:lineRule="auto"/>
            </w:pPr>
            <w:r>
              <w:rPr>
                <w:sz w:val="17"/>
              </w:rPr>
              <w:t>Work permit required (hot work, electrical, height)</w:t>
            </w:r>
          </w:p>
        </w:tc>
        <w:tc>
          <w:tcPr>
            <w:tcW w:w="1872" w:type="dxa"/>
          </w:tcPr>
          <w:p w14:paraId="60260D3E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928F633">
            <w:pPr>
              <w:spacing w:line="240" w:lineRule="auto"/>
            </w:pPr>
          </w:p>
        </w:tc>
        <w:tc>
          <w:tcPr>
            <w:tcW w:w="4608" w:type="dxa"/>
          </w:tcPr>
          <w:p w14:paraId="08011F33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issued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denied</w:t>
            </w:r>
          </w:p>
        </w:tc>
      </w:tr>
      <w:tr w14:paraId="43B6F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95A73A4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52DC50D4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8035806">
            <w:pPr>
              <w:spacing w:line="240" w:lineRule="auto"/>
            </w:pPr>
          </w:p>
        </w:tc>
        <w:tc>
          <w:tcPr>
            <w:tcW w:w="4608" w:type="dxa"/>
          </w:tcPr>
          <w:p w14:paraId="1900AD46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on site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departed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work completed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28B9E517"/>
    <w:p w14:paraId="4BD560B9">
      <w:pPr>
        <w:pStyle w:val="4"/>
      </w:pPr>
      <w:r>
        <w:t>Status lifecycle</w:t>
      </w:r>
    </w:p>
    <w:p w14:paraId="6EFC12F6">
      <w:pPr>
        <w:pStyle w:val="23"/>
      </w:pPr>
      <w:r>
        <w:t>on site</w:t>
      </w:r>
    </w:p>
    <w:p w14:paraId="6768B9DC">
      <w:pPr>
        <w:pStyle w:val="23"/>
      </w:pPr>
      <w:r>
        <w:t>departed</w:t>
      </w:r>
    </w:p>
    <w:p w14:paraId="2E8052EA">
      <w:pPr>
        <w:pStyle w:val="23"/>
      </w:pPr>
      <w:r>
        <w:t>work completed</w:t>
      </w:r>
    </w:p>
    <w:p w14:paraId="51C5E0E2">
      <w:pPr>
        <w:pStyle w:val="23"/>
      </w:pPr>
      <w:r>
        <w:t>closed</w:t>
      </w:r>
    </w:p>
    <w:p w14:paraId="7E81B971"/>
    <w:p w14:paraId="264A35E4">
      <w:r>
        <w:br w:type="page"/>
      </w:r>
    </w:p>
    <w:p w14:paraId="5D6CD9C7">
      <w:pPr>
        <w:pStyle w:val="3"/>
      </w:pPr>
      <w:r>
        <w:t>🗣️ Worker Consultation &amp; Safety Committee (FRM-SAF-008)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3D2B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9D6B4D2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34BF2E01">
            <w:pPr>
              <w:spacing w:line="240" w:lineRule="auto"/>
            </w:pPr>
            <w:r>
              <w:rPr>
                <w:sz w:val="19"/>
              </w:rPr>
              <w:t>safety_committee</w:t>
            </w:r>
          </w:p>
        </w:tc>
      </w:tr>
      <w:tr w14:paraId="21246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1A28F57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56CC85B1">
            <w:pPr>
              <w:spacing w:line="240" w:lineRule="auto"/>
            </w:pPr>
            <w:r>
              <w:rPr>
                <w:sz w:val="19"/>
              </w:rPr>
              <w:t>45001 §5.4</w:t>
            </w:r>
          </w:p>
        </w:tc>
      </w:tr>
      <w:tr w14:paraId="107CA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F61FF8D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14EA7FD8">
            <w:pPr>
              <w:spacing w:line="240" w:lineRule="auto"/>
            </w:pPr>
            <w:r>
              <w:rPr>
                <w:sz w:val="19"/>
              </w:rPr>
              <w:t>L · SAFETY (ISO 45001)</w:t>
            </w:r>
          </w:p>
        </w:tc>
      </w:tr>
    </w:tbl>
    <w:p w14:paraId="0BAA01FA"/>
    <w:p w14:paraId="5EFC6626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C4DB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14C20C6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3C3A4D9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72CB50F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5B2830F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3EAE9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F3198AF">
            <w:pPr>
              <w:spacing w:line="240" w:lineRule="auto"/>
            </w:pPr>
            <w:r>
              <w:rPr>
                <w:sz w:val="17"/>
              </w:rPr>
              <w:t>Meeting date</w:t>
            </w:r>
          </w:p>
        </w:tc>
        <w:tc>
          <w:tcPr>
            <w:tcW w:w="1872" w:type="dxa"/>
          </w:tcPr>
          <w:p w14:paraId="020838CE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20D9ED1A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665E304C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0BF00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268B75B">
            <w:pPr>
              <w:spacing w:line="240" w:lineRule="auto"/>
            </w:pPr>
            <w:r>
              <w:rPr>
                <w:sz w:val="17"/>
              </w:rPr>
              <w:t>Chair</w:t>
            </w:r>
          </w:p>
        </w:tc>
        <w:tc>
          <w:tcPr>
            <w:tcW w:w="1872" w:type="dxa"/>
          </w:tcPr>
          <w:p w14:paraId="556D7802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FB14EE3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1DEFBBB">
            <w:pPr>
              <w:spacing w:line="240" w:lineRule="auto"/>
            </w:pPr>
          </w:p>
        </w:tc>
      </w:tr>
      <w:tr w14:paraId="44AD0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107834C">
            <w:pPr>
              <w:spacing w:line="240" w:lineRule="auto"/>
            </w:pPr>
            <w:r>
              <w:rPr>
                <w:sz w:val="17"/>
              </w:rPr>
              <w:t>Attendees (incl. worker representatives)</w:t>
            </w:r>
          </w:p>
        </w:tc>
        <w:tc>
          <w:tcPr>
            <w:tcW w:w="1872" w:type="dxa"/>
          </w:tcPr>
          <w:p w14:paraId="3102CE3F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20FBE2DA">
            <w:pPr>
              <w:spacing w:line="240" w:lineRule="auto"/>
            </w:pPr>
          </w:p>
        </w:tc>
        <w:tc>
          <w:tcPr>
            <w:tcW w:w="4608" w:type="dxa"/>
          </w:tcPr>
          <w:p w14:paraId="371BB763">
            <w:pPr>
              <w:spacing w:line="240" w:lineRule="auto"/>
            </w:pPr>
          </w:p>
        </w:tc>
      </w:tr>
      <w:tr w14:paraId="23855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51DD0E2">
            <w:pPr>
              <w:spacing w:line="240" w:lineRule="auto"/>
            </w:pPr>
            <w:r>
              <w:rPr>
                <w:sz w:val="17"/>
              </w:rPr>
              <w:t>Topics / worker concerns raised</w:t>
            </w:r>
          </w:p>
        </w:tc>
        <w:tc>
          <w:tcPr>
            <w:tcW w:w="1872" w:type="dxa"/>
          </w:tcPr>
          <w:p w14:paraId="7346569C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66F8D06F">
            <w:pPr>
              <w:spacing w:line="240" w:lineRule="auto"/>
            </w:pPr>
          </w:p>
        </w:tc>
        <w:tc>
          <w:tcPr>
            <w:tcW w:w="4608" w:type="dxa"/>
          </w:tcPr>
          <w:p w14:paraId="12F8714F">
            <w:pPr>
              <w:spacing w:line="240" w:lineRule="auto"/>
            </w:pPr>
          </w:p>
        </w:tc>
      </w:tr>
      <w:tr w14:paraId="3E199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5D6CDC7">
            <w:pPr>
              <w:spacing w:line="240" w:lineRule="auto"/>
            </w:pPr>
            <w:r>
              <w:rPr>
                <w:sz w:val="17"/>
              </w:rPr>
              <w:t>Decisions &amp; consultation outcomes</w:t>
            </w:r>
          </w:p>
        </w:tc>
        <w:tc>
          <w:tcPr>
            <w:tcW w:w="1872" w:type="dxa"/>
          </w:tcPr>
          <w:p w14:paraId="3AF2E85E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7E3F1923">
            <w:pPr>
              <w:spacing w:line="240" w:lineRule="auto"/>
            </w:pPr>
          </w:p>
        </w:tc>
        <w:tc>
          <w:tcPr>
            <w:tcW w:w="4608" w:type="dxa"/>
          </w:tcPr>
          <w:p w14:paraId="59E4EAA1">
            <w:pPr>
              <w:spacing w:line="240" w:lineRule="auto"/>
            </w:pPr>
          </w:p>
        </w:tc>
      </w:tr>
      <w:tr w14:paraId="1B334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5F6F5A9">
            <w:pPr>
              <w:spacing w:line="240" w:lineRule="auto"/>
            </w:pPr>
            <w:r>
              <w:rPr>
                <w:sz w:val="17"/>
              </w:rPr>
              <w:t>Actions (owner / due)</w:t>
            </w:r>
          </w:p>
        </w:tc>
        <w:tc>
          <w:tcPr>
            <w:tcW w:w="1872" w:type="dxa"/>
          </w:tcPr>
          <w:p w14:paraId="326DADEA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1EAE3171">
            <w:pPr>
              <w:spacing w:line="240" w:lineRule="auto"/>
            </w:pPr>
          </w:p>
        </w:tc>
        <w:tc>
          <w:tcPr>
            <w:tcW w:w="4608" w:type="dxa"/>
          </w:tcPr>
          <w:p w14:paraId="6084CE51">
            <w:pPr>
              <w:spacing w:line="240" w:lineRule="auto"/>
            </w:pPr>
          </w:p>
        </w:tc>
      </w:tr>
      <w:tr w14:paraId="0E235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0DE5C0D">
            <w:pPr>
              <w:spacing w:line="240" w:lineRule="auto"/>
            </w:pPr>
            <w:r>
              <w:rPr>
                <w:sz w:val="17"/>
              </w:rPr>
              <w:t>Next meeting</w:t>
            </w:r>
          </w:p>
        </w:tc>
        <w:tc>
          <w:tcPr>
            <w:tcW w:w="1872" w:type="dxa"/>
          </w:tcPr>
          <w:p w14:paraId="003D0A2B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2320E4B5">
            <w:pPr>
              <w:spacing w:line="240" w:lineRule="auto"/>
            </w:pPr>
          </w:p>
        </w:tc>
        <w:tc>
          <w:tcPr>
            <w:tcW w:w="4608" w:type="dxa"/>
          </w:tcPr>
          <w:p w14:paraId="504781D0">
            <w:pPr>
              <w:spacing w:line="240" w:lineRule="auto"/>
            </w:pPr>
          </w:p>
        </w:tc>
      </w:tr>
      <w:tr w14:paraId="41013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58DC0EA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33EE7D0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675162F">
            <w:pPr>
              <w:spacing w:line="240" w:lineRule="auto"/>
            </w:pPr>
          </w:p>
        </w:tc>
        <w:tc>
          <w:tcPr>
            <w:tcW w:w="4608" w:type="dxa"/>
          </w:tcPr>
          <w:p w14:paraId="1488BD45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minutes issued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actions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312AD60E"/>
    <w:p w14:paraId="4C9F0A9E">
      <w:pPr>
        <w:pStyle w:val="4"/>
      </w:pPr>
      <w:r>
        <w:t>Status lifecycle</w:t>
      </w:r>
    </w:p>
    <w:p w14:paraId="2A10DBE0">
      <w:pPr>
        <w:pStyle w:val="23"/>
      </w:pPr>
      <w:r>
        <w:t>minutes issued</w:t>
      </w:r>
    </w:p>
    <w:p w14:paraId="09AA9926">
      <w:pPr>
        <w:pStyle w:val="23"/>
      </w:pPr>
      <w:r>
        <w:t>actions open</w:t>
      </w:r>
    </w:p>
    <w:p w14:paraId="358FD70A">
      <w:pPr>
        <w:pStyle w:val="23"/>
      </w:pPr>
      <w:r>
        <w:t>closed</w:t>
      </w:r>
    </w:p>
    <w:p w14:paraId="6979924A"/>
    <w:p w14:paraId="269BEE10">
      <w:r>
        <w:br w:type="page"/>
      </w:r>
    </w:p>
    <w:p w14:paraId="31FB1823">
      <w:pPr>
        <w:pStyle w:val="3"/>
      </w:pPr>
      <w:r>
        <w:t>🩺 Occupational Health Surveillance (FRM-SAF-011)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FB28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ACC80CC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0C3ACAB0">
            <w:pPr>
              <w:spacing w:line="240" w:lineRule="auto"/>
            </w:pPr>
            <w:r>
              <w:rPr>
                <w:sz w:val="19"/>
              </w:rPr>
              <w:t>health_surv</w:t>
            </w:r>
          </w:p>
        </w:tc>
      </w:tr>
      <w:tr w14:paraId="4DFF5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046E4CE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291847AB">
            <w:pPr>
              <w:spacing w:line="240" w:lineRule="auto"/>
            </w:pPr>
            <w:r>
              <w:rPr>
                <w:sz w:val="19"/>
              </w:rPr>
              <w:t>45001 §9.1.1·§7.4</w:t>
            </w:r>
          </w:p>
        </w:tc>
      </w:tr>
      <w:tr w14:paraId="01626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0B720A1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23204912">
            <w:pPr>
              <w:spacing w:line="240" w:lineRule="auto"/>
            </w:pPr>
            <w:r>
              <w:rPr>
                <w:sz w:val="19"/>
              </w:rPr>
              <w:t>L · SAFETY (ISO 45001)</w:t>
            </w:r>
          </w:p>
        </w:tc>
      </w:tr>
    </w:tbl>
    <w:p w14:paraId="5F113088"/>
    <w:p w14:paraId="646ABB56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79C1C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3C3E571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3E9F7FD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78F7BB2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24EA036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00737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A1B9B4B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58E846F6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7B9311C6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15E6DB8D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3D104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F153519">
            <w:pPr>
              <w:spacing w:line="240" w:lineRule="auto"/>
            </w:pPr>
            <w:r>
              <w:rPr>
                <w:sz w:val="17"/>
              </w:rPr>
              <w:t>Monitoring kind</w:t>
            </w:r>
          </w:p>
        </w:tc>
        <w:tc>
          <w:tcPr>
            <w:tcW w:w="1872" w:type="dxa"/>
          </w:tcPr>
          <w:p w14:paraId="71EDF33F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57069ED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7E49622D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noise dosimetry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airborne dust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lead / cadmium exposure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ergonomic assessment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lighting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medical surveillance / exam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38511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B1C0D06">
            <w:pPr>
              <w:spacing w:line="240" w:lineRule="auto"/>
            </w:pPr>
            <w:r>
              <w:rPr>
                <w:sz w:val="17"/>
              </w:rPr>
              <w:t>Area / task</w:t>
            </w:r>
          </w:p>
        </w:tc>
        <w:tc>
          <w:tcPr>
            <w:tcW w:w="1872" w:type="dxa"/>
          </w:tcPr>
          <w:p w14:paraId="0C75C2BA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58E3EBA">
            <w:pPr>
              <w:spacing w:line="240" w:lineRule="auto"/>
            </w:pPr>
          </w:p>
        </w:tc>
        <w:tc>
          <w:tcPr>
            <w:tcW w:w="4608" w:type="dxa"/>
          </w:tcPr>
          <w:p w14:paraId="7CBB0933">
            <w:pPr>
              <w:spacing w:line="240" w:lineRule="auto"/>
            </w:pPr>
          </w:p>
        </w:tc>
      </w:tr>
      <w:tr w14:paraId="35CD7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E3D3249">
            <w:pPr>
              <w:spacing w:line="240" w:lineRule="auto"/>
            </w:pPr>
            <w:r>
              <w:rPr>
                <w:sz w:val="17"/>
              </w:rPr>
              <w:t>Workers covered</w:t>
            </w:r>
          </w:p>
        </w:tc>
        <w:tc>
          <w:tcPr>
            <w:tcW w:w="1872" w:type="dxa"/>
          </w:tcPr>
          <w:p w14:paraId="5D8B3912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A4448E1">
            <w:pPr>
              <w:spacing w:line="240" w:lineRule="auto"/>
            </w:pPr>
          </w:p>
        </w:tc>
        <w:tc>
          <w:tcPr>
            <w:tcW w:w="4608" w:type="dxa"/>
          </w:tcPr>
          <w:p w14:paraId="67F75A89">
            <w:pPr>
              <w:spacing w:line="240" w:lineRule="auto"/>
            </w:pPr>
          </w:p>
        </w:tc>
      </w:tr>
      <w:tr w14:paraId="6D762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B64BC93">
            <w:pPr>
              <w:spacing w:line="240" w:lineRule="auto"/>
            </w:pPr>
            <w:r>
              <w:rPr>
                <w:sz w:val="17"/>
              </w:rPr>
              <w:t>Measured result</w:t>
            </w:r>
          </w:p>
        </w:tc>
        <w:tc>
          <w:tcPr>
            <w:tcW w:w="1872" w:type="dxa"/>
          </w:tcPr>
          <w:p w14:paraId="0B278F87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2F1FB8A">
            <w:pPr>
              <w:spacing w:line="240" w:lineRule="auto"/>
            </w:pPr>
          </w:p>
        </w:tc>
        <w:tc>
          <w:tcPr>
            <w:tcW w:w="4608" w:type="dxa"/>
          </w:tcPr>
          <w:p w14:paraId="258B1752">
            <w:pPr>
              <w:spacing w:line="240" w:lineRule="auto"/>
            </w:pPr>
          </w:p>
        </w:tc>
      </w:tr>
      <w:tr w14:paraId="20B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E59709C">
            <w:pPr>
              <w:spacing w:line="240" w:lineRule="auto"/>
            </w:pPr>
            <w:r>
              <w:rPr>
                <w:sz w:val="17"/>
              </w:rPr>
              <w:t>OEL / action limit</w:t>
            </w:r>
          </w:p>
        </w:tc>
        <w:tc>
          <w:tcPr>
            <w:tcW w:w="1872" w:type="dxa"/>
          </w:tcPr>
          <w:p w14:paraId="0850A32A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042C09D">
            <w:pPr>
              <w:spacing w:line="240" w:lineRule="auto"/>
            </w:pPr>
          </w:p>
        </w:tc>
        <w:tc>
          <w:tcPr>
            <w:tcW w:w="4608" w:type="dxa"/>
          </w:tcPr>
          <w:p w14:paraId="237A43BB">
            <w:pPr>
              <w:spacing w:line="240" w:lineRule="auto"/>
            </w:pPr>
          </w:p>
        </w:tc>
      </w:tr>
      <w:tr w14:paraId="2846E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1B4F52F">
            <w:pPr>
              <w:spacing w:line="240" w:lineRule="auto"/>
            </w:pPr>
            <w:r>
              <w:rPr>
                <w:sz w:val="17"/>
              </w:rPr>
              <w:t>Within limit</w:t>
            </w:r>
          </w:p>
        </w:tc>
        <w:tc>
          <w:tcPr>
            <w:tcW w:w="1872" w:type="dxa"/>
          </w:tcPr>
          <w:p w14:paraId="71088B46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8021F8D">
            <w:pPr>
              <w:spacing w:line="240" w:lineRule="auto"/>
            </w:pPr>
          </w:p>
        </w:tc>
        <w:tc>
          <w:tcPr>
            <w:tcW w:w="4608" w:type="dxa"/>
          </w:tcPr>
          <w:p w14:paraId="5766E929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exceeded — CAPA raised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borderline — re-monitor</w:t>
            </w:r>
          </w:p>
        </w:tc>
      </w:tr>
      <w:tr w14:paraId="08579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9685471">
            <w:pPr>
              <w:spacing w:line="240" w:lineRule="auto"/>
            </w:pPr>
            <w:r>
              <w:rPr>
                <w:sz w:val="17"/>
              </w:rPr>
              <w:t>Workers notified of results (§7.4)</w:t>
            </w:r>
          </w:p>
        </w:tc>
        <w:tc>
          <w:tcPr>
            <w:tcW w:w="1872" w:type="dxa"/>
          </w:tcPr>
          <w:p w14:paraId="688ED45E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C4C65BB">
            <w:pPr>
              <w:spacing w:line="240" w:lineRule="auto"/>
            </w:pPr>
          </w:p>
        </w:tc>
        <w:tc>
          <w:tcPr>
            <w:tcW w:w="4608" w:type="dxa"/>
          </w:tcPr>
          <w:p w14:paraId="184A6B4D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58DB2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ABA096">
            <w:pPr>
              <w:spacing w:line="240" w:lineRule="auto"/>
            </w:pPr>
            <w:r>
              <w:rPr>
                <w:sz w:val="17"/>
              </w:rPr>
              <w:t>Performed by (hygienist / provider)</w:t>
            </w:r>
          </w:p>
        </w:tc>
        <w:tc>
          <w:tcPr>
            <w:tcW w:w="1872" w:type="dxa"/>
          </w:tcPr>
          <w:p w14:paraId="3CC60DDE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F1780EF">
            <w:pPr>
              <w:spacing w:line="240" w:lineRule="auto"/>
            </w:pPr>
          </w:p>
        </w:tc>
        <w:tc>
          <w:tcPr>
            <w:tcW w:w="4608" w:type="dxa"/>
          </w:tcPr>
          <w:p w14:paraId="1C697CB7">
            <w:pPr>
              <w:spacing w:line="240" w:lineRule="auto"/>
            </w:pPr>
            <w:r>
              <w:rPr>
                <w:sz w:val="17"/>
              </w:rPr>
              <w:t>Your own name — you attest to this entry.</w:t>
            </w:r>
          </w:p>
        </w:tc>
      </w:tr>
      <w:tr w14:paraId="6DFB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7716D6A">
            <w:pPr>
              <w:spacing w:line="240" w:lineRule="auto"/>
            </w:pPr>
            <w:r>
              <w:rPr>
                <w:sz w:val="17"/>
              </w:rPr>
              <w:t>Next monitoring due</w:t>
            </w:r>
          </w:p>
        </w:tc>
        <w:tc>
          <w:tcPr>
            <w:tcW w:w="1872" w:type="dxa"/>
          </w:tcPr>
          <w:p w14:paraId="147B2AD0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6F39A9B0">
            <w:pPr>
              <w:spacing w:line="240" w:lineRule="auto"/>
            </w:pPr>
          </w:p>
        </w:tc>
        <w:tc>
          <w:tcPr>
            <w:tcW w:w="4608" w:type="dxa"/>
          </w:tcPr>
          <w:p w14:paraId="39BA7304">
            <w:pPr>
              <w:spacing w:line="240" w:lineRule="auto"/>
            </w:pPr>
          </w:p>
        </w:tc>
      </w:tr>
      <w:tr w14:paraId="7AB47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EC35EAC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0EE30F0D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E5FB2E1">
            <w:pPr>
              <w:spacing w:line="240" w:lineRule="auto"/>
            </w:pPr>
          </w:p>
        </w:tc>
        <w:tc>
          <w:tcPr>
            <w:tcW w:w="4608" w:type="dxa"/>
          </w:tcPr>
          <w:p w14:paraId="2AA64246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completed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exceedance — action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scheduled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3413ED2F"/>
    <w:p w14:paraId="497F163B">
      <w:pPr>
        <w:pStyle w:val="4"/>
      </w:pPr>
      <w:r>
        <w:t>Status lifecycle</w:t>
      </w:r>
    </w:p>
    <w:p w14:paraId="692EDA1D">
      <w:pPr>
        <w:pStyle w:val="23"/>
      </w:pPr>
      <w:r>
        <w:t>completed</w:t>
      </w:r>
    </w:p>
    <w:p w14:paraId="5C0A4798">
      <w:pPr>
        <w:pStyle w:val="23"/>
      </w:pPr>
      <w:r>
        <w:t>exceedance — action open</w:t>
      </w:r>
    </w:p>
    <w:p w14:paraId="0924E7D2">
      <w:pPr>
        <w:pStyle w:val="23"/>
      </w:pPr>
      <w:r>
        <w:t>scheduled</w:t>
      </w:r>
    </w:p>
    <w:p w14:paraId="2E1F9854">
      <w:pPr>
        <w:pStyle w:val="23"/>
      </w:pPr>
      <w:r>
        <w:t>closed</w:t>
      </w:r>
    </w:p>
    <w:p w14:paraId="1A86225D"/>
    <w:p w14:paraId="282A4FE3">
      <w:pPr>
        <w:pStyle w:val="2"/>
      </w:pPr>
      <w:r>
        <w:t>22. N · MANAGEMENT SYSTEM (IMS)</w:t>
      </w:r>
    </w:p>
    <w:p w14:paraId="309B5936">
      <w:pPr>
        <w:pStyle w:val="3"/>
      </w:pPr>
      <w:r>
        <w:t>🏛️ Management Review (FRM-IMS-001)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48B0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31FEF14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176B2588">
            <w:pPr>
              <w:spacing w:line="240" w:lineRule="auto"/>
            </w:pPr>
            <w:r>
              <w:rPr>
                <w:sz w:val="19"/>
              </w:rPr>
              <w:t>mgmt_review</w:t>
            </w:r>
          </w:p>
        </w:tc>
      </w:tr>
      <w:tr w14:paraId="536FD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70F7212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4A047B3A">
            <w:pPr>
              <w:spacing w:line="240" w:lineRule="auto"/>
            </w:pPr>
            <w:r>
              <w:rPr>
                <w:sz w:val="19"/>
              </w:rPr>
              <w:t>9001·14001·45001 §9.3·R2 Core 1</w:t>
            </w:r>
          </w:p>
        </w:tc>
      </w:tr>
      <w:tr w14:paraId="372FB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EB3DD87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459F3719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316114DD"/>
    <w:p w14:paraId="5003B27D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F467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35C64FC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2D7E9E0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1EF04C3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6AD1A60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7F0B0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6A5589C">
            <w:pPr>
              <w:spacing w:line="240" w:lineRule="auto"/>
            </w:pPr>
            <w:r>
              <w:rPr>
                <w:sz w:val="17"/>
              </w:rPr>
              <w:t>Review date</w:t>
            </w:r>
          </w:p>
        </w:tc>
        <w:tc>
          <w:tcPr>
            <w:tcW w:w="1872" w:type="dxa"/>
          </w:tcPr>
          <w:p w14:paraId="380F34A5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24E21D50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62F5DC40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5F357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634FE9C">
            <w:pPr>
              <w:spacing w:line="240" w:lineRule="auto"/>
            </w:pPr>
            <w:r>
              <w:rPr>
                <w:sz w:val="17"/>
              </w:rPr>
              <w:t>Chaired by (top management)</w:t>
            </w:r>
          </w:p>
        </w:tc>
        <w:tc>
          <w:tcPr>
            <w:tcW w:w="1872" w:type="dxa"/>
          </w:tcPr>
          <w:p w14:paraId="6F2FAF36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78A0EE3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2B079AE1">
            <w:pPr>
              <w:spacing w:line="240" w:lineRule="auto"/>
            </w:pPr>
          </w:p>
        </w:tc>
      </w:tr>
      <w:tr w14:paraId="6BAC4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1B03CED">
            <w:pPr>
              <w:spacing w:line="240" w:lineRule="auto"/>
            </w:pPr>
            <w:r>
              <w:rPr>
                <w:sz w:val="17"/>
              </w:rPr>
              <w:t>Attendees</w:t>
            </w:r>
          </w:p>
        </w:tc>
        <w:tc>
          <w:tcPr>
            <w:tcW w:w="1872" w:type="dxa"/>
          </w:tcPr>
          <w:p w14:paraId="6402BF26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009C14DC">
            <w:pPr>
              <w:spacing w:line="240" w:lineRule="auto"/>
            </w:pPr>
          </w:p>
        </w:tc>
        <w:tc>
          <w:tcPr>
            <w:tcW w:w="4608" w:type="dxa"/>
          </w:tcPr>
          <w:p w14:paraId="2AF563B8">
            <w:pPr>
              <w:spacing w:line="240" w:lineRule="auto"/>
            </w:pPr>
          </w:p>
        </w:tc>
      </w:tr>
      <w:tr w14:paraId="6AD93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0777852">
            <w:pPr>
              <w:spacing w:line="240" w:lineRule="auto"/>
            </w:pPr>
            <w:r>
              <w:rPr>
                <w:sz w:val="17"/>
              </w:rPr>
              <w:t>Inputs reviewed</w:t>
            </w:r>
          </w:p>
        </w:tc>
        <w:tc>
          <w:tcPr>
            <w:tcW w:w="1872" w:type="dxa"/>
          </w:tcPr>
          <w:p w14:paraId="1FC01975">
            <w:pPr>
              <w:spacing w:line="240" w:lineRule="auto"/>
            </w:pPr>
            <w:r>
              <w:rPr>
                <w:sz w:val="17"/>
              </w:rPr>
              <w:t>Test matrix (PASS/FAIL/N/A)</w:t>
            </w:r>
          </w:p>
        </w:tc>
        <w:tc>
          <w:tcPr>
            <w:tcW w:w="720" w:type="dxa"/>
          </w:tcPr>
          <w:p w14:paraId="37ED813B">
            <w:pPr>
              <w:spacing w:line="240" w:lineRule="auto"/>
            </w:pPr>
          </w:p>
        </w:tc>
        <w:tc>
          <w:tcPr>
            <w:tcW w:w="4608" w:type="dxa"/>
          </w:tcPr>
          <w:p w14:paraId="348B83D3">
            <w:pPr>
              <w:spacing w:line="240" w:lineRule="auto"/>
            </w:pPr>
            <w:r>
              <w:rPr>
                <w:sz w:val="17"/>
              </w:rPr>
              <w:t>Answer EVERY row performed: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audit results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CAPA status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objectives &amp; KPI performance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customer feedback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incident &amp; near-miss trends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compliance evaluation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downstream due diligence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resource needs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risks &amp; opportunities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previous review actions</w:t>
            </w:r>
          </w:p>
        </w:tc>
      </w:tr>
      <w:tr w14:paraId="005EC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28C5B18">
            <w:pPr>
              <w:spacing w:line="240" w:lineRule="auto"/>
            </w:pPr>
            <w:r>
              <w:rPr>
                <w:sz w:val="17"/>
              </w:rPr>
              <w:t>Decisions &amp; outputs (improvements, resources, changes)</w:t>
            </w:r>
          </w:p>
        </w:tc>
        <w:tc>
          <w:tcPr>
            <w:tcW w:w="1872" w:type="dxa"/>
          </w:tcPr>
          <w:p w14:paraId="35002C99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6122305A">
            <w:pPr>
              <w:spacing w:line="240" w:lineRule="auto"/>
            </w:pPr>
          </w:p>
        </w:tc>
        <w:tc>
          <w:tcPr>
            <w:tcW w:w="4608" w:type="dxa"/>
          </w:tcPr>
          <w:p w14:paraId="1517B131">
            <w:pPr>
              <w:spacing w:line="240" w:lineRule="auto"/>
            </w:pPr>
          </w:p>
        </w:tc>
      </w:tr>
      <w:tr w14:paraId="448E1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904CBA2">
            <w:pPr>
              <w:spacing w:line="240" w:lineRule="auto"/>
            </w:pPr>
            <w:r>
              <w:rPr>
                <w:sz w:val="17"/>
              </w:rPr>
              <w:t>Actions assigned (owner / due)</w:t>
            </w:r>
          </w:p>
        </w:tc>
        <w:tc>
          <w:tcPr>
            <w:tcW w:w="1872" w:type="dxa"/>
          </w:tcPr>
          <w:p w14:paraId="351EC983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74164CF8">
            <w:pPr>
              <w:spacing w:line="240" w:lineRule="auto"/>
            </w:pPr>
          </w:p>
        </w:tc>
        <w:tc>
          <w:tcPr>
            <w:tcW w:w="4608" w:type="dxa"/>
          </w:tcPr>
          <w:p w14:paraId="11BCDF4D">
            <w:pPr>
              <w:spacing w:line="240" w:lineRule="auto"/>
            </w:pPr>
          </w:p>
        </w:tc>
      </w:tr>
      <w:tr w14:paraId="6E9E7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21CF413">
            <w:pPr>
              <w:spacing w:line="240" w:lineRule="auto"/>
            </w:pPr>
            <w:r>
              <w:rPr>
                <w:sz w:val="17"/>
              </w:rPr>
              <w:t>Next review due</w:t>
            </w:r>
          </w:p>
        </w:tc>
        <w:tc>
          <w:tcPr>
            <w:tcW w:w="1872" w:type="dxa"/>
          </w:tcPr>
          <w:p w14:paraId="2FCF982F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3137F741">
            <w:pPr>
              <w:spacing w:line="240" w:lineRule="auto"/>
            </w:pPr>
          </w:p>
        </w:tc>
        <w:tc>
          <w:tcPr>
            <w:tcW w:w="4608" w:type="dxa"/>
          </w:tcPr>
          <w:p w14:paraId="163268C4">
            <w:pPr>
              <w:spacing w:line="240" w:lineRule="auto"/>
            </w:pPr>
          </w:p>
        </w:tc>
      </w:tr>
      <w:tr w14:paraId="5EF52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D796575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2DE1E8D4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B423B14">
            <w:pPr>
              <w:spacing w:line="240" w:lineRule="auto"/>
            </w:pPr>
          </w:p>
        </w:tc>
        <w:tc>
          <w:tcPr>
            <w:tcW w:w="4608" w:type="dxa"/>
          </w:tcPr>
          <w:p w14:paraId="5178D62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minutes issued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actions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57B6BE0A"/>
    <w:p w14:paraId="143F5302">
      <w:pPr>
        <w:pStyle w:val="4"/>
      </w:pPr>
      <w:r>
        <w:t>Status lifecycle</w:t>
      </w:r>
    </w:p>
    <w:p w14:paraId="022CDFB9">
      <w:pPr>
        <w:pStyle w:val="23"/>
      </w:pPr>
      <w:r>
        <w:t>minutes issued</w:t>
      </w:r>
    </w:p>
    <w:p w14:paraId="420D4007">
      <w:pPr>
        <w:pStyle w:val="23"/>
      </w:pPr>
      <w:r>
        <w:t>actions open</w:t>
      </w:r>
    </w:p>
    <w:p w14:paraId="552AD5F1">
      <w:pPr>
        <w:pStyle w:val="23"/>
      </w:pPr>
      <w:r>
        <w:t>closed</w:t>
      </w:r>
    </w:p>
    <w:p w14:paraId="60B31B04"/>
    <w:p w14:paraId="0845A337">
      <w:r>
        <w:br w:type="page"/>
      </w:r>
    </w:p>
    <w:p w14:paraId="20DAA9E9">
      <w:pPr>
        <w:pStyle w:val="3"/>
      </w:pPr>
      <w:r>
        <w:t>🎯 Quality / EHS Objectives &amp; KPI (FRM-IMS-002)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1F9F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6EB1E3D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1CD7A825">
            <w:pPr>
              <w:spacing w:line="240" w:lineRule="auto"/>
            </w:pPr>
            <w:r>
              <w:rPr>
                <w:sz w:val="19"/>
              </w:rPr>
              <w:t>objectives</w:t>
            </w:r>
          </w:p>
        </w:tc>
      </w:tr>
      <w:tr w14:paraId="311B8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95AC6C9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739F2183">
            <w:pPr>
              <w:spacing w:line="240" w:lineRule="auto"/>
            </w:pPr>
            <w:r>
              <w:rPr>
                <w:sz w:val="19"/>
              </w:rPr>
              <w:t>9001·14001·45001 §6.2</w:t>
            </w:r>
          </w:p>
        </w:tc>
      </w:tr>
      <w:tr w14:paraId="617D3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70B5DB0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49B746C1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2EF46CC9"/>
    <w:p w14:paraId="4DBD5E60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4DDFD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3BFDBB7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4794B0D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781EB29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6131075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40FC3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FDC2210">
            <w:pPr>
              <w:spacing w:line="240" w:lineRule="auto"/>
            </w:pPr>
            <w:r>
              <w:rPr>
                <w:sz w:val="17"/>
              </w:rPr>
              <w:t>Objective</w:t>
            </w:r>
          </w:p>
        </w:tc>
        <w:tc>
          <w:tcPr>
            <w:tcW w:w="1872" w:type="dxa"/>
          </w:tcPr>
          <w:p w14:paraId="30FA199D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4F76F2AB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00B6EE3">
            <w:pPr>
              <w:spacing w:line="240" w:lineRule="auto"/>
            </w:pPr>
          </w:p>
        </w:tc>
      </w:tr>
      <w:tr w14:paraId="2BA01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7A3F09D">
            <w:pPr>
              <w:spacing w:line="240" w:lineRule="auto"/>
            </w:pPr>
            <w:r>
              <w:rPr>
                <w:sz w:val="17"/>
              </w:rPr>
              <w:t>System</w:t>
            </w:r>
          </w:p>
        </w:tc>
        <w:tc>
          <w:tcPr>
            <w:tcW w:w="1872" w:type="dxa"/>
          </w:tcPr>
          <w:p w14:paraId="4433DD53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C70155C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658B48D9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quality (9001)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environmental (14001)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safety (45001)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R2 / data security</w:t>
            </w:r>
          </w:p>
        </w:tc>
      </w:tr>
      <w:tr w14:paraId="4265C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E8BFD93">
            <w:pPr>
              <w:spacing w:line="240" w:lineRule="auto"/>
            </w:pPr>
            <w:r>
              <w:rPr>
                <w:sz w:val="17"/>
              </w:rPr>
              <w:t>KPI / measure</w:t>
            </w:r>
          </w:p>
        </w:tc>
        <w:tc>
          <w:tcPr>
            <w:tcW w:w="1872" w:type="dxa"/>
          </w:tcPr>
          <w:p w14:paraId="26AA0C88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5EE6E47">
            <w:pPr>
              <w:spacing w:line="240" w:lineRule="auto"/>
            </w:pPr>
          </w:p>
        </w:tc>
        <w:tc>
          <w:tcPr>
            <w:tcW w:w="4608" w:type="dxa"/>
          </w:tcPr>
          <w:p w14:paraId="7C3C74DA">
            <w:pPr>
              <w:spacing w:line="240" w:lineRule="auto"/>
            </w:pPr>
          </w:p>
        </w:tc>
      </w:tr>
      <w:tr w14:paraId="3E34D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C97C505">
            <w:pPr>
              <w:spacing w:line="240" w:lineRule="auto"/>
            </w:pPr>
            <w:r>
              <w:rPr>
                <w:sz w:val="17"/>
              </w:rPr>
              <w:t>Target</w:t>
            </w:r>
          </w:p>
        </w:tc>
        <w:tc>
          <w:tcPr>
            <w:tcW w:w="1872" w:type="dxa"/>
          </w:tcPr>
          <w:p w14:paraId="62304519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FB3EFC4">
            <w:pPr>
              <w:spacing w:line="240" w:lineRule="auto"/>
            </w:pPr>
          </w:p>
        </w:tc>
        <w:tc>
          <w:tcPr>
            <w:tcW w:w="4608" w:type="dxa"/>
          </w:tcPr>
          <w:p w14:paraId="1599FE1B">
            <w:pPr>
              <w:spacing w:line="240" w:lineRule="auto"/>
            </w:pPr>
          </w:p>
        </w:tc>
      </w:tr>
      <w:tr w14:paraId="3198D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AB98AAE">
            <w:pPr>
              <w:spacing w:line="240" w:lineRule="auto"/>
            </w:pPr>
            <w:r>
              <w:rPr>
                <w:sz w:val="17"/>
              </w:rPr>
              <w:t>Current performance</w:t>
            </w:r>
          </w:p>
        </w:tc>
        <w:tc>
          <w:tcPr>
            <w:tcW w:w="1872" w:type="dxa"/>
          </w:tcPr>
          <w:p w14:paraId="0747E12E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35A4F9D">
            <w:pPr>
              <w:spacing w:line="240" w:lineRule="auto"/>
            </w:pPr>
          </w:p>
        </w:tc>
        <w:tc>
          <w:tcPr>
            <w:tcW w:w="4608" w:type="dxa"/>
          </w:tcPr>
          <w:p w14:paraId="435444CC">
            <w:pPr>
              <w:spacing w:line="240" w:lineRule="auto"/>
            </w:pPr>
          </w:p>
        </w:tc>
      </w:tr>
      <w:tr w14:paraId="1A7FB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84153B6">
            <w:pPr>
              <w:spacing w:line="240" w:lineRule="auto"/>
            </w:pPr>
            <w:r>
              <w:rPr>
                <w:sz w:val="17"/>
              </w:rPr>
              <w:t>Owner</w:t>
            </w:r>
          </w:p>
        </w:tc>
        <w:tc>
          <w:tcPr>
            <w:tcW w:w="1872" w:type="dxa"/>
          </w:tcPr>
          <w:p w14:paraId="6D773F00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0601560">
            <w:pPr>
              <w:spacing w:line="240" w:lineRule="auto"/>
            </w:pPr>
          </w:p>
        </w:tc>
        <w:tc>
          <w:tcPr>
            <w:tcW w:w="4608" w:type="dxa"/>
          </w:tcPr>
          <w:p w14:paraId="4EC23814">
            <w:pPr>
              <w:spacing w:line="240" w:lineRule="auto"/>
            </w:pPr>
          </w:p>
        </w:tc>
      </w:tr>
      <w:tr w14:paraId="30AF3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8345676">
            <w:pPr>
              <w:spacing w:line="240" w:lineRule="auto"/>
            </w:pPr>
            <w:r>
              <w:rPr>
                <w:sz w:val="17"/>
              </w:rPr>
              <w:t>Target date</w:t>
            </w:r>
          </w:p>
        </w:tc>
        <w:tc>
          <w:tcPr>
            <w:tcW w:w="1872" w:type="dxa"/>
          </w:tcPr>
          <w:p w14:paraId="0857709E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5D4295CE">
            <w:pPr>
              <w:spacing w:line="240" w:lineRule="auto"/>
            </w:pPr>
          </w:p>
        </w:tc>
        <w:tc>
          <w:tcPr>
            <w:tcW w:w="4608" w:type="dxa"/>
          </w:tcPr>
          <w:p w14:paraId="7017D455">
            <w:pPr>
              <w:spacing w:line="240" w:lineRule="auto"/>
            </w:pPr>
          </w:p>
        </w:tc>
      </w:tr>
      <w:tr w14:paraId="196E6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A1878CF">
            <w:pPr>
              <w:spacing w:line="240" w:lineRule="auto"/>
            </w:pPr>
            <w:r>
              <w:rPr>
                <w:sz w:val="17"/>
              </w:rPr>
              <w:t>Resources / plan</w:t>
            </w:r>
          </w:p>
        </w:tc>
        <w:tc>
          <w:tcPr>
            <w:tcW w:w="1872" w:type="dxa"/>
          </w:tcPr>
          <w:p w14:paraId="7B2082EA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7CD8BF25">
            <w:pPr>
              <w:spacing w:line="240" w:lineRule="auto"/>
            </w:pPr>
          </w:p>
        </w:tc>
        <w:tc>
          <w:tcPr>
            <w:tcW w:w="4608" w:type="dxa"/>
          </w:tcPr>
          <w:p w14:paraId="1E99D0E1">
            <w:pPr>
              <w:spacing w:line="240" w:lineRule="auto"/>
            </w:pPr>
          </w:p>
        </w:tc>
      </w:tr>
      <w:tr w14:paraId="4AF5D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D861F7A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12E8B4E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E69A064">
            <w:pPr>
              <w:spacing w:line="240" w:lineRule="auto"/>
            </w:pPr>
          </w:p>
        </w:tc>
        <w:tc>
          <w:tcPr>
            <w:tcW w:w="4608" w:type="dxa"/>
          </w:tcPr>
          <w:p w14:paraId="648C59C5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on track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at risk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achieved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missed — CAPA raised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136EDADC"/>
    <w:p w14:paraId="243105B1">
      <w:pPr>
        <w:pStyle w:val="4"/>
      </w:pPr>
      <w:r>
        <w:t>Status lifecycle</w:t>
      </w:r>
    </w:p>
    <w:p w14:paraId="5AF2B312">
      <w:pPr>
        <w:pStyle w:val="23"/>
      </w:pPr>
      <w:r>
        <w:t>on track</w:t>
      </w:r>
    </w:p>
    <w:p w14:paraId="0E3CBD0B">
      <w:pPr>
        <w:pStyle w:val="23"/>
      </w:pPr>
      <w:r>
        <w:t>at risk</w:t>
      </w:r>
    </w:p>
    <w:p w14:paraId="6FEF915F">
      <w:pPr>
        <w:pStyle w:val="23"/>
      </w:pPr>
      <w:r>
        <w:t>achieved</w:t>
      </w:r>
    </w:p>
    <w:p w14:paraId="1106DA4D">
      <w:pPr>
        <w:pStyle w:val="23"/>
      </w:pPr>
      <w:r>
        <w:t>missed — CAPA raised</w:t>
      </w:r>
    </w:p>
    <w:p w14:paraId="05644EB1"/>
    <w:p w14:paraId="74E0B64B">
      <w:r>
        <w:br w:type="page"/>
      </w:r>
    </w:p>
    <w:p w14:paraId="0BCF2005">
      <w:pPr>
        <w:pStyle w:val="3"/>
      </w:pPr>
      <w:r>
        <w:t>🔧 Calibration &amp; Equipment Maintenance (FRM-IMS-003)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71966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F22B827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26CF2AD4">
            <w:pPr>
              <w:spacing w:line="240" w:lineRule="auto"/>
            </w:pPr>
            <w:r>
              <w:rPr>
                <w:sz w:val="19"/>
              </w:rPr>
              <w:t>calibration_r2</w:t>
            </w:r>
          </w:p>
        </w:tc>
      </w:tr>
      <w:tr w14:paraId="76A68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28BAF7F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7B950C0F">
            <w:pPr>
              <w:spacing w:line="240" w:lineRule="auto"/>
            </w:pPr>
            <w:r>
              <w:rPr>
                <w:sz w:val="19"/>
              </w:rPr>
              <w:t>9001 §7.1.5</w:t>
            </w:r>
          </w:p>
        </w:tc>
      </w:tr>
      <w:tr w14:paraId="0B53C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7CABC42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1FC97922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26EA24EB"/>
    <w:p w14:paraId="6466EEA5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7E3D9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19A873D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0933752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2512D86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497104C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3B172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58F6FCD">
            <w:pPr>
              <w:spacing w:line="240" w:lineRule="auto"/>
            </w:pPr>
            <w:r>
              <w:rPr>
                <w:sz w:val="17"/>
              </w:rPr>
              <w:t>Equipment (floor scale, pallet scale, test rigs, forklift)</w:t>
            </w:r>
          </w:p>
        </w:tc>
        <w:tc>
          <w:tcPr>
            <w:tcW w:w="1872" w:type="dxa"/>
          </w:tcPr>
          <w:p w14:paraId="40EFA819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2D14358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7AA486EE">
            <w:pPr>
              <w:spacing w:line="240" w:lineRule="auto"/>
            </w:pPr>
          </w:p>
        </w:tc>
      </w:tr>
      <w:tr w14:paraId="474F6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8C69AA">
            <w:pPr>
              <w:spacing w:line="240" w:lineRule="auto"/>
            </w:pPr>
            <w:r>
              <w:rPr>
                <w:sz w:val="17"/>
              </w:rPr>
              <w:t>Asset / serial No.</w:t>
            </w:r>
          </w:p>
        </w:tc>
        <w:tc>
          <w:tcPr>
            <w:tcW w:w="1872" w:type="dxa"/>
          </w:tcPr>
          <w:p w14:paraId="299C08CD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6934527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648558FB">
            <w:pPr>
              <w:spacing w:line="240" w:lineRule="auto"/>
            </w:pPr>
          </w:p>
        </w:tc>
      </w:tr>
      <w:tr w14:paraId="5B91E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614CA52">
            <w:pPr>
              <w:spacing w:line="240" w:lineRule="auto"/>
            </w:pPr>
            <w:r>
              <w:rPr>
                <w:sz w:val="17"/>
              </w:rPr>
              <w:t>Kind</w:t>
            </w:r>
          </w:p>
        </w:tc>
        <w:tc>
          <w:tcPr>
            <w:tcW w:w="1872" w:type="dxa"/>
          </w:tcPr>
          <w:p w14:paraId="1461536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6EFE9F3">
            <w:pPr>
              <w:spacing w:line="240" w:lineRule="auto"/>
            </w:pPr>
          </w:p>
        </w:tc>
        <w:tc>
          <w:tcPr>
            <w:tcW w:w="4608" w:type="dxa"/>
          </w:tcPr>
          <w:p w14:paraId="30EC06C7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calibration — weighing (R2 mass balance)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calibration — test equipment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preventive maintenance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repair</w:t>
            </w:r>
          </w:p>
        </w:tc>
      </w:tr>
      <w:tr w14:paraId="6CF3F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52B6272">
            <w:pPr>
              <w:spacing w:line="240" w:lineRule="auto"/>
            </w:pPr>
            <w:r>
              <w:rPr>
                <w:sz w:val="17"/>
              </w:rPr>
              <w:t>Done</w:t>
            </w:r>
          </w:p>
        </w:tc>
        <w:tc>
          <w:tcPr>
            <w:tcW w:w="1872" w:type="dxa"/>
          </w:tcPr>
          <w:p w14:paraId="33FD51EF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2AF77F0C">
            <w:pPr>
              <w:spacing w:line="240" w:lineRule="auto"/>
            </w:pPr>
          </w:p>
        </w:tc>
        <w:tc>
          <w:tcPr>
            <w:tcW w:w="4608" w:type="dxa"/>
          </w:tcPr>
          <w:p w14:paraId="36594224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059E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2D64B19">
            <w:pPr>
              <w:spacing w:line="240" w:lineRule="auto"/>
            </w:pPr>
            <w:r>
              <w:rPr>
                <w:sz w:val="17"/>
              </w:rPr>
              <w:t>By (internal / vendor)</w:t>
            </w:r>
          </w:p>
        </w:tc>
        <w:tc>
          <w:tcPr>
            <w:tcW w:w="1872" w:type="dxa"/>
          </w:tcPr>
          <w:p w14:paraId="5E62E2A6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DE9F4C1">
            <w:pPr>
              <w:spacing w:line="240" w:lineRule="auto"/>
            </w:pPr>
          </w:p>
        </w:tc>
        <w:tc>
          <w:tcPr>
            <w:tcW w:w="4608" w:type="dxa"/>
          </w:tcPr>
          <w:p w14:paraId="38D2CCD4">
            <w:pPr>
              <w:spacing w:line="240" w:lineRule="auto"/>
            </w:pPr>
            <w:r>
              <w:rPr>
                <w:sz w:val="17"/>
              </w:rPr>
              <w:t>Your own name — you attest to this entry.</w:t>
            </w:r>
          </w:p>
        </w:tc>
      </w:tr>
      <w:tr w14:paraId="77CF9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0BFE528">
            <w:pPr>
              <w:spacing w:line="240" w:lineRule="auto"/>
            </w:pPr>
            <w:r>
              <w:rPr>
                <w:sz w:val="17"/>
              </w:rPr>
              <w:t>Result / certificate No.</w:t>
            </w:r>
          </w:p>
        </w:tc>
        <w:tc>
          <w:tcPr>
            <w:tcW w:w="1872" w:type="dxa"/>
          </w:tcPr>
          <w:p w14:paraId="6E9D76FC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EF6E871">
            <w:pPr>
              <w:spacing w:line="240" w:lineRule="auto"/>
            </w:pPr>
          </w:p>
        </w:tc>
        <w:tc>
          <w:tcPr>
            <w:tcW w:w="4608" w:type="dxa"/>
          </w:tcPr>
          <w:p w14:paraId="2187B5E8">
            <w:pPr>
              <w:spacing w:line="240" w:lineRule="auto"/>
            </w:pPr>
          </w:p>
        </w:tc>
      </w:tr>
      <w:tr w14:paraId="3414F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F2D9026">
            <w:pPr>
              <w:spacing w:line="240" w:lineRule="auto"/>
            </w:pPr>
            <w:r>
              <w:rPr>
                <w:sz w:val="17"/>
              </w:rPr>
              <w:t>Within tolerance</w:t>
            </w:r>
          </w:p>
        </w:tc>
        <w:tc>
          <w:tcPr>
            <w:tcW w:w="1872" w:type="dxa"/>
          </w:tcPr>
          <w:p w14:paraId="77F07552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4156389">
            <w:pPr>
              <w:spacing w:line="240" w:lineRule="auto"/>
            </w:pPr>
          </w:p>
        </w:tc>
        <w:tc>
          <w:tcPr>
            <w:tcW w:w="4608" w:type="dxa"/>
          </w:tcPr>
          <w:p w14:paraId="108D0EF2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quarantined &amp; re-measured</w:t>
            </w:r>
          </w:p>
        </w:tc>
      </w:tr>
      <w:tr w14:paraId="6EDA9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67F3778">
            <w:pPr>
              <w:spacing w:line="240" w:lineRule="auto"/>
            </w:pPr>
            <w:r>
              <w:rPr>
                <w:sz w:val="17"/>
              </w:rPr>
              <w:t>Next due</w:t>
            </w:r>
          </w:p>
        </w:tc>
        <w:tc>
          <w:tcPr>
            <w:tcW w:w="1872" w:type="dxa"/>
          </w:tcPr>
          <w:p w14:paraId="6A934DDA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50F8D9D5">
            <w:pPr>
              <w:spacing w:line="240" w:lineRule="auto"/>
            </w:pPr>
          </w:p>
        </w:tc>
        <w:tc>
          <w:tcPr>
            <w:tcW w:w="4608" w:type="dxa"/>
          </w:tcPr>
          <w:p w14:paraId="2C8B3F00">
            <w:pPr>
              <w:spacing w:line="240" w:lineRule="auto"/>
            </w:pPr>
          </w:p>
        </w:tc>
      </w:tr>
      <w:tr w14:paraId="692D0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9EBE34E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109F6668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823647B">
            <w:pPr>
              <w:spacing w:line="240" w:lineRule="auto"/>
            </w:pPr>
          </w:p>
        </w:tc>
        <w:tc>
          <w:tcPr>
            <w:tcW w:w="4608" w:type="dxa"/>
          </w:tcPr>
          <w:p w14:paraId="3412D1D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current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overdue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out of service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1201E1B8"/>
    <w:p w14:paraId="6698458F">
      <w:pPr>
        <w:pStyle w:val="4"/>
      </w:pPr>
      <w:r>
        <w:t>Status lifecycle</w:t>
      </w:r>
    </w:p>
    <w:p w14:paraId="2FE36855">
      <w:pPr>
        <w:pStyle w:val="23"/>
      </w:pPr>
      <w:r>
        <w:t>current</w:t>
      </w:r>
    </w:p>
    <w:p w14:paraId="797A93A6">
      <w:pPr>
        <w:pStyle w:val="23"/>
      </w:pPr>
      <w:r>
        <w:t>due</w:t>
      </w:r>
    </w:p>
    <w:p w14:paraId="767A3FEF">
      <w:pPr>
        <w:pStyle w:val="23"/>
      </w:pPr>
      <w:r>
        <w:t>overdue</w:t>
      </w:r>
    </w:p>
    <w:p w14:paraId="7BC4E36A">
      <w:pPr>
        <w:pStyle w:val="23"/>
      </w:pPr>
      <w:r>
        <w:t>out of service</w:t>
      </w:r>
    </w:p>
    <w:p w14:paraId="10D2AC64"/>
    <w:p w14:paraId="114B2487">
      <w:r>
        <w:br w:type="page"/>
      </w:r>
    </w:p>
    <w:p w14:paraId="02E9B1BF">
      <w:pPr>
        <w:pStyle w:val="3"/>
      </w:pPr>
      <w:r>
        <w:t>⚖️ R2 Material Balance &amp; Throughput (FRM-IMS-004)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D9D2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AE7B5F6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6F201200">
            <w:pPr>
              <w:spacing w:line="240" w:lineRule="auto"/>
            </w:pPr>
            <w:r>
              <w:rPr>
                <w:sz w:val="19"/>
              </w:rPr>
              <w:t>material_balance</w:t>
            </w:r>
          </w:p>
        </w:tc>
      </w:tr>
      <w:tr w14:paraId="1D848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68CD882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080A6472">
            <w:pPr>
              <w:spacing w:line="240" w:lineRule="auto"/>
            </w:pPr>
            <w:r>
              <w:rPr>
                <w:sz w:val="19"/>
              </w:rPr>
              <w:t>R2 Core 5</w:t>
            </w:r>
          </w:p>
        </w:tc>
      </w:tr>
      <w:tr w14:paraId="79B43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345E085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1617B4C0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56508ABB"/>
    <w:p w14:paraId="143245E8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43043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7878750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092F061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6E74B93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1938395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33D95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6447DE3">
            <w:pPr>
              <w:spacing w:line="240" w:lineRule="auto"/>
            </w:pPr>
            <w:r>
              <w:rPr>
                <w:sz w:val="17"/>
              </w:rPr>
              <w:t>Period (month / quarter)</w:t>
            </w:r>
          </w:p>
        </w:tc>
        <w:tc>
          <w:tcPr>
            <w:tcW w:w="1872" w:type="dxa"/>
          </w:tcPr>
          <w:p w14:paraId="14A26C8D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4C868B9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22910C50">
            <w:pPr>
              <w:spacing w:line="240" w:lineRule="auto"/>
            </w:pPr>
          </w:p>
        </w:tc>
      </w:tr>
      <w:tr w14:paraId="51C32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963442F">
            <w:pPr>
              <w:spacing w:line="240" w:lineRule="auto"/>
            </w:pPr>
            <w:r>
              <w:rPr>
                <w:sz w:val="17"/>
              </w:rPr>
              <w:t>Prepared</w:t>
            </w:r>
          </w:p>
        </w:tc>
        <w:tc>
          <w:tcPr>
            <w:tcW w:w="1872" w:type="dxa"/>
          </w:tcPr>
          <w:p w14:paraId="27765E80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00AD9BD4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2241087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24085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54A6DEC">
            <w:pPr>
              <w:spacing w:line="240" w:lineRule="auto"/>
            </w:pPr>
            <w:r>
              <w:rPr>
                <w:sz w:val="17"/>
              </w:rPr>
              <w:t>Prepared by</w:t>
            </w:r>
          </w:p>
        </w:tc>
        <w:tc>
          <w:tcPr>
            <w:tcW w:w="1872" w:type="dxa"/>
          </w:tcPr>
          <w:p w14:paraId="6FA90AD0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D508E5C">
            <w:pPr>
              <w:spacing w:line="240" w:lineRule="auto"/>
            </w:pPr>
          </w:p>
        </w:tc>
        <w:tc>
          <w:tcPr>
            <w:tcW w:w="4608" w:type="dxa"/>
          </w:tcPr>
          <w:p w14:paraId="38892A0C">
            <w:pPr>
              <w:spacing w:line="240" w:lineRule="auto"/>
            </w:pPr>
            <w:r>
              <w:rPr>
                <w:sz w:val="17"/>
              </w:rPr>
              <w:t>Your own name — you attest to this entry.</w:t>
            </w:r>
          </w:p>
        </w:tc>
      </w:tr>
      <w:tr w14:paraId="2F27D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6DF9A01">
            <w:pPr>
              <w:spacing w:line="240" w:lineRule="auto"/>
            </w:pPr>
            <w:r>
              <w:rPr>
                <w:sz w:val="17"/>
              </w:rPr>
              <w:t>Total inbound (kg)</w:t>
            </w:r>
          </w:p>
        </w:tc>
        <w:tc>
          <w:tcPr>
            <w:tcW w:w="1872" w:type="dxa"/>
          </w:tcPr>
          <w:p w14:paraId="426B3845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201FD1F1">
            <w:pPr>
              <w:spacing w:line="240" w:lineRule="auto"/>
            </w:pPr>
          </w:p>
        </w:tc>
        <w:tc>
          <w:tcPr>
            <w:tcW w:w="4608" w:type="dxa"/>
          </w:tcPr>
          <w:p w14:paraId="4F9A22AD">
            <w:pPr>
              <w:spacing w:line="240" w:lineRule="auto"/>
            </w:pPr>
          </w:p>
        </w:tc>
      </w:tr>
      <w:tr w14:paraId="2C122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B3F1D6F">
            <w:pPr>
              <w:spacing w:line="240" w:lineRule="auto"/>
            </w:pPr>
            <w:r>
              <w:rPr>
                <w:sz w:val="17"/>
              </w:rPr>
              <w:t>Reuse / resold (kg)</w:t>
            </w:r>
          </w:p>
        </w:tc>
        <w:tc>
          <w:tcPr>
            <w:tcW w:w="1872" w:type="dxa"/>
          </w:tcPr>
          <w:p w14:paraId="58CEC8F5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7F84CDF3">
            <w:pPr>
              <w:spacing w:line="240" w:lineRule="auto"/>
            </w:pPr>
          </w:p>
        </w:tc>
        <w:tc>
          <w:tcPr>
            <w:tcW w:w="4608" w:type="dxa"/>
          </w:tcPr>
          <w:p w14:paraId="7604C3B8">
            <w:pPr>
              <w:spacing w:line="240" w:lineRule="auto"/>
            </w:pPr>
          </w:p>
        </w:tc>
      </w:tr>
      <w:tr w14:paraId="5F97D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1B9E970">
            <w:pPr>
              <w:spacing w:line="240" w:lineRule="auto"/>
            </w:pPr>
            <w:r>
              <w:rPr>
                <w:sz w:val="17"/>
              </w:rPr>
              <w:t>To downstream recycling (kg)</w:t>
            </w:r>
          </w:p>
        </w:tc>
        <w:tc>
          <w:tcPr>
            <w:tcW w:w="1872" w:type="dxa"/>
          </w:tcPr>
          <w:p w14:paraId="1DF94873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11AFF73D">
            <w:pPr>
              <w:spacing w:line="240" w:lineRule="auto"/>
            </w:pPr>
          </w:p>
        </w:tc>
        <w:tc>
          <w:tcPr>
            <w:tcW w:w="4608" w:type="dxa"/>
          </w:tcPr>
          <w:p w14:paraId="644D0994">
            <w:pPr>
              <w:spacing w:line="240" w:lineRule="auto"/>
            </w:pPr>
          </w:p>
        </w:tc>
      </w:tr>
      <w:tr w14:paraId="7AEB8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1B73E1C">
            <w:pPr>
              <w:spacing w:line="240" w:lineRule="auto"/>
            </w:pPr>
            <w:r>
              <w:rPr>
                <w:sz w:val="17"/>
              </w:rPr>
              <w:t>Focus materials shipped (kg)</w:t>
            </w:r>
          </w:p>
        </w:tc>
        <w:tc>
          <w:tcPr>
            <w:tcW w:w="1872" w:type="dxa"/>
          </w:tcPr>
          <w:p w14:paraId="5C078067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1FD24157">
            <w:pPr>
              <w:spacing w:line="240" w:lineRule="auto"/>
            </w:pPr>
          </w:p>
        </w:tc>
        <w:tc>
          <w:tcPr>
            <w:tcW w:w="4608" w:type="dxa"/>
          </w:tcPr>
          <w:p w14:paraId="1595B980">
            <w:pPr>
              <w:spacing w:line="240" w:lineRule="auto"/>
            </w:pPr>
          </w:p>
        </w:tc>
      </w:tr>
      <w:tr w14:paraId="4EE4A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53034F2">
            <w:pPr>
              <w:spacing w:line="240" w:lineRule="auto"/>
            </w:pPr>
            <w:r>
              <w:rPr>
                <w:sz w:val="17"/>
              </w:rPr>
              <w:t>Disposal / landfill (kg)</w:t>
            </w:r>
          </w:p>
        </w:tc>
        <w:tc>
          <w:tcPr>
            <w:tcW w:w="1872" w:type="dxa"/>
          </w:tcPr>
          <w:p w14:paraId="1FBC3172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4C5D06FE">
            <w:pPr>
              <w:spacing w:line="240" w:lineRule="auto"/>
            </w:pPr>
          </w:p>
        </w:tc>
        <w:tc>
          <w:tcPr>
            <w:tcW w:w="4608" w:type="dxa"/>
          </w:tcPr>
          <w:p w14:paraId="55C7D24C">
            <w:pPr>
              <w:spacing w:line="240" w:lineRule="auto"/>
            </w:pPr>
          </w:p>
        </w:tc>
      </w:tr>
      <w:tr w14:paraId="6FB90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8252B56">
            <w:pPr>
              <w:spacing w:line="240" w:lineRule="auto"/>
            </w:pPr>
            <w:r>
              <w:rPr>
                <w:sz w:val="17"/>
              </w:rPr>
              <w:t>Balance on site (kg)</w:t>
            </w:r>
          </w:p>
        </w:tc>
        <w:tc>
          <w:tcPr>
            <w:tcW w:w="1872" w:type="dxa"/>
          </w:tcPr>
          <w:p w14:paraId="15CEAAC2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1E24F3E9">
            <w:pPr>
              <w:spacing w:line="240" w:lineRule="auto"/>
            </w:pPr>
          </w:p>
        </w:tc>
        <w:tc>
          <w:tcPr>
            <w:tcW w:w="4608" w:type="dxa"/>
          </w:tcPr>
          <w:p w14:paraId="6D33C81B">
            <w:pPr>
              <w:spacing w:line="240" w:lineRule="auto"/>
            </w:pPr>
          </w:p>
        </w:tc>
      </w:tr>
      <w:tr w14:paraId="04800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7DAB701">
            <w:pPr>
              <w:spacing w:line="240" w:lineRule="auto"/>
            </w:pPr>
            <w:r>
              <w:rPr>
                <w:sz w:val="17"/>
              </w:rPr>
              <w:t>Variance explanation (if streams do not reconcile)</w:t>
            </w:r>
          </w:p>
        </w:tc>
        <w:tc>
          <w:tcPr>
            <w:tcW w:w="1872" w:type="dxa"/>
          </w:tcPr>
          <w:p w14:paraId="335DCBF8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6818D2F9">
            <w:pPr>
              <w:spacing w:line="240" w:lineRule="auto"/>
            </w:pPr>
          </w:p>
        </w:tc>
        <w:tc>
          <w:tcPr>
            <w:tcW w:w="4608" w:type="dxa"/>
          </w:tcPr>
          <w:p w14:paraId="1E31F7E0">
            <w:pPr>
              <w:spacing w:line="240" w:lineRule="auto"/>
            </w:pPr>
          </w:p>
        </w:tc>
      </w:tr>
      <w:tr w14:paraId="71AF7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C755B0F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5C80A294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CAD462F">
            <w:pPr>
              <w:spacing w:line="240" w:lineRule="auto"/>
            </w:pPr>
          </w:p>
        </w:tc>
        <w:tc>
          <w:tcPr>
            <w:tcW w:w="4608" w:type="dxa"/>
          </w:tcPr>
          <w:p w14:paraId="6C7E21E6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draft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reconciled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reviewed at management review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1D7F5101"/>
    <w:p w14:paraId="6C69471B">
      <w:pPr>
        <w:pStyle w:val="4"/>
      </w:pPr>
      <w:r>
        <w:t>Status lifecycle</w:t>
      </w:r>
    </w:p>
    <w:p w14:paraId="0B220D79">
      <w:pPr>
        <w:pStyle w:val="23"/>
      </w:pPr>
      <w:r>
        <w:t>draft</w:t>
      </w:r>
    </w:p>
    <w:p w14:paraId="50FB2844">
      <w:pPr>
        <w:pStyle w:val="23"/>
      </w:pPr>
      <w:r>
        <w:t>reconciled</w:t>
      </w:r>
    </w:p>
    <w:p w14:paraId="79C661C8">
      <w:pPr>
        <w:pStyle w:val="23"/>
      </w:pPr>
      <w:r>
        <w:t>reviewed at management review</w:t>
      </w:r>
    </w:p>
    <w:p w14:paraId="5D742782"/>
    <w:p w14:paraId="446A85C1">
      <w:r>
        <w:br w:type="page"/>
      </w:r>
    </w:p>
    <w:p w14:paraId="62893918">
      <w:pPr>
        <w:pStyle w:val="3"/>
      </w:pPr>
      <w:r>
        <w:t>🛡️ Insurance &amp; Closure Plan (FRM-IMS-005)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78E4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4923ADD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3851D368">
            <w:pPr>
              <w:spacing w:line="240" w:lineRule="auto"/>
            </w:pPr>
            <w:r>
              <w:rPr>
                <w:sz w:val="19"/>
              </w:rPr>
              <w:t>insurance</w:t>
            </w:r>
          </w:p>
        </w:tc>
      </w:tr>
      <w:tr w14:paraId="3D693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EC144C3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3942E408">
            <w:pPr>
              <w:spacing w:line="240" w:lineRule="auto"/>
            </w:pPr>
            <w:r>
              <w:rPr>
                <w:sz w:val="19"/>
              </w:rPr>
              <w:t>R2 Core 4</w:t>
            </w:r>
          </w:p>
        </w:tc>
      </w:tr>
      <w:tr w14:paraId="316B5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33D167B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51D141F3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2EFE1B80"/>
    <w:p w14:paraId="3994EA69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25D50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735A003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7937FD9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2F73110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2D65ABC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5F6A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B888FBB">
            <w:pPr>
              <w:spacing w:line="240" w:lineRule="auto"/>
            </w:pPr>
            <w:r>
              <w:rPr>
                <w:sz w:val="17"/>
              </w:rPr>
              <w:t>Item</w:t>
            </w:r>
          </w:p>
        </w:tc>
        <w:tc>
          <w:tcPr>
            <w:tcW w:w="1872" w:type="dxa"/>
          </w:tcPr>
          <w:p w14:paraId="09D5EAAD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4BB9AD3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70DF431C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pollution liability insurance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general liability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workers compensation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closure plan &amp; cost estimate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financial assurance instrument</w:t>
            </w:r>
          </w:p>
        </w:tc>
      </w:tr>
      <w:tr w14:paraId="4AC59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D5D193D">
            <w:pPr>
              <w:spacing w:line="240" w:lineRule="auto"/>
            </w:pPr>
            <w:r>
              <w:rPr>
                <w:sz w:val="17"/>
              </w:rPr>
              <w:t>Provider / instrument</w:t>
            </w:r>
          </w:p>
        </w:tc>
        <w:tc>
          <w:tcPr>
            <w:tcW w:w="1872" w:type="dxa"/>
          </w:tcPr>
          <w:p w14:paraId="7E3562E0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8C446A5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1524EEE">
            <w:pPr>
              <w:spacing w:line="240" w:lineRule="auto"/>
            </w:pPr>
          </w:p>
        </w:tc>
      </w:tr>
      <w:tr w14:paraId="19112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91BE8D8">
            <w:pPr>
              <w:spacing w:line="240" w:lineRule="auto"/>
            </w:pPr>
            <w:r>
              <w:rPr>
                <w:sz w:val="17"/>
              </w:rPr>
              <w:t>Coverage / amount</w:t>
            </w:r>
          </w:p>
        </w:tc>
        <w:tc>
          <w:tcPr>
            <w:tcW w:w="1872" w:type="dxa"/>
          </w:tcPr>
          <w:p w14:paraId="3AFAA9CB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4C4519F">
            <w:pPr>
              <w:spacing w:line="240" w:lineRule="auto"/>
            </w:pPr>
          </w:p>
        </w:tc>
        <w:tc>
          <w:tcPr>
            <w:tcW w:w="4608" w:type="dxa"/>
          </w:tcPr>
          <w:p w14:paraId="157BAFB6">
            <w:pPr>
              <w:spacing w:line="240" w:lineRule="auto"/>
            </w:pPr>
          </w:p>
        </w:tc>
      </w:tr>
      <w:tr w14:paraId="32F57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3B82CB3">
            <w:pPr>
              <w:spacing w:line="240" w:lineRule="auto"/>
            </w:pPr>
            <w:r>
              <w:rPr>
                <w:sz w:val="17"/>
              </w:rPr>
              <w:t>Expiry / review date</w:t>
            </w:r>
          </w:p>
        </w:tc>
        <w:tc>
          <w:tcPr>
            <w:tcW w:w="1872" w:type="dxa"/>
          </w:tcPr>
          <w:p w14:paraId="249B286A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62BA8329">
            <w:pPr>
              <w:spacing w:line="240" w:lineRule="auto"/>
            </w:pPr>
          </w:p>
        </w:tc>
        <w:tc>
          <w:tcPr>
            <w:tcW w:w="4608" w:type="dxa"/>
          </w:tcPr>
          <w:p w14:paraId="53F563BF">
            <w:pPr>
              <w:spacing w:line="240" w:lineRule="auto"/>
            </w:pPr>
          </w:p>
        </w:tc>
      </w:tr>
      <w:tr w14:paraId="25CC4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143B314">
            <w:pPr>
              <w:spacing w:line="240" w:lineRule="auto"/>
            </w:pPr>
            <w:r>
              <w:rPr>
                <w:sz w:val="17"/>
              </w:rPr>
              <w:t>Verified by</w:t>
            </w:r>
          </w:p>
        </w:tc>
        <w:tc>
          <w:tcPr>
            <w:tcW w:w="1872" w:type="dxa"/>
          </w:tcPr>
          <w:p w14:paraId="137D53D6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E276935">
            <w:pPr>
              <w:spacing w:line="240" w:lineRule="auto"/>
            </w:pPr>
          </w:p>
        </w:tc>
        <w:tc>
          <w:tcPr>
            <w:tcW w:w="4608" w:type="dxa"/>
          </w:tcPr>
          <w:p w14:paraId="04B1F470">
            <w:pPr>
              <w:spacing w:line="240" w:lineRule="auto"/>
            </w:pPr>
          </w:p>
        </w:tc>
      </w:tr>
      <w:tr w14:paraId="6C68D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2D62B7E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DCCAE43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B3328C9">
            <w:pPr>
              <w:spacing w:line="240" w:lineRule="auto"/>
            </w:pPr>
          </w:p>
        </w:tc>
        <w:tc>
          <w:tcPr>
            <w:tcW w:w="4608" w:type="dxa"/>
          </w:tcPr>
          <w:p w14:paraId="01E24467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current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renewal 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lapsed — escalate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01164013"/>
    <w:p w14:paraId="259AA47E">
      <w:pPr>
        <w:pStyle w:val="4"/>
      </w:pPr>
      <w:r>
        <w:t>Status lifecycle</w:t>
      </w:r>
    </w:p>
    <w:p w14:paraId="4D251B8A">
      <w:pPr>
        <w:pStyle w:val="23"/>
      </w:pPr>
      <w:r>
        <w:t>current</w:t>
      </w:r>
    </w:p>
    <w:p w14:paraId="2B71A929">
      <w:pPr>
        <w:pStyle w:val="23"/>
      </w:pPr>
      <w:r>
        <w:t>renewal due</w:t>
      </w:r>
    </w:p>
    <w:p w14:paraId="1DE2F63F">
      <w:pPr>
        <w:pStyle w:val="23"/>
      </w:pPr>
      <w:r>
        <w:t>lapsed — escalate</w:t>
      </w:r>
    </w:p>
    <w:p w14:paraId="51962FF3"/>
    <w:p w14:paraId="7840CCF2">
      <w:r>
        <w:br w:type="page"/>
      </w:r>
    </w:p>
    <w:p w14:paraId="15138143">
      <w:pPr>
        <w:pStyle w:val="3"/>
      </w:pPr>
      <w:r>
        <w:t>📣 Customer Complaint &amp; Feedback (FRM-IMS-006)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8F12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36AE6E1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56CC17CB">
            <w:pPr>
              <w:spacing w:line="240" w:lineRule="auto"/>
            </w:pPr>
            <w:r>
              <w:rPr>
                <w:sz w:val="19"/>
              </w:rPr>
              <w:t>complaints_fb</w:t>
            </w:r>
          </w:p>
        </w:tc>
      </w:tr>
      <w:tr w14:paraId="65FB1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8359E8D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7AD5D95D">
            <w:pPr>
              <w:spacing w:line="240" w:lineRule="auto"/>
            </w:pPr>
            <w:r>
              <w:rPr>
                <w:sz w:val="19"/>
              </w:rPr>
              <w:t>9001 §9.1.2·10.2</w:t>
            </w:r>
          </w:p>
        </w:tc>
      </w:tr>
      <w:tr w14:paraId="60A53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57B7513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4665DDD2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0899C897"/>
    <w:p w14:paraId="25142683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1812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6E31282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769CED0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6074248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1F4010F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7B244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8153096">
            <w:pPr>
              <w:spacing w:line="240" w:lineRule="auto"/>
            </w:pPr>
            <w:r>
              <w:rPr>
                <w:sz w:val="17"/>
              </w:rPr>
              <w:t>Received</w:t>
            </w:r>
          </w:p>
        </w:tc>
        <w:tc>
          <w:tcPr>
            <w:tcW w:w="1872" w:type="dxa"/>
          </w:tcPr>
          <w:p w14:paraId="7FFEF681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60318F6E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7103308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777D4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65956B6">
            <w:pPr>
              <w:spacing w:line="240" w:lineRule="auto"/>
            </w:pPr>
            <w:r>
              <w:rPr>
                <w:sz w:val="17"/>
              </w:rPr>
              <w:t>Customer</w:t>
            </w:r>
          </w:p>
        </w:tc>
        <w:tc>
          <w:tcPr>
            <w:tcW w:w="1872" w:type="dxa"/>
          </w:tcPr>
          <w:p w14:paraId="17605CC4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9EA9D1C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2C959028">
            <w:pPr>
              <w:spacing w:line="240" w:lineRule="auto"/>
            </w:pPr>
          </w:p>
        </w:tc>
      </w:tr>
      <w:tr w14:paraId="6B415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C92D7EA">
            <w:pPr>
              <w:spacing w:line="240" w:lineRule="auto"/>
            </w:pPr>
            <w:r>
              <w:rPr>
                <w:sz w:val="17"/>
              </w:rPr>
              <w:t>Channel</w:t>
            </w:r>
          </w:p>
        </w:tc>
        <w:tc>
          <w:tcPr>
            <w:tcW w:w="1872" w:type="dxa"/>
          </w:tcPr>
          <w:p w14:paraId="35C93B1E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AD3985D">
            <w:pPr>
              <w:spacing w:line="240" w:lineRule="auto"/>
            </w:pPr>
          </w:p>
        </w:tc>
        <w:tc>
          <w:tcPr>
            <w:tcW w:w="4608" w:type="dxa"/>
          </w:tcPr>
          <w:p w14:paraId="11ECEA30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email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phone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marketplace review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on-site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38860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5E1671B">
            <w:pPr>
              <w:spacing w:line="240" w:lineRule="auto"/>
            </w:pPr>
            <w:r>
              <w:rPr>
                <w:sz w:val="17"/>
              </w:rPr>
              <w:t>Subject / order ref</w:t>
            </w:r>
          </w:p>
        </w:tc>
        <w:tc>
          <w:tcPr>
            <w:tcW w:w="1872" w:type="dxa"/>
          </w:tcPr>
          <w:p w14:paraId="4099835A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5DA6FC3">
            <w:pPr>
              <w:spacing w:line="240" w:lineRule="auto"/>
            </w:pPr>
          </w:p>
        </w:tc>
        <w:tc>
          <w:tcPr>
            <w:tcW w:w="4608" w:type="dxa"/>
          </w:tcPr>
          <w:p w14:paraId="2193E070">
            <w:pPr>
              <w:spacing w:line="240" w:lineRule="auto"/>
            </w:pPr>
          </w:p>
        </w:tc>
      </w:tr>
      <w:tr w14:paraId="70619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27BE116">
            <w:pPr>
              <w:spacing w:line="240" w:lineRule="auto"/>
            </w:pPr>
            <w:r>
              <w:rPr>
                <w:sz w:val="17"/>
              </w:rPr>
              <w:t>Complaint / feedback</w:t>
            </w:r>
          </w:p>
        </w:tc>
        <w:tc>
          <w:tcPr>
            <w:tcW w:w="1872" w:type="dxa"/>
          </w:tcPr>
          <w:p w14:paraId="241395A5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2C938238">
            <w:pPr>
              <w:spacing w:line="240" w:lineRule="auto"/>
            </w:pPr>
          </w:p>
        </w:tc>
        <w:tc>
          <w:tcPr>
            <w:tcW w:w="4608" w:type="dxa"/>
          </w:tcPr>
          <w:p w14:paraId="5B0BEA04">
            <w:pPr>
              <w:spacing w:line="240" w:lineRule="auto"/>
            </w:pPr>
          </w:p>
        </w:tc>
      </w:tr>
      <w:tr w14:paraId="267D0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D6BFB39">
            <w:pPr>
              <w:spacing w:line="240" w:lineRule="auto"/>
            </w:pPr>
            <w:r>
              <w:rPr>
                <w:sz w:val="17"/>
              </w:rPr>
              <w:t>Classification</w:t>
            </w:r>
          </w:p>
        </w:tc>
        <w:tc>
          <w:tcPr>
            <w:tcW w:w="1872" w:type="dxa"/>
          </w:tcPr>
          <w:p w14:paraId="4B985F89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15072C5">
            <w:pPr>
              <w:spacing w:line="240" w:lineRule="auto"/>
            </w:pPr>
          </w:p>
        </w:tc>
        <w:tc>
          <w:tcPr>
            <w:tcW w:w="4608" w:type="dxa"/>
          </w:tcPr>
          <w:p w14:paraId="21690810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product quality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data security concern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delivery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service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positive feedback</w:t>
            </w:r>
          </w:p>
        </w:tc>
      </w:tr>
      <w:tr w14:paraId="5583F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3C2823B">
            <w:pPr>
              <w:spacing w:line="240" w:lineRule="auto"/>
            </w:pPr>
            <w:r>
              <w:rPr>
                <w:sz w:val="17"/>
              </w:rPr>
              <w:t>Containment &amp; resolution</w:t>
            </w:r>
          </w:p>
        </w:tc>
        <w:tc>
          <w:tcPr>
            <w:tcW w:w="1872" w:type="dxa"/>
          </w:tcPr>
          <w:p w14:paraId="7226A958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2B0F545C">
            <w:pPr>
              <w:spacing w:line="240" w:lineRule="auto"/>
            </w:pPr>
          </w:p>
        </w:tc>
        <w:tc>
          <w:tcPr>
            <w:tcW w:w="4608" w:type="dxa"/>
          </w:tcPr>
          <w:p w14:paraId="1838044E">
            <w:pPr>
              <w:spacing w:line="240" w:lineRule="auto"/>
            </w:pPr>
          </w:p>
        </w:tc>
      </w:tr>
      <w:tr w14:paraId="42E12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6AF2D24">
            <w:pPr>
              <w:spacing w:line="240" w:lineRule="auto"/>
            </w:pPr>
            <w:r>
              <w:rPr>
                <w:sz w:val="17"/>
              </w:rPr>
              <w:t>CAPA raised (FRM-QC-004)</w:t>
            </w:r>
          </w:p>
        </w:tc>
        <w:tc>
          <w:tcPr>
            <w:tcW w:w="1872" w:type="dxa"/>
          </w:tcPr>
          <w:p w14:paraId="3D229B8C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1FC6663">
            <w:pPr>
              <w:spacing w:line="240" w:lineRule="auto"/>
            </w:pPr>
          </w:p>
        </w:tc>
        <w:tc>
          <w:tcPr>
            <w:tcW w:w="4608" w:type="dxa"/>
          </w:tcPr>
          <w:p w14:paraId="6117FF69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ref in action</w:t>
            </w:r>
          </w:p>
        </w:tc>
      </w:tr>
      <w:tr w14:paraId="7C9A2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EC8D578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0E447103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245B050">
            <w:pPr>
              <w:spacing w:line="240" w:lineRule="auto"/>
            </w:pPr>
          </w:p>
        </w:tc>
        <w:tc>
          <w:tcPr>
            <w:tcW w:w="4608" w:type="dxa"/>
          </w:tcPr>
          <w:p w14:paraId="4DDBF13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investigating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resolved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656B2564"/>
    <w:p w14:paraId="2AAB9193">
      <w:pPr>
        <w:pStyle w:val="4"/>
      </w:pPr>
      <w:r>
        <w:t>Status lifecycle</w:t>
      </w:r>
    </w:p>
    <w:p w14:paraId="532DC3DC">
      <w:pPr>
        <w:pStyle w:val="23"/>
      </w:pPr>
      <w:r>
        <w:t>open</w:t>
      </w:r>
    </w:p>
    <w:p w14:paraId="4F4BEFB4">
      <w:pPr>
        <w:pStyle w:val="23"/>
      </w:pPr>
      <w:r>
        <w:t>investigating</w:t>
      </w:r>
    </w:p>
    <w:p w14:paraId="1ED03C34">
      <w:pPr>
        <w:pStyle w:val="23"/>
      </w:pPr>
      <w:r>
        <w:t>resolved</w:t>
      </w:r>
    </w:p>
    <w:p w14:paraId="38B316B0">
      <w:pPr>
        <w:pStyle w:val="23"/>
      </w:pPr>
      <w:r>
        <w:t>closed</w:t>
      </w:r>
    </w:p>
    <w:p w14:paraId="32C9DCFE"/>
    <w:p w14:paraId="0A655CCE">
      <w:r>
        <w:br w:type="page"/>
      </w:r>
    </w:p>
    <w:p w14:paraId="2D0145A2">
      <w:pPr>
        <w:pStyle w:val="3"/>
      </w:pPr>
      <w:r>
        <w:t>🤝 Upstream Supplier Evaluation (FRM-IMS-007)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D8AF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05BA64A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00E9B487">
            <w:pPr>
              <w:spacing w:line="240" w:lineRule="auto"/>
            </w:pPr>
            <w:r>
              <w:rPr>
                <w:sz w:val="19"/>
              </w:rPr>
              <w:t>supplier_eval</w:t>
            </w:r>
          </w:p>
        </w:tc>
      </w:tr>
      <w:tr w14:paraId="11AA8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F8C26C9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76F552CF">
            <w:pPr>
              <w:spacing w:line="240" w:lineRule="auto"/>
            </w:pPr>
            <w:r>
              <w:rPr>
                <w:sz w:val="19"/>
              </w:rPr>
              <w:t>9001 §8.4·R2 Core 5</w:t>
            </w:r>
          </w:p>
        </w:tc>
      </w:tr>
      <w:tr w14:paraId="05A3A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9A0E55F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3F5AF5B0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1BE5EA25"/>
    <w:p w14:paraId="2DF79496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4FF7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2EEF04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3A90D58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39517F9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731F6A4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48FFF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7E0574C">
            <w:pPr>
              <w:spacing w:line="240" w:lineRule="auto"/>
            </w:pPr>
            <w:r>
              <w:rPr>
                <w:sz w:val="17"/>
              </w:rPr>
              <w:t>Supplier / source</w:t>
            </w:r>
          </w:p>
        </w:tc>
        <w:tc>
          <w:tcPr>
            <w:tcW w:w="1872" w:type="dxa"/>
          </w:tcPr>
          <w:p w14:paraId="1FBC8085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D047DD4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299DF3E6">
            <w:pPr>
              <w:spacing w:line="240" w:lineRule="auto"/>
            </w:pPr>
          </w:p>
        </w:tc>
      </w:tr>
      <w:tr w14:paraId="32CE1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4B29019">
            <w:pPr>
              <w:spacing w:line="240" w:lineRule="auto"/>
            </w:pPr>
            <w:r>
              <w:rPr>
                <w:sz w:val="17"/>
              </w:rPr>
              <w:t>Kind</w:t>
            </w:r>
          </w:p>
        </w:tc>
        <w:tc>
          <w:tcPr>
            <w:tcW w:w="1872" w:type="dxa"/>
          </w:tcPr>
          <w:p w14:paraId="510C9450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30075BD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678FE62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equipment supplier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ITAD client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broker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municipal / collection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parts vendor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service provider</w:t>
            </w:r>
          </w:p>
        </w:tc>
      </w:tr>
      <w:tr w14:paraId="1E2D3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FDDFB1C">
            <w:pPr>
              <w:spacing w:line="240" w:lineRule="auto"/>
            </w:pPr>
            <w:r>
              <w:rPr>
                <w:sz w:val="17"/>
              </w:rPr>
              <w:t>Evaluation criteria (quality, legality of supply, data handling, delivery)</w:t>
            </w:r>
          </w:p>
        </w:tc>
        <w:tc>
          <w:tcPr>
            <w:tcW w:w="1872" w:type="dxa"/>
          </w:tcPr>
          <w:p w14:paraId="40494C79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5D99ECED">
            <w:pPr>
              <w:spacing w:line="240" w:lineRule="auto"/>
            </w:pPr>
          </w:p>
        </w:tc>
        <w:tc>
          <w:tcPr>
            <w:tcW w:w="4608" w:type="dxa"/>
          </w:tcPr>
          <w:p w14:paraId="73BCF65E">
            <w:pPr>
              <w:spacing w:line="240" w:lineRule="auto"/>
            </w:pPr>
          </w:p>
        </w:tc>
      </w:tr>
      <w:tr w14:paraId="4FFAD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F259C25">
            <w:pPr>
              <w:spacing w:line="240" w:lineRule="auto"/>
            </w:pPr>
            <w:r>
              <w:rPr>
                <w:sz w:val="17"/>
              </w:rPr>
              <w:t>Score / rating</w:t>
            </w:r>
          </w:p>
        </w:tc>
        <w:tc>
          <w:tcPr>
            <w:tcW w:w="1872" w:type="dxa"/>
          </w:tcPr>
          <w:p w14:paraId="762A4F5D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A5F852F">
            <w:pPr>
              <w:spacing w:line="240" w:lineRule="auto"/>
            </w:pPr>
          </w:p>
        </w:tc>
        <w:tc>
          <w:tcPr>
            <w:tcW w:w="4608" w:type="dxa"/>
          </w:tcPr>
          <w:p w14:paraId="6C7B4BB2">
            <w:pPr>
              <w:spacing w:line="240" w:lineRule="auto"/>
            </w:pPr>
          </w:p>
        </w:tc>
      </w:tr>
      <w:tr w14:paraId="6BC1F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C8E1B9A">
            <w:pPr>
              <w:spacing w:line="240" w:lineRule="auto"/>
            </w:pPr>
            <w:r>
              <w:rPr>
                <w:sz w:val="17"/>
              </w:rPr>
              <w:t>Evaluated</w:t>
            </w:r>
          </w:p>
        </w:tc>
        <w:tc>
          <w:tcPr>
            <w:tcW w:w="1872" w:type="dxa"/>
          </w:tcPr>
          <w:p w14:paraId="2EF98CE2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36858FDD">
            <w:pPr>
              <w:spacing w:line="240" w:lineRule="auto"/>
            </w:pPr>
          </w:p>
        </w:tc>
        <w:tc>
          <w:tcPr>
            <w:tcW w:w="4608" w:type="dxa"/>
          </w:tcPr>
          <w:p w14:paraId="76132267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40B3F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5682FDA">
            <w:pPr>
              <w:spacing w:line="240" w:lineRule="auto"/>
            </w:pPr>
            <w:r>
              <w:rPr>
                <w:sz w:val="17"/>
              </w:rPr>
              <w:t>Evaluated by</w:t>
            </w:r>
          </w:p>
        </w:tc>
        <w:tc>
          <w:tcPr>
            <w:tcW w:w="1872" w:type="dxa"/>
          </w:tcPr>
          <w:p w14:paraId="09712003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8A811C2">
            <w:pPr>
              <w:spacing w:line="240" w:lineRule="auto"/>
            </w:pPr>
          </w:p>
        </w:tc>
        <w:tc>
          <w:tcPr>
            <w:tcW w:w="4608" w:type="dxa"/>
          </w:tcPr>
          <w:p w14:paraId="03A3346F">
            <w:pPr>
              <w:spacing w:line="240" w:lineRule="auto"/>
            </w:pPr>
            <w:r>
              <w:rPr>
                <w:sz w:val="17"/>
              </w:rPr>
              <w:t>Your own name — you attest to this entry.</w:t>
            </w:r>
          </w:p>
        </w:tc>
      </w:tr>
      <w:tr w14:paraId="180CE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ECA57B9">
            <w:pPr>
              <w:spacing w:line="240" w:lineRule="auto"/>
            </w:pPr>
            <w:r>
              <w:rPr>
                <w:sz w:val="17"/>
              </w:rPr>
              <w:t>Re-evaluation due</w:t>
            </w:r>
          </w:p>
        </w:tc>
        <w:tc>
          <w:tcPr>
            <w:tcW w:w="1872" w:type="dxa"/>
          </w:tcPr>
          <w:p w14:paraId="66FBA294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4869D71F">
            <w:pPr>
              <w:spacing w:line="240" w:lineRule="auto"/>
            </w:pPr>
          </w:p>
        </w:tc>
        <w:tc>
          <w:tcPr>
            <w:tcW w:w="4608" w:type="dxa"/>
          </w:tcPr>
          <w:p w14:paraId="577FC0F1">
            <w:pPr>
              <w:spacing w:line="240" w:lineRule="auto"/>
            </w:pPr>
          </w:p>
        </w:tc>
      </w:tr>
      <w:tr w14:paraId="4CE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A903766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072E745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AFBBD98">
            <w:pPr>
              <w:spacing w:line="240" w:lineRule="auto"/>
            </w:pPr>
          </w:p>
        </w:tc>
        <w:tc>
          <w:tcPr>
            <w:tcW w:w="4608" w:type="dxa"/>
          </w:tcPr>
          <w:p w14:paraId="6197DF8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approved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conditional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suspended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removed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04D821D8"/>
    <w:p w14:paraId="432980F6">
      <w:pPr>
        <w:pStyle w:val="4"/>
      </w:pPr>
      <w:r>
        <w:t>Status lifecycle</w:t>
      </w:r>
    </w:p>
    <w:p w14:paraId="36A8B653">
      <w:pPr>
        <w:pStyle w:val="23"/>
      </w:pPr>
      <w:r>
        <w:t>approved</w:t>
      </w:r>
    </w:p>
    <w:p w14:paraId="36DDE6D7">
      <w:pPr>
        <w:pStyle w:val="23"/>
      </w:pPr>
      <w:r>
        <w:t>conditional</w:t>
      </w:r>
    </w:p>
    <w:p w14:paraId="630F6EFC">
      <w:pPr>
        <w:pStyle w:val="23"/>
      </w:pPr>
      <w:r>
        <w:t>suspended</w:t>
      </w:r>
    </w:p>
    <w:p w14:paraId="4B01BFBE">
      <w:pPr>
        <w:pStyle w:val="23"/>
      </w:pPr>
      <w:r>
        <w:t>removed</w:t>
      </w:r>
    </w:p>
    <w:p w14:paraId="199D45EA"/>
    <w:p w14:paraId="5AC43D37">
      <w:r>
        <w:br w:type="page"/>
      </w:r>
    </w:p>
    <w:p w14:paraId="10A043D0">
      <w:pPr>
        <w:pStyle w:val="3"/>
      </w:pPr>
      <w:r>
        <w:t>🔄 Management of Change (FRM-IMS-008)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50EC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3203E3D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631CBB5F">
            <w:pPr>
              <w:spacing w:line="240" w:lineRule="auto"/>
            </w:pPr>
            <w:r>
              <w:rPr>
                <w:sz w:val="19"/>
              </w:rPr>
              <w:t>moc</w:t>
            </w:r>
          </w:p>
        </w:tc>
      </w:tr>
      <w:tr w14:paraId="2CF84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60E0BF7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2D75F50E">
            <w:pPr>
              <w:spacing w:line="240" w:lineRule="auto"/>
            </w:pPr>
            <w:r>
              <w:rPr>
                <w:sz w:val="19"/>
              </w:rPr>
              <w:t>9001 §6.3·14001 §8.1·45001 §8.1.3</w:t>
            </w:r>
          </w:p>
        </w:tc>
      </w:tr>
      <w:tr w14:paraId="5A88C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53DA119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057E0207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09D48EDD"/>
    <w:p w14:paraId="6FB580BB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5913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10089B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61E453B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2643958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3675F99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47FA3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F1DB284">
            <w:pPr>
              <w:spacing w:line="240" w:lineRule="auto"/>
            </w:pPr>
            <w:r>
              <w:rPr>
                <w:sz w:val="17"/>
              </w:rPr>
              <w:t>Proposed</w:t>
            </w:r>
          </w:p>
        </w:tc>
        <w:tc>
          <w:tcPr>
            <w:tcW w:w="1872" w:type="dxa"/>
          </w:tcPr>
          <w:p w14:paraId="0910DDB1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7FEFBBEA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72694FC9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5DC91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A52EAB6">
            <w:pPr>
              <w:spacing w:line="240" w:lineRule="auto"/>
            </w:pPr>
            <w:r>
              <w:rPr>
                <w:sz w:val="17"/>
              </w:rPr>
              <w:t>Proposed by</w:t>
            </w:r>
          </w:p>
        </w:tc>
        <w:tc>
          <w:tcPr>
            <w:tcW w:w="1872" w:type="dxa"/>
          </w:tcPr>
          <w:p w14:paraId="0715B45F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7016B5F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8A4A5C5">
            <w:pPr>
              <w:spacing w:line="240" w:lineRule="auto"/>
            </w:pPr>
            <w:r>
              <w:rPr>
                <w:sz w:val="17"/>
              </w:rPr>
              <w:t>Your own name — you attest to this entry.</w:t>
            </w:r>
          </w:p>
        </w:tc>
      </w:tr>
      <w:tr w14:paraId="781F6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6F5F6C1">
            <w:pPr>
              <w:spacing w:line="240" w:lineRule="auto"/>
            </w:pPr>
            <w:r>
              <w:rPr>
                <w:sz w:val="17"/>
              </w:rPr>
              <w:t>Change description (process, equipment, layout, chemical, staffing, downstream)</w:t>
            </w:r>
          </w:p>
        </w:tc>
        <w:tc>
          <w:tcPr>
            <w:tcW w:w="1872" w:type="dxa"/>
          </w:tcPr>
          <w:p w14:paraId="6B824E9B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18C9C3AE">
            <w:pPr>
              <w:spacing w:line="240" w:lineRule="auto"/>
            </w:pPr>
          </w:p>
        </w:tc>
        <w:tc>
          <w:tcPr>
            <w:tcW w:w="4608" w:type="dxa"/>
          </w:tcPr>
          <w:p w14:paraId="1A11A8CC">
            <w:pPr>
              <w:spacing w:line="240" w:lineRule="auto"/>
            </w:pPr>
          </w:p>
        </w:tc>
      </w:tr>
      <w:tr w14:paraId="15708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1F51A59">
            <w:pPr>
              <w:spacing w:line="240" w:lineRule="auto"/>
            </w:pPr>
            <w:r>
              <w:rPr>
                <w:sz w:val="17"/>
              </w:rPr>
              <w:t>Reason / driver</w:t>
            </w:r>
          </w:p>
        </w:tc>
        <w:tc>
          <w:tcPr>
            <w:tcW w:w="1872" w:type="dxa"/>
          </w:tcPr>
          <w:p w14:paraId="0387EFCD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813507E">
            <w:pPr>
              <w:spacing w:line="240" w:lineRule="auto"/>
            </w:pPr>
          </w:p>
        </w:tc>
        <w:tc>
          <w:tcPr>
            <w:tcW w:w="4608" w:type="dxa"/>
          </w:tcPr>
          <w:p w14:paraId="5D0FFA6E">
            <w:pPr>
              <w:spacing w:line="240" w:lineRule="auto"/>
            </w:pPr>
          </w:p>
        </w:tc>
      </w:tr>
      <w:tr w14:paraId="7DF93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AB0ECA0">
            <w:pPr>
              <w:spacing w:line="240" w:lineRule="auto"/>
            </w:pPr>
            <w:r>
              <w:rPr>
                <w:sz w:val="17"/>
              </w:rPr>
              <w:t>Impact review</w:t>
            </w:r>
          </w:p>
        </w:tc>
        <w:tc>
          <w:tcPr>
            <w:tcW w:w="1872" w:type="dxa"/>
          </w:tcPr>
          <w:p w14:paraId="4F5D0262">
            <w:pPr>
              <w:spacing w:line="240" w:lineRule="auto"/>
            </w:pPr>
            <w:r>
              <w:rPr>
                <w:sz w:val="17"/>
              </w:rPr>
              <w:t>Test matrix (PASS/FAIL/N/A)</w:t>
            </w:r>
          </w:p>
        </w:tc>
        <w:tc>
          <w:tcPr>
            <w:tcW w:w="720" w:type="dxa"/>
          </w:tcPr>
          <w:p w14:paraId="2F97A3D2">
            <w:pPr>
              <w:spacing w:line="240" w:lineRule="auto"/>
            </w:pPr>
          </w:p>
        </w:tc>
        <w:tc>
          <w:tcPr>
            <w:tcW w:w="4608" w:type="dxa"/>
          </w:tcPr>
          <w:p w14:paraId="6B109443">
            <w:pPr>
              <w:spacing w:line="240" w:lineRule="auto"/>
            </w:pPr>
            <w:r>
              <w:rPr>
                <w:sz w:val="17"/>
              </w:rPr>
              <w:t>Answer EVERY row performed: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quality / product conformity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environmental aspects (FRM-ENV-001)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safety hazards — JHA update (FRM-SAF-002)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data security (Core 7)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permits / legal (FRM-ENV-004)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training needs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documents to update</w:t>
            </w:r>
          </w:p>
        </w:tc>
      </w:tr>
      <w:tr w14:paraId="040D3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0595F1E">
            <w:pPr>
              <w:spacing w:line="240" w:lineRule="auto"/>
            </w:pPr>
            <w:r>
              <w:rPr>
                <w:sz w:val="17"/>
              </w:rPr>
              <w:t>Approved by (management)</w:t>
            </w:r>
          </w:p>
        </w:tc>
        <w:tc>
          <w:tcPr>
            <w:tcW w:w="1872" w:type="dxa"/>
          </w:tcPr>
          <w:p w14:paraId="098CDEF2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FAD6B38">
            <w:pPr>
              <w:spacing w:line="240" w:lineRule="auto"/>
            </w:pPr>
          </w:p>
        </w:tc>
        <w:tc>
          <w:tcPr>
            <w:tcW w:w="4608" w:type="dxa"/>
          </w:tcPr>
          <w:p w14:paraId="08376A79">
            <w:pPr>
              <w:spacing w:line="240" w:lineRule="auto"/>
            </w:pPr>
          </w:p>
        </w:tc>
      </w:tr>
      <w:tr w14:paraId="63742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CA43FEF">
            <w:pPr>
              <w:spacing w:line="240" w:lineRule="auto"/>
            </w:pPr>
            <w:r>
              <w:rPr>
                <w:sz w:val="17"/>
              </w:rPr>
              <w:t>Implemented</w:t>
            </w:r>
          </w:p>
        </w:tc>
        <w:tc>
          <w:tcPr>
            <w:tcW w:w="1872" w:type="dxa"/>
          </w:tcPr>
          <w:p w14:paraId="2CDF2656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58C6126F">
            <w:pPr>
              <w:spacing w:line="240" w:lineRule="auto"/>
            </w:pPr>
          </w:p>
        </w:tc>
        <w:tc>
          <w:tcPr>
            <w:tcW w:w="4608" w:type="dxa"/>
          </w:tcPr>
          <w:p w14:paraId="535DC453">
            <w:pPr>
              <w:spacing w:line="240" w:lineRule="auto"/>
            </w:pPr>
          </w:p>
        </w:tc>
      </w:tr>
      <w:tr w14:paraId="2723D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0FBA482">
            <w:pPr>
              <w:spacing w:line="240" w:lineRule="auto"/>
            </w:pPr>
            <w:r>
              <w:rPr>
                <w:sz w:val="17"/>
              </w:rPr>
              <w:t>Post-change verification (controls effective)</w:t>
            </w:r>
          </w:p>
        </w:tc>
        <w:tc>
          <w:tcPr>
            <w:tcW w:w="1872" w:type="dxa"/>
          </w:tcPr>
          <w:p w14:paraId="0FBD2BF8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7506492">
            <w:pPr>
              <w:spacing w:line="240" w:lineRule="auto"/>
            </w:pPr>
          </w:p>
        </w:tc>
        <w:tc>
          <w:tcPr>
            <w:tcW w:w="4608" w:type="dxa"/>
          </w:tcPr>
          <w:p w14:paraId="2CB86E1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issues — CAPA raised</w:t>
            </w:r>
          </w:p>
        </w:tc>
      </w:tr>
      <w:tr w14:paraId="68C91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418FEEF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64891E4D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4E06265">
            <w:pPr>
              <w:spacing w:line="240" w:lineRule="auto"/>
            </w:pPr>
          </w:p>
        </w:tc>
        <w:tc>
          <w:tcPr>
            <w:tcW w:w="4608" w:type="dxa"/>
          </w:tcPr>
          <w:p w14:paraId="469FDA8E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proposed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approved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progress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implemented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rejected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1C942FD5"/>
    <w:p w14:paraId="520D8D30">
      <w:pPr>
        <w:pStyle w:val="4"/>
      </w:pPr>
      <w:r>
        <w:t>Status lifecycle</w:t>
      </w:r>
    </w:p>
    <w:p w14:paraId="7062C110">
      <w:pPr>
        <w:pStyle w:val="23"/>
      </w:pPr>
      <w:r>
        <w:t>proposed</w:t>
      </w:r>
    </w:p>
    <w:p w14:paraId="27481D05">
      <w:pPr>
        <w:pStyle w:val="23"/>
      </w:pPr>
      <w:r>
        <w:t>approved</w:t>
      </w:r>
    </w:p>
    <w:p w14:paraId="70D64FEE">
      <w:pPr>
        <w:pStyle w:val="23"/>
      </w:pPr>
      <w:r>
        <w:t>in progress</w:t>
      </w:r>
    </w:p>
    <w:p w14:paraId="2B8D29F4">
      <w:pPr>
        <w:pStyle w:val="23"/>
      </w:pPr>
      <w:r>
        <w:t>implemented</w:t>
      </w:r>
    </w:p>
    <w:p w14:paraId="3371CBC8">
      <w:pPr>
        <w:pStyle w:val="23"/>
      </w:pPr>
      <w:r>
        <w:t>verified</w:t>
      </w:r>
    </w:p>
    <w:p w14:paraId="11047695">
      <w:pPr>
        <w:pStyle w:val="23"/>
      </w:pPr>
      <w:r>
        <w:t>rejected</w:t>
      </w:r>
    </w:p>
    <w:p w14:paraId="16EFDE5C"/>
    <w:p w14:paraId="7104D6CB">
      <w:pPr>
        <w:pStyle w:val="3"/>
      </w:pPr>
      <w:r>
        <w:t>📢 Internal &amp; External Communication Log (FRM-IMS-009)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4F0B1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6" w:type="dxa"/>
            <w:shd w:val="clear" w:color="auto" w:fill="E8ECF4"/>
          </w:tcPr>
          <w:p w14:paraId="78DCBF6B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452AE0D9">
            <w:pPr>
              <w:spacing w:line="240" w:lineRule="auto"/>
            </w:pPr>
            <w:r>
              <w:rPr>
                <w:sz w:val="19"/>
              </w:rPr>
              <w:t>communications</w:t>
            </w:r>
          </w:p>
        </w:tc>
      </w:tr>
      <w:tr w14:paraId="0BE5B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77A4F8F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3588AC93">
            <w:pPr>
              <w:spacing w:line="240" w:lineRule="auto"/>
            </w:pPr>
            <w:r>
              <w:rPr>
                <w:sz w:val="19"/>
              </w:rPr>
              <w:t>9001·14001·45001 §7.4</w:t>
            </w:r>
          </w:p>
        </w:tc>
      </w:tr>
      <w:tr w14:paraId="6A742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571044A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668ED569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2B64DF90"/>
    <w:p w14:paraId="09E4B3DC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A9AE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9CF54C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2CDA9AA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6EF7444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696D640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022D4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649FA0D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35408979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6C9D558F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1CD4DE87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43228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5195EF6">
            <w:pPr>
              <w:spacing w:line="240" w:lineRule="auto"/>
            </w:pPr>
            <w:r>
              <w:rPr>
                <w:sz w:val="17"/>
              </w:rPr>
              <w:t>Direction</w:t>
            </w:r>
          </w:p>
        </w:tc>
        <w:tc>
          <w:tcPr>
            <w:tcW w:w="1872" w:type="dxa"/>
          </w:tcPr>
          <w:p w14:paraId="42762FF7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2A43463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4E7166AC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internal — all staff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internal — department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external — customer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external — regulator / agency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external — community / neighbor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external — downstream vendor</w:t>
            </w:r>
          </w:p>
        </w:tc>
      </w:tr>
      <w:tr w14:paraId="31CC2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B10A514">
            <w:pPr>
              <w:spacing w:line="240" w:lineRule="auto"/>
            </w:pPr>
            <w:r>
              <w:rPr>
                <w:sz w:val="17"/>
              </w:rPr>
              <w:t>Topic</w:t>
            </w:r>
          </w:p>
        </w:tc>
        <w:tc>
          <w:tcPr>
            <w:tcW w:w="1872" w:type="dxa"/>
          </w:tcPr>
          <w:p w14:paraId="6B33DC40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D679264">
            <w:pPr>
              <w:spacing w:line="240" w:lineRule="auto"/>
            </w:pPr>
          </w:p>
        </w:tc>
        <w:tc>
          <w:tcPr>
            <w:tcW w:w="4608" w:type="dxa"/>
          </w:tcPr>
          <w:p w14:paraId="6D7A40E6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policy / objectives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EHS alert / hazard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regulatory correspondence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environmental inquiry / complaint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audit notification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procedure change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emergency information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3D00C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7DF3901">
            <w:pPr>
              <w:spacing w:line="240" w:lineRule="auto"/>
            </w:pPr>
            <w:r>
              <w:rPr>
                <w:sz w:val="17"/>
              </w:rPr>
              <w:t>Summary</w:t>
            </w:r>
          </w:p>
        </w:tc>
        <w:tc>
          <w:tcPr>
            <w:tcW w:w="1872" w:type="dxa"/>
          </w:tcPr>
          <w:p w14:paraId="4EA83D5A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75B73F1C">
            <w:pPr>
              <w:spacing w:line="240" w:lineRule="auto"/>
            </w:pPr>
          </w:p>
        </w:tc>
        <w:tc>
          <w:tcPr>
            <w:tcW w:w="4608" w:type="dxa"/>
          </w:tcPr>
          <w:p w14:paraId="7BAA5CEC">
            <w:pPr>
              <w:spacing w:line="240" w:lineRule="auto"/>
            </w:pPr>
          </w:p>
        </w:tc>
      </w:tr>
      <w:tr w14:paraId="3D35F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852A93F">
            <w:pPr>
              <w:spacing w:line="240" w:lineRule="auto"/>
            </w:pPr>
            <w:r>
              <w:rPr>
                <w:sz w:val="17"/>
              </w:rPr>
              <w:t>Communicated by</w:t>
            </w:r>
          </w:p>
        </w:tc>
        <w:tc>
          <w:tcPr>
            <w:tcW w:w="1872" w:type="dxa"/>
          </w:tcPr>
          <w:p w14:paraId="3504BD0A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7A6132F">
            <w:pPr>
              <w:spacing w:line="240" w:lineRule="auto"/>
            </w:pPr>
          </w:p>
        </w:tc>
        <w:tc>
          <w:tcPr>
            <w:tcW w:w="4608" w:type="dxa"/>
          </w:tcPr>
          <w:p w14:paraId="1A5969EA">
            <w:pPr>
              <w:spacing w:line="240" w:lineRule="auto"/>
            </w:pPr>
            <w:r>
              <w:rPr>
                <w:sz w:val="17"/>
              </w:rPr>
              <w:t>Your own name — you attest to this entry.</w:t>
            </w:r>
          </w:p>
        </w:tc>
      </w:tr>
      <w:tr w14:paraId="31DCF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B2FD583">
            <w:pPr>
              <w:spacing w:line="240" w:lineRule="auto"/>
            </w:pPr>
            <w:r>
              <w:rPr>
                <w:sz w:val="17"/>
              </w:rPr>
              <w:t>Response / follow-up required</w:t>
            </w:r>
          </w:p>
        </w:tc>
        <w:tc>
          <w:tcPr>
            <w:tcW w:w="1872" w:type="dxa"/>
          </w:tcPr>
          <w:p w14:paraId="1F6ACE7C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4F323DB">
            <w:pPr>
              <w:spacing w:line="240" w:lineRule="auto"/>
            </w:pPr>
          </w:p>
        </w:tc>
        <w:tc>
          <w:tcPr>
            <w:tcW w:w="4608" w:type="dxa"/>
          </w:tcPr>
          <w:p w14:paraId="36A082A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action logged</w:t>
            </w:r>
          </w:p>
        </w:tc>
      </w:tr>
      <w:tr w14:paraId="40ED0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60C5AE7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8B06760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B3C0EFD">
            <w:pPr>
              <w:spacing w:line="240" w:lineRule="auto"/>
            </w:pPr>
          </w:p>
        </w:tc>
        <w:tc>
          <w:tcPr>
            <w:tcW w:w="4608" w:type="dxa"/>
          </w:tcPr>
          <w:p w14:paraId="66EFA9C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sent / posted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response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136B87BA"/>
    <w:p w14:paraId="3F9FFE71">
      <w:pPr>
        <w:pStyle w:val="4"/>
      </w:pPr>
      <w:r>
        <w:t>Status lifecycle</w:t>
      </w:r>
    </w:p>
    <w:p w14:paraId="175B3BCE">
      <w:pPr>
        <w:pStyle w:val="23"/>
      </w:pPr>
      <w:r>
        <w:t>sent / posted</w:t>
      </w:r>
    </w:p>
    <w:p w14:paraId="0610C343">
      <w:pPr>
        <w:pStyle w:val="23"/>
      </w:pPr>
      <w:r>
        <w:t>response pending</w:t>
      </w:r>
    </w:p>
    <w:p w14:paraId="07C000AC">
      <w:pPr>
        <w:pStyle w:val="23"/>
      </w:pPr>
      <w:r>
        <w:t>closed</w:t>
      </w:r>
    </w:p>
    <w:p w14:paraId="20EE1BD6"/>
    <w:p w14:paraId="04E06534">
      <w:r>
        <w:br w:type="page"/>
      </w:r>
    </w:p>
    <w:p w14:paraId="0A0577DE">
      <w:pPr>
        <w:pStyle w:val="3"/>
      </w:pPr>
      <w:r>
        <w:t>🎓 Competency &amp; Authorization Matrix (FRM-IMS-010)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3A9FB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E27DA6A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375E355C">
            <w:pPr>
              <w:spacing w:line="240" w:lineRule="auto"/>
            </w:pPr>
            <w:r>
              <w:rPr>
                <w:sz w:val="19"/>
              </w:rPr>
              <w:t>competency</w:t>
            </w:r>
          </w:p>
        </w:tc>
      </w:tr>
      <w:tr w14:paraId="29585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33A3108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626A665C">
            <w:pPr>
              <w:spacing w:line="240" w:lineRule="auto"/>
            </w:pPr>
            <w:r>
              <w:rPr>
                <w:sz w:val="19"/>
              </w:rPr>
              <w:t>9001·14001·45001 §7.2·R2 Core 7</w:t>
            </w:r>
          </w:p>
        </w:tc>
      </w:tr>
      <w:tr w14:paraId="6BC4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27C2D16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164C4A82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7817A4D7"/>
    <w:p w14:paraId="4BBD824B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57FDA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387F791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19C373C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3231FB1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098EE60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7A044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3384F8A">
            <w:pPr>
              <w:spacing w:line="240" w:lineRule="auto"/>
            </w:pPr>
            <w:r>
              <w:rPr>
                <w:sz w:val="17"/>
              </w:rPr>
              <w:t>Person</w:t>
            </w:r>
          </w:p>
        </w:tc>
        <w:tc>
          <w:tcPr>
            <w:tcW w:w="1872" w:type="dxa"/>
          </w:tcPr>
          <w:p w14:paraId="77EC300C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B2B7EE8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7A06ADF6">
            <w:pPr>
              <w:spacing w:line="240" w:lineRule="auto"/>
            </w:pPr>
          </w:p>
        </w:tc>
      </w:tr>
      <w:tr w14:paraId="4A660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C5CAD92">
            <w:pPr>
              <w:spacing w:line="240" w:lineRule="auto"/>
            </w:pPr>
            <w:r>
              <w:rPr>
                <w:sz w:val="17"/>
              </w:rPr>
              <w:t>Authorized role</w:t>
            </w:r>
          </w:p>
        </w:tc>
        <w:tc>
          <w:tcPr>
            <w:tcW w:w="1872" w:type="dxa"/>
          </w:tcPr>
          <w:p w14:paraId="6FBB6956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0F1227C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429AE0E2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data sanitization operator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sanitization verifier (independent)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focus material handler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forklift / MHE operator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final QC inspector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dismantling technician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secure area access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first aider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139DE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B4B6F6F">
            <w:pPr>
              <w:spacing w:line="240" w:lineRule="auto"/>
            </w:pPr>
            <w:r>
              <w:rPr>
                <w:sz w:val="17"/>
              </w:rPr>
              <w:t>Training completed (method / SOP refs)</w:t>
            </w:r>
          </w:p>
        </w:tc>
        <w:tc>
          <w:tcPr>
            <w:tcW w:w="1872" w:type="dxa"/>
          </w:tcPr>
          <w:p w14:paraId="631BEC0E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500AFD80">
            <w:pPr>
              <w:spacing w:line="240" w:lineRule="auto"/>
            </w:pPr>
          </w:p>
        </w:tc>
        <w:tc>
          <w:tcPr>
            <w:tcW w:w="4608" w:type="dxa"/>
          </w:tcPr>
          <w:p w14:paraId="52F407F7">
            <w:pPr>
              <w:spacing w:line="240" w:lineRule="auto"/>
            </w:pPr>
          </w:p>
        </w:tc>
      </w:tr>
      <w:tr w14:paraId="0323C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987A5E4">
            <w:pPr>
              <w:spacing w:line="240" w:lineRule="auto"/>
            </w:pPr>
            <w:r>
              <w:rPr>
                <w:sz w:val="17"/>
              </w:rPr>
              <w:t>Competency evaluated by</w:t>
            </w:r>
          </w:p>
        </w:tc>
        <w:tc>
          <w:tcPr>
            <w:tcW w:w="1872" w:type="dxa"/>
          </w:tcPr>
          <w:p w14:paraId="116D1CE1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FE01B55">
            <w:pPr>
              <w:spacing w:line="240" w:lineRule="auto"/>
            </w:pPr>
          </w:p>
        </w:tc>
        <w:tc>
          <w:tcPr>
            <w:tcW w:w="4608" w:type="dxa"/>
          </w:tcPr>
          <w:p w14:paraId="55E6AD4B">
            <w:pPr>
              <w:spacing w:line="240" w:lineRule="auto"/>
            </w:pPr>
          </w:p>
        </w:tc>
      </w:tr>
      <w:tr w14:paraId="70DBC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501051A">
            <w:pPr>
              <w:spacing w:line="240" w:lineRule="auto"/>
            </w:pPr>
            <w:r>
              <w:rPr>
                <w:sz w:val="17"/>
              </w:rPr>
              <w:t>Evaluation date</w:t>
            </w:r>
          </w:p>
        </w:tc>
        <w:tc>
          <w:tcPr>
            <w:tcW w:w="1872" w:type="dxa"/>
          </w:tcPr>
          <w:p w14:paraId="28913A59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1BAB8A04">
            <w:pPr>
              <w:spacing w:line="240" w:lineRule="auto"/>
            </w:pPr>
          </w:p>
        </w:tc>
        <w:tc>
          <w:tcPr>
            <w:tcW w:w="4608" w:type="dxa"/>
          </w:tcPr>
          <w:p w14:paraId="30CE0A3C">
            <w:pPr>
              <w:spacing w:line="240" w:lineRule="auto"/>
            </w:pPr>
          </w:p>
        </w:tc>
      </w:tr>
      <w:tr w14:paraId="65365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6D16530">
            <w:pPr>
              <w:spacing w:line="240" w:lineRule="auto"/>
            </w:pPr>
            <w:r>
              <w:rPr>
                <w:sz w:val="17"/>
              </w:rPr>
              <w:t>Supervised probation completed</w:t>
            </w:r>
          </w:p>
        </w:tc>
        <w:tc>
          <w:tcPr>
            <w:tcW w:w="1872" w:type="dxa"/>
          </w:tcPr>
          <w:p w14:paraId="4AE14509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643BA90">
            <w:pPr>
              <w:spacing w:line="240" w:lineRule="auto"/>
            </w:pPr>
          </w:p>
        </w:tc>
        <w:tc>
          <w:tcPr>
            <w:tcW w:w="4608" w:type="dxa"/>
          </w:tcPr>
          <w:p w14:paraId="2A0947B0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progress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</w:p>
        </w:tc>
      </w:tr>
      <w:tr w14:paraId="298E6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6A46BFB">
            <w:pPr>
              <w:spacing w:line="240" w:lineRule="auto"/>
            </w:pPr>
            <w:r>
              <w:rPr>
                <w:sz w:val="17"/>
              </w:rPr>
              <w:t>Authorization expires</w:t>
            </w:r>
          </w:p>
        </w:tc>
        <w:tc>
          <w:tcPr>
            <w:tcW w:w="1872" w:type="dxa"/>
          </w:tcPr>
          <w:p w14:paraId="22EA028B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02977CC0">
            <w:pPr>
              <w:spacing w:line="240" w:lineRule="auto"/>
            </w:pPr>
          </w:p>
        </w:tc>
        <w:tc>
          <w:tcPr>
            <w:tcW w:w="4608" w:type="dxa"/>
          </w:tcPr>
          <w:p w14:paraId="6B67A6D0">
            <w:pPr>
              <w:spacing w:line="240" w:lineRule="auto"/>
            </w:pPr>
          </w:p>
        </w:tc>
      </w:tr>
      <w:tr w14:paraId="47501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10AE128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321BD67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9ED1444">
            <w:pPr>
              <w:spacing w:line="240" w:lineRule="auto"/>
            </w:pPr>
          </w:p>
        </w:tc>
        <w:tc>
          <w:tcPr>
            <w:tcW w:w="4608" w:type="dxa"/>
          </w:tcPr>
          <w:p w14:paraId="330137C5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authorized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probation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expired — renewal 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revoked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3396BA14"/>
    <w:p w14:paraId="3443E3F4">
      <w:pPr>
        <w:pStyle w:val="4"/>
      </w:pPr>
      <w:r>
        <w:t>Status lifecycle</w:t>
      </w:r>
    </w:p>
    <w:p w14:paraId="67BDD107">
      <w:pPr>
        <w:pStyle w:val="23"/>
      </w:pPr>
      <w:r>
        <w:t>authorized</w:t>
      </w:r>
    </w:p>
    <w:p w14:paraId="66E0C3E7">
      <w:pPr>
        <w:pStyle w:val="23"/>
      </w:pPr>
      <w:r>
        <w:t>probation</w:t>
      </w:r>
    </w:p>
    <w:p w14:paraId="70951E84">
      <w:pPr>
        <w:pStyle w:val="23"/>
      </w:pPr>
      <w:r>
        <w:t>expired — renewal due</w:t>
      </w:r>
    </w:p>
    <w:p w14:paraId="79286C5A">
      <w:pPr>
        <w:pStyle w:val="23"/>
      </w:pPr>
      <w:r>
        <w:t>revoked</w:t>
      </w:r>
    </w:p>
    <w:p w14:paraId="744C4A47"/>
    <w:p w14:paraId="42699B7E">
      <w:pPr>
        <w:pStyle w:val="2"/>
      </w:pPr>
      <w:r>
        <w:t>23. SALES</w:t>
      </w:r>
    </w:p>
    <w:p w14:paraId="781942AA">
      <w:pPr>
        <w:pStyle w:val="3"/>
      </w:pPr>
      <w:r>
        <w:t>🧾 POS / Sales Register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47066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BA5740A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62761652">
            <w:pPr>
              <w:spacing w:line="240" w:lineRule="auto"/>
            </w:pPr>
            <w:r>
              <w:rPr>
                <w:sz w:val="19"/>
              </w:rPr>
              <w:t>pos_sales</w:t>
            </w:r>
          </w:p>
        </w:tc>
      </w:tr>
      <w:tr w14:paraId="5DDFA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8647DD6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78F37346">
            <w:pPr>
              <w:spacing w:line="240" w:lineRule="auto"/>
            </w:pPr>
            <w:r>
              <w:rPr>
                <w:sz w:val="19"/>
              </w:rPr>
              <w:t>9001 §8.2</w:t>
            </w:r>
          </w:p>
        </w:tc>
      </w:tr>
      <w:tr w14:paraId="3DFD6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FF20AB0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0A8C095A">
            <w:pPr>
              <w:spacing w:line="240" w:lineRule="auto"/>
            </w:pPr>
            <w:r>
              <w:rPr>
                <w:sz w:val="19"/>
              </w:rPr>
              <w:t>SALES</w:t>
            </w:r>
          </w:p>
        </w:tc>
      </w:tr>
    </w:tbl>
    <w:p w14:paraId="1E468AC1"/>
    <w:p w14:paraId="7A23788F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53C9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88CF19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770835A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2B72A50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147F2B5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63D93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0151125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04272C5F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74B0D7EE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1185ABF2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26D9A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8B34D96">
            <w:pPr>
              <w:spacing w:line="240" w:lineRule="auto"/>
            </w:pPr>
            <w:r>
              <w:rPr>
                <w:sz w:val="17"/>
              </w:rPr>
              <w:t>Receipt / Order #</w:t>
            </w:r>
          </w:p>
        </w:tc>
        <w:tc>
          <w:tcPr>
            <w:tcW w:w="1872" w:type="dxa"/>
          </w:tcPr>
          <w:p w14:paraId="0CB18A50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78A6B28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6D9B5195">
            <w:pPr>
              <w:spacing w:line="240" w:lineRule="auto"/>
            </w:pPr>
          </w:p>
        </w:tc>
      </w:tr>
      <w:tr w14:paraId="66929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31618F8">
            <w:pPr>
              <w:spacing w:line="240" w:lineRule="auto"/>
            </w:pPr>
            <w:r>
              <w:rPr>
                <w:sz w:val="17"/>
              </w:rPr>
              <w:t>Items sold</w:t>
            </w:r>
          </w:p>
        </w:tc>
        <w:tc>
          <w:tcPr>
            <w:tcW w:w="1872" w:type="dxa"/>
          </w:tcPr>
          <w:p w14:paraId="5D20FDE8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7CFB120F">
            <w:pPr>
              <w:spacing w:line="240" w:lineRule="auto"/>
            </w:pPr>
          </w:p>
        </w:tc>
        <w:tc>
          <w:tcPr>
            <w:tcW w:w="4608" w:type="dxa"/>
          </w:tcPr>
          <w:p w14:paraId="1DB8C76D">
            <w:pPr>
              <w:spacing w:line="240" w:lineRule="auto"/>
            </w:pPr>
          </w:p>
        </w:tc>
      </w:tr>
      <w:tr w14:paraId="5B0EC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C2EE88B">
            <w:pPr>
              <w:spacing w:line="240" w:lineRule="auto"/>
            </w:pPr>
            <w:r>
              <w:rPr>
                <w:sz w:val="17"/>
              </w:rPr>
              <w:t>Qty</w:t>
            </w:r>
          </w:p>
        </w:tc>
        <w:tc>
          <w:tcPr>
            <w:tcW w:w="1872" w:type="dxa"/>
          </w:tcPr>
          <w:p w14:paraId="0574C0A4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3EC0A455">
            <w:pPr>
              <w:spacing w:line="240" w:lineRule="auto"/>
            </w:pPr>
          </w:p>
        </w:tc>
        <w:tc>
          <w:tcPr>
            <w:tcW w:w="4608" w:type="dxa"/>
          </w:tcPr>
          <w:p w14:paraId="3D5CA7DC">
            <w:pPr>
              <w:spacing w:line="240" w:lineRule="auto"/>
            </w:pPr>
          </w:p>
        </w:tc>
      </w:tr>
      <w:tr w14:paraId="36BE0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6CA55EA">
            <w:pPr>
              <w:spacing w:line="240" w:lineRule="auto"/>
            </w:pPr>
            <w:r>
              <w:rPr>
                <w:sz w:val="17"/>
              </w:rPr>
              <w:t>Total $</w:t>
            </w:r>
          </w:p>
        </w:tc>
        <w:tc>
          <w:tcPr>
            <w:tcW w:w="1872" w:type="dxa"/>
          </w:tcPr>
          <w:p w14:paraId="5DD46673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5444DB67">
            <w:pPr>
              <w:spacing w:line="240" w:lineRule="auto"/>
            </w:pPr>
          </w:p>
        </w:tc>
        <w:tc>
          <w:tcPr>
            <w:tcW w:w="4608" w:type="dxa"/>
          </w:tcPr>
          <w:p w14:paraId="743BEC00">
            <w:pPr>
              <w:spacing w:line="240" w:lineRule="auto"/>
            </w:pPr>
          </w:p>
        </w:tc>
      </w:tr>
      <w:tr w14:paraId="0922A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669F618">
            <w:pPr>
              <w:spacing w:line="240" w:lineRule="auto"/>
            </w:pPr>
            <w:r>
              <w:rPr>
                <w:sz w:val="17"/>
              </w:rPr>
              <w:t>Payment</w:t>
            </w:r>
          </w:p>
        </w:tc>
        <w:tc>
          <w:tcPr>
            <w:tcW w:w="1872" w:type="dxa"/>
          </w:tcPr>
          <w:p w14:paraId="585F2B2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9AB96BD">
            <w:pPr>
              <w:spacing w:line="240" w:lineRule="auto"/>
            </w:pPr>
          </w:p>
        </w:tc>
        <w:tc>
          <w:tcPr>
            <w:tcW w:w="4608" w:type="dxa"/>
          </w:tcPr>
          <w:p w14:paraId="695C7B0C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cash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card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online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transfer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on account</w:t>
            </w:r>
          </w:p>
        </w:tc>
      </w:tr>
      <w:tr w14:paraId="1FD58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FF57840">
            <w:pPr>
              <w:spacing w:line="240" w:lineRule="auto"/>
            </w:pPr>
            <w:r>
              <w:rPr>
                <w:sz w:val="17"/>
              </w:rPr>
              <w:t>Staff</w:t>
            </w:r>
          </w:p>
        </w:tc>
        <w:tc>
          <w:tcPr>
            <w:tcW w:w="1872" w:type="dxa"/>
          </w:tcPr>
          <w:p w14:paraId="4C229DE1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D2EC0BE">
            <w:pPr>
              <w:spacing w:line="240" w:lineRule="auto"/>
            </w:pPr>
          </w:p>
        </w:tc>
        <w:tc>
          <w:tcPr>
            <w:tcW w:w="4608" w:type="dxa"/>
          </w:tcPr>
          <w:p w14:paraId="7B9DFECD">
            <w:pPr>
              <w:spacing w:line="240" w:lineRule="auto"/>
            </w:pPr>
          </w:p>
        </w:tc>
      </w:tr>
    </w:tbl>
    <w:p w14:paraId="055753D3"/>
    <w:p w14:paraId="016325ED"/>
    <w:p w14:paraId="572692BF">
      <w:r>
        <w:br w:type="page"/>
      </w:r>
    </w:p>
    <w:p w14:paraId="286D10A3">
      <w:pPr>
        <w:pStyle w:val="3"/>
      </w:pPr>
      <w:r>
        <w:t>🤝 Customer Directory (CRM)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7060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D5445E7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369B2AB2">
            <w:pPr>
              <w:spacing w:line="240" w:lineRule="auto"/>
            </w:pPr>
            <w:r>
              <w:rPr>
                <w:sz w:val="19"/>
              </w:rPr>
              <w:t>customers</w:t>
            </w:r>
          </w:p>
        </w:tc>
      </w:tr>
      <w:tr w14:paraId="491C8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0F054E5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31596C02">
            <w:pPr>
              <w:spacing w:line="240" w:lineRule="auto"/>
            </w:pPr>
            <w:r>
              <w:rPr>
                <w:sz w:val="19"/>
              </w:rPr>
              <w:t>9001 §8.2.1</w:t>
            </w:r>
          </w:p>
        </w:tc>
      </w:tr>
      <w:tr w14:paraId="56C6B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3384320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60903C70">
            <w:pPr>
              <w:spacing w:line="240" w:lineRule="auto"/>
            </w:pPr>
            <w:r>
              <w:rPr>
                <w:sz w:val="19"/>
              </w:rPr>
              <w:t>SALES</w:t>
            </w:r>
          </w:p>
        </w:tc>
      </w:tr>
    </w:tbl>
    <w:p w14:paraId="7C016736"/>
    <w:p w14:paraId="49087723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29147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31FF12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27C67D9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58C5E91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2E925FD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4DA61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0BAE7AD">
            <w:pPr>
              <w:spacing w:line="240" w:lineRule="auto"/>
            </w:pPr>
            <w:r>
              <w:rPr>
                <w:sz w:val="17"/>
              </w:rPr>
              <w:t>Customer</w:t>
            </w:r>
          </w:p>
        </w:tc>
        <w:tc>
          <w:tcPr>
            <w:tcW w:w="1872" w:type="dxa"/>
          </w:tcPr>
          <w:p w14:paraId="2E5E8602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73130C9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6A54D619">
            <w:pPr>
              <w:spacing w:line="240" w:lineRule="auto"/>
            </w:pPr>
          </w:p>
        </w:tc>
      </w:tr>
      <w:tr w14:paraId="7DB36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B183702">
            <w:pPr>
              <w:spacing w:line="240" w:lineRule="auto"/>
            </w:pPr>
            <w:r>
              <w:rPr>
                <w:sz w:val="17"/>
              </w:rPr>
              <w:t>Contact person</w:t>
            </w:r>
          </w:p>
        </w:tc>
        <w:tc>
          <w:tcPr>
            <w:tcW w:w="1872" w:type="dxa"/>
          </w:tcPr>
          <w:p w14:paraId="1621D6E4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F56522C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19DD3073">
            <w:pPr>
              <w:spacing w:line="240" w:lineRule="auto"/>
            </w:pPr>
          </w:p>
        </w:tc>
      </w:tr>
      <w:tr w14:paraId="44425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F67E452">
            <w:pPr>
              <w:spacing w:line="240" w:lineRule="auto"/>
            </w:pPr>
            <w:r>
              <w:rPr>
                <w:sz w:val="17"/>
              </w:rPr>
              <w:t>Phone</w:t>
            </w:r>
          </w:p>
        </w:tc>
        <w:tc>
          <w:tcPr>
            <w:tcW w:w="1872" w:type="dxa"/>
          </w:tcPr>
          <w:p w14:paraId="7A7AF72C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20C85BE">
            <w:pPr>
              <w:spacing w:line="240" w:lineRule="auto"/>
            </w:pPr>
          </w:p>
        </w:tc>
        <w:tc>
          <w:tcPr>
            <w:tcW w:w="4608" w:type="dxa"/>
          </w:tcPr>
          <w:p w14:paraId="4EC9A0C5">
            <w:pPr>
              <w:spacing w:line="240" w:lineRule="auto"/>
            </w:pPr>
          </w:p>
        </w:tc>
      </w:tr>
      <w:tr w14:paraId="152CC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8447DD0">
            <w:pPr>
              <w:spacing w:line="240" w:lineRule="auto"/>
            </w:pPr>
            <w:r>
              <w:rPr>
                <w:sz w:val="17"/>
              </w:rPr>
              <w:t>Email</w:t>
            </w:r>
          </w:p>
        </w:tc>
        <w:tc>
          <w:tcPr>
            <w:tcW w:w="1872" w:type="dxa"/>
          </w:tcPr>
          <w:p w14:paraId="1230BC5B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26F3721">
            <w:pPr>
              <w:spacing w:line="240" w:lineRule="auto"/>
            </w:pPr>
          </w:p>
        </w:tc>
        <w:tc>
          <w:tcPr>
            <w:tcW w:w="4608" w:type="dxa"/>
          </w:tcPr>
          <w:p w14:paraId="621EA211">
            <w:pPr>
              <w:spacing w:line="240" w:lineRule="auto"/>
            </w:pPr>
          </w:p>
        </w:tc>
      </w:tr>
      <w:tr w14:paraId="6067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57DA7E1">
            <w:pPr>
              <w:spacing w:line="240" w:lineRule="auto"/>
            </w:pPr>
            <w:r>
              <w:rPr>
                <w:sz w:val="17"/>
              </w:rPr>
              <w:t>Type</w:t>
            </w:r>
          </w:p>
        </w:tc>
        <w:tc>
          <w:tcPr>
            <w:tcW w:w="1872" w:type="dxa"/>
          </w:tcPr>
          <w:p w14:paraId="7595B38B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D8A728F">
            <w:pPr>
              <w:spacing w:line="240" w:lineRule="auto"/>
            </w:pPr>
          </w:p>
        </w:tc>
        <w:tc>
          <w:tcPr>
            <w:tcW w:w="4608" w:type="dxa"/>
          </w:tcPr>
          <w:p w14:paraId="039034A3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retail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wholesale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corporate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VIP</w:t>
            </w:r>
          </w:p>
        </w:tc>
      </w:tr>
      <w:tr w14:paraId="69E0E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4D27F63">
            <w:pPr>
              <w:spacing w:line="240" w:lineRule="auto"/>
            </w:pPr>
            <w:r>
              <w:rPr>
                <w:sz w:val="17"/>
              </w:rPr>
              <w:t>Notes</w:t>
            </w:r>
          </w:p>
        </w:tc>
        <w:tc>
          <w:tcPr>
            <w:tcW w:w="1872" w:type="dxa"/>
          </w:tcPr>
          <w:p w14:paraId="53EF4466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0A9F37E2">
            <w:pPr>
              <w:spacing w:line="240" w:lineRule="auto"/>
            </w:pPr>
          </w:p>
        </w:tc>
        <w:tc>
          <w:tcPr>
            <w:tcW w:w="4608" w:type="dxa"/>
          </w:tcPr>
          <w:p w14:paraId="619C5E98">
            <w:pPr>
              <w:spacing w:line="240" w:lineRule="auto"/>
            </w:pPr>
          </w:p>
        </w:tc>
      </w:tr>
    </w:tbl>
    <w:p w14:paraId="7C9B19BB"/>
    <w:p w14:paraId="1E43758A"/>
    <w:p w14:paraId="310B17C7">
      <w:r>
        <w:br w:type="page"/>
      </w:r>
    </w:p>
    <w:p w14:paraId="4BE55866">
      <w:pPr>
        <w:pStyle w:val="3"/>
      </w:pPr>
      <w:r>
        <w:t>📄 Invoicing (A/R)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6E58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643E68C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5E1C4F7D">
            <w:pPr>
              <w:spacing w:line="240" w:lineRule="auto"/>
            </w:pPr>
            <w:r>
              <w:rPr>
                <w:sz w:val="19"/>
              </w:rPr>
              <w:t>invoices</w:t>
            </w:r>
          </w:p>
        </w:tc>
      </w:tr>
      <w:tr w14:paraId="2582E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BA16D07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6C4C0A2F">
            <w:pPr>
              <w:spacing w:line="240" w:lineRule="auto"/>
            </w:pPr>
            <w:r>
              <w:rPr>
                <w:sz w:val="19"/>
              </w:rPr>
              <w:t>9001 §8.2·7.5</w:t>
            </w:r>
          </w:p>
        </w:tc>
      </w:tr>
      <w:tr w14:paraId="3D3E0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8170118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12A7FB8F">
            <w:pPr>
              <w:spacing w:line="240" w:lineRule="auto"/>
            </w:pPr>
            <w:r>
              <w:rPr>
                <w:sz w:val="19"/>
              </w:rPr>
              <w:t>SALES</w:t>
            </w:r>
          </w:p>
        </w:tc>
      </w:tr>
    </w:tbl>
    <w:p w14:paraId="2E371545"/>
    <w:p w14:paraId="78EAD4D4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E317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BDF1BE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619998F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13DAA21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5E6010D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7BC27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F054CB6">
            <w:pPr>
              <w:spacing w:line="240" w:lineRule="auto"/>
            </w:pPr>
            <w:r>
              <w:rPr>
                <w:sz w:val="17"/>
              </w:rPr>
              <w:t>Invoice #</w:t>
            </w:r>
          </w:p>
        </w:tc>
        <w:tc>
          <w:tcPr>
            <w:tcW w:w="1872" w:type="dxa"/>
          </w:tcPr>
          <w:p w14:paraId="42D7F77C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84A5DC0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64376CEE">
            <w:pPr>
              <w:spacing w:line="240" w:lineRule="auto"/>
            </w:pPr>
          </w:p>
        </w:tc>
      </w:tr>
      <w:tr w14:paraId="336A1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6D369AF">
            <w:pPr>
              <w:spacing w:line="240" w:lineRule="auto"/>
            </w:pPr>
            <w:r>
              <w:rPr>
                <w:sz w:val="17"/>
              </w:rPr>
              <w:t>Customer</w:t>
            </w:r>
          </w:p>
        </w:tc>
        <w:tc>
          <w:tcPr>
            <w:tcW w:w="1872" w:type="dxa"/>
          </w:tcPr>
          <w:p w14:paraId="4A68D950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DC3BA1B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192A36EC">
            <w:pPr>
              <w:spacing w:line="240" w:lineRule="auto"/>
            </w:pPr>
          </w:p>
        </w:tc>
      </w:tr>
      <w:tr w14:paraId="2D706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805AE5B">
            <w:pPr>
              <w:spacing w:line="240" w:lineRule="auto"/>
            </w:pPr>
            <w:r>
              <w:rPr>
                <w:sz w:val="17"/>
              </w:rPr>
              <w:t>Invoice date</w:t>
            </w:r>
          </w:p>
        </w:tc>
        <w:tc>
          <w:tcPr>
            <w:tcW w:w="1872" w:type="dxa"/>
          </w:tcPr>
          <w:p w14:paraId="28C9E166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3D417408">
            <w:pPr>
              <w:spacing w:line="240" w:lineRule="auto"/>
            </w:pPr>
          </w:p>
        </w:tc>
        <w:tc>
          <w:tcPr>
            <w:tcW w:w="4608" w:type="dxa"/>
          </w:tcPr>
          <w:p w14:paraId="0A1035DA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1F089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6CEDAFD">
            <w:pPr>
              <w:spacing w:line="240" w:lineRule="auto"/>
            </w:pPr>
            <w:r>
              <w:rPr>
                <w:sz w:val="17"/>
              </w:rPr>
              <w:t>Due date</w:t>
            </w:r>
          </w:p>
        </w:tc>
        <w:tc>
          <w:tcPr>
            <w:tcW w:w="1872" w:type="dxa"/>
          </w:tcPr>
          <w:p w14:paraId="2334B7E2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266DDE99">
            <w:pPr>
              <w:spacing w:line="240" w:lineRule="auto"/>
            </w:pPr>
          </w:p>
        </w:tc>
        <w:tc>
          <w:tcPr>
            <w:tcW w:w="4608" w:type="dxa"/>
          </w:tcPr>
          <w:p w14:paraId="2C575666">
            <w:pPr>
              <w:spacing w:line="240" w:lineRule="auto"/>
            </w:pPr>
          </w:p>
        </w:tc>
      </w:tr>
      <w:tr w14:paraId="55B0F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9BCE515">
            <w:pPr>
              <w:spacing w:line="240" w:lineRule="auto"/>
            </w:pPr>
            <w:r>
              <w:rPr>
                <w:sz w:val="17"/>
              </w:rPr>
              <w:t>Amount $</w:t>
            </w:r>
          </w:p>
        </w:tc>
        <w:tc>
          <w:tcPr>
            <w:tcW w:w="1872" w:type="dxa"/>
          </w:tcPr>
          <w:p w14:paraId="2B69A14D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7A549469">
            <w:pPr>
              <w:spacing w:line="240" w:lineRule="auto"/>
            </w:pPr>
          </w:p>
        </w:tc>
        <w:tc>
          <w:tcPr>
            <w:tcW w:w="4608" w:type="dxa"/>
          </w:tcPr>
          <w:p w14:paraId="15B06FCC">
            <w:pPr>
              <w:spacing w:line="240" w:lineRule="auto"/>
            </w:pPr>
          </w:p>
        </w:tc>
      </w:tr>
      <w:tr w14:paraId="1BF9E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E297869">
            <w:pPr>
              <w:spacing w:line="240" w:lineRule="auto"/>
            </w:pPr>
            <w:r>
              <w:rPr>
                <w:sz w:val="17"/>
              </w:rPr>
              <w:t>Tax $</w:t>
            </w:r>
          </w:p>
        </w:tc>
        <w:tc>
          <w:tcPr>
            <w:tcW w:w="1872" w:type="dxa"/>
          </w:tcPr>
          <w:p w14:paraId="5AE2A2B3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09D66897">
            <w:pPr>
              <w:spacing w:line="240" w:lineRule="auto"/>
            </w:pPr>
          </w:p>
        </w:tc>
        <w:tc>
          <w:tcPr>
            <w:tcW w:w="4608" w:type="dxa"/>
          </w:tcPr>
          <w:p w14:paraId="10A119E5">
            <w:pPr>
              <w:spacing w:line="240" w:lineRule="auto"/>
            </w:pPr>
          </w:p>
        </w:tc>
      </w:tr>
      <w:tr w14:paraId="2B848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16CE8E6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4E1F66CD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125D96B6">
            <w:pPr>
              <w:spacing w:line="240" w:lineRule="auto"/>
            </w:pPr>
          </w:p>
        </w:tc>
        <w:tc>
          <w:tcPr>
            <w:tcW w:w="4608" w:type="dxa"/>
          </w:tcPr>
          <w:p w14:paraId="14794AD8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draft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partially paid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paid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overdue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void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70E62070"/>
    <w:p w14:paraId="72C3D9A1">
      <w:pPr>
        <w:pStyle w:val="4"/>
      </w:pPr>
      <w:r>
        <w:t>Status lifecycle</w:t>
      </w:r>
    </w:p>
    <w:p w14:paraId="5521500E">
      <w:pPr>
        <w:pStyle w:val="23"/>
      </w:pPr>
      <w:r>
        <w:t>draft</w:t>
      </w:r>
    </w:p>
    <w:p w14:paraId="58FDEDDC">
      <w:pPr>
        <w:pStyle w:val="23"/>
      </w:pPr>
      <w:r>
        <w:t>sent</w:t>
      </w:r>
    </w:p>
    <w:p w14:paraId="6CB3D0BA">
      <w:pPr>
        <w:pStyle w:val="23"/>
      </w:pPr>
      <w:r>
        <w:t>partially paid</w:t>
      </w:r>
    </w:p>
    <w:p w14:paraId="090289C2">
      <w:pPr>
        <w:pStyle w:val="23"/>
      </w:pPr>
      <w:r>
        <w:t>paid</w:t>
      </w:r>
    </w:p>
    <w:p w14:paraId="41F125F8">
      <w:pPr>
        <w:pStyle w:val="23"/>
      </w:pPr>
      <w:r>
        <w:t>overdue</w:t>
      </w:r>
    </w:p>
    <w:p w14:paraId="3CBAA163">
      <w:pPr>
        <w:pStyle w:val="23"/>
      </w:pPr>
      <w:r>
        <w:t>void</w:t>
      </w:r>
    </w:p>
    <w:p w14:paraId="7BED0BBA"/>
    <w:p w14:paraId="000FF779">
      <w:r>
        <w:br w:type="page"/>
      </w:r>
    </w:p>
    <w:p w14:paraId="2701B510">
      <w:pPr>
        <w:pStyle w:val="3"/>
      </w:pPr>
      <w:r>
        <w:t>🧮 Quotations / Estimates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4B892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581F25A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7EC44B22">
            <w:pPr>
              <w:spacing w:line="240" w:lineRule="auto"/>
            </w:pPr>
            <w:r>
              <w:rPr>
                <w:sz w:val="19"/>
              </w:rPr>
              <w:t>quotes</w:t>
            </w:r>
          </w:p>
        </w:tc>
      </w:tr>
      <w:tr w14:paraId="1B2E7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14413C0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7C6A76B9">
            <w:pPr>
              <w:spacing w:line="240" w:lineRule="auto"/>
            </w:pPr>
            <w:r>
              <w:rPr>
                <w:sz w:val="19"/>
              </w:rPr>
              <w:t>9001 §8.2.3</w:t>
            </w:r>
          </w:p>
        </w:tc>
      </w:tr>
      <w:tr w14:paraId="59664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381C8D2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3A4B690E">
            <w:pPr>
              <w:spacing w:line="240" w:lineRule="auto"/>
            </w:pPr>
            <w:r>
              <w:rPr>
                <w:sz w:val="19"/>
              </w:rPr>
              <w:t>SALES</w:t>
            </w:r>
          </w:p>
        </w:tc>
      </w:tr>
    </w:tbl>
    <w:p w14:paraId="7E2CA8A1"/>
    <w:p w14:paraId="13AEA937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2DC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5D3B6ED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7836138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513818E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3C67A08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44AC7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E7D70F6">
            <w:pPr>
              <w:spacing w:line="240" w:lineRule="auto"/>
            </w:pPr>
            <w:r>
              <w:rPr>
                <w:sz w:val="17"/>
              </w:rPr>
              <w:t>Quote #</w:t>
            </w:r>
          </w:p>
        </w:tc>
        <w:tc>
          <w:tcPr>
            <w:tcW w:w="1872" w:type="dxa"/>
          </w:tcPr>
          <w:p w14:paraId="64552C60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00C5F4D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16A8A457">
            <w:pPr>
              <w:spacing w:line="240" w:lineRule="auto"/>
            </w:pPr>
          </w:p>
        </w:tc>
      </w:tr>
      <w:tr w14:paraId="6A3C5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D6FA090">
            <w:pPr>
              <w:spacing w:line="240" w:lineRule="auto"/>
            </w:pPr>
            <w:r>
              <w:rPr>
                <w:sz w:val="17"/>
              </w:rPr>
              <w:t>Customer</w:t>
            </w:r>
          </w:p>
        </w:tc>
        <w:tc>
          <w:tcPr>
            <w:tcW w:w="1872" w:type="dxa"/>
          </w:tcPr>
          <w:p w14:paraId="61E6E26A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321A7E6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D2D91A1">
            <w:pPr>
              <w:spacing w:line="240" w:lineRule="auto"/>
            </w:pPr>
          </w:p>
        </w:tc>
      </w:tr>
      <w:tr w14:paraId="7FDB1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8E7E540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26572D09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7D5BA393">
            <w:pPr>
              <w:spacing w:line="240" w:lineRule="auto"/>
            </w:pPr>
          </w:p>
        </w:tc>
        <w:tc>
          <w:tcPr>
            <w:tcW w:w="4608" w:type="dxa"/>
          </w:tcPr>
          <w:p w14:paraId="6B41C42E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4497F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10E8A5D">
            <w:pPr>
              <w:spacing w:line="240" w:lineRule="auto"/>
            </w:pPr>
            <w:r>
              <w:rPr>
                <w:sz w:val="17"/>
              </w:rPr>
              <w:t>Scope / items</w:t>
            </w:r>
          </w:p>
        </w:tc>
        <w:tc>
          <w:tcPr>
            <w:tcW w:w="1872" w:type="dxa"/>
          </w:tcPr>
          <w:p w14:paraId="7AC3F17D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4CF97EEE">
            <w:pPr>
              <w:spacing w:line="240" w:lineRule="auto"/>
            </w:pPr>
          </w:p>
        </w:tc>
        <w:tc>
          <w:tcPr>
            <w:tcW w:w="4608" w:type="dxa"/>
          </w:tcPr>
          <w:p w14:paraId="2E40A897">
            <w:pPr>
              <w:spacing w:line="240" w:lineRule="auto"/>
            </w:pPr>
          </w:p>
        </w:tc>
      </w:tr>
      <w:tr w14:paraId="4B672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9741883">
            <w:pPr>
              <w:spacing w:line="240" w:lineRule="auto"/>
            </w:pPr>
            <w:r>
              <w:rPr>
                <w:sz w:val="17"/>
              </w:rPr>
              <w:t>Amount $</w:t>
            </w:r>
          </w:p>
        </w:tc>
        <w:tc>
          <w:tcPr>
            <w:tcW w:w="1872" w:type="dxa"/>
          </w:tcPr>
          <w:p w14:paraId="50884797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0CF6F9DE">
            <w:pPr>
              <w:spacing w:line="240" w:lineRule="auto"/>
            </w:pPr>
          </w:p>
        </w:tc>
        <w:tc>
          <w:tcPr>
            <w:tcW w:w="4608" w:type="dxa"/>
          </w:tcPr>
          <w:p w14:paraId="30B2E92C">
            <w:pPr>
              <w:spacing w:line="240" w:lineRule="auto"/>
            </w:pPr>
          </w:p>
        </w:tc>
      </w:tr>
      <w:tr w14:paraId="5BB89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C933772">
            <w:pPr>
              <w:spacing w:line="240" w:lineRule="auto"/>
            </w:pPr>
            <w:r>
              <w:rPr>
                <w:sz w:val="17"/>
              </w:rPr>
              <w:t>Valid until</w:t>
            </w:r>
          </w:p>
        </w:tc>
        <w:tc>
          <w:tcPr>
            <w:tcW w:w="1872" w:type="dxa"/>
          </w:tcPr>
          <w:p w14:paraId="26E8EE4A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4A94D016">
            <w:pPr>
              <w:spacing w:line="240" w:lineRule="auto"/>
            </w:pPr>
          </w:p>
        </w:tc>
        <w:tc>
          <w:tcPr>
            <w:tcW w:w="4608" w:type="dxa"/>
          </w:tcPr>
          <w:p w14:paraId="038C6027">
            <w:pPr>
              <w:spacing w:line="240" w:lineRule="auto"/>
            </w:pPr>
          </w:p>
        </w:tc>
      </w:tr>
      <w:tr w14:paraId="2C778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578D253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46A88784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286FB28">
            <w:pPr>
              <w:spacing w:line="240" w:lineRule="auto"/>
            </w:pPr>
          </w:p>
        </w:tc>
        <w:tc>
          <w:tcPr>
            <w:tcW w:w="4608" w:type="dxa"/>
          </w:tcPr>
          <w:p w14:paraId="21DB0130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draft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accepted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declined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expired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70B7FB0D"/>
    <w:p w14:paraId="214925C2">
      <w:pPr>
        <w:pStyle w:val="4"/>
      </w:pPr>
      <w:r>
        <w:t>Status lifecycle</w:t>
      </w:r>
    </w:p>
    <w:p w14:paraId="22B57D6C">
      <w:pPr>
        <w:pStyle w:val="23"/>
      </w:pPr>
      <w:r>
        <w:t>draft</w:t>
      </w:r>
    </w:p>
    <w:p w14:paraId="393A3CDB">
      <w:pPr>
        <w:pStyle w:val="23"/>
      </w:pPr>
      <w:r>
        <w:t>sent</w:t>
      </w:r>
    </w:p>
    <w:p w14:paraId="2F2D4132">
      <w:pPr>
        <w:pStyle w:val="23"/>
      </w:pPr>
      <w:r>
        <w:t>accepted</w:t>
      </w:r>
    </w:p>
    <w:p w14:paraId="7B9B2474">
      <w:pPr>
        <w:pStyle w:val="23"/>
      </w:pPr>
      <w:r>
        <w:t>declined</w:t>
      </w:r>
    </w:p>
    <w:p w14:paraId="0BE42F8D">
      <w:pPr>
        <w:pStyle w:val="23"/>
      </w:pPr>
      <w:r>
        <w:t>expired</w:t>
      </w:r>
    </w:p>
    <w:p w14:paraId="5384FECC"/>
    <w:p w14:paraId="140FEC1A">
      <w:r>
        <w:br w:type="page"/>
      </w:r>
    </w:p>
    <w:p w14:paraId="0ABA2B7C">
      <w:pPr>
        <w:pStyle w:val="2"/>
      </w:pPr>
      <w:r>
        <w:t>24. SUPPLY</w:t>
      </w:r>
    </w:p>
    <w:p w14:paraId="244C005E">
      <w:pPr>
        <w:pStyle w:val="3"/>
      </w:pPr>
      <w:r>
        <w:t>📦 Inventory Management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D34D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6A1D2A4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1C63BE8C">
            <w:pPr>
              <w:spacing w:line="240" w:lineRule="auto"/>
            </w:pPr>
            <w:r>
              <w:rPr>
                <w:sz w:val="19"/>
              </w:rPr>
              <w:t>inventory</w:t>
            </w:r>
          </w:p>
        </w:tc>
      </w:tr>
      <w:tr w14:paraId="133CE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6E7C0BF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60C9E809">
            <w:pPr>
              <w:spacing w:line="240" w:lineRule="auto"/>
            </w:pPr>
            <w:r>
              <w:rPr>
                <w:sz w:val="19"/>
              </w:rPr>
              <w:t>9001 §8.5.4</w:t>
            </w:r>
          </w:p>
        </w:tc>
      </w:tr>
      <w:tr w14:paraId="4A6EE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302A010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2F1C107B">
            <w:pPr>
              <w:spacing w:line="240" w:lineRule="auto"/>
            </w:pPr>
            <w:r>
              <w:rPr>
                <w:sz w:val="19"/>
              </w:rPr>
              <w:t>SUPPLY</w:t>
            </w:r>
          </w:p>
        </w:tc>
      </w:tr>
    </w:tbl>
    <w:p w14:paraId="4F243497"/>
    <w:p w14:paraId="37B18642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82CB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31B9B6A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2D25061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0EC3710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076ACB3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2384E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BDBDE29">
            <w:pPr>
              <w:spacing w:line="240" w:lineRule="auto"/>
            </w:pPr>
            <w:r>
              <w:rPr>
                <w:sz w:val="17"/>
              </w:rPr>
              <w:t>SKU / Code</w:t>
            </w:r>
          </w:p>
        </w:tc>
        <w:tc>
          <w:tcPr>
            <w:tcW w:w="1872" w:type="dxa"/>
          </w:tcPr>
          <w:p w14:paraId="0023EC77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EEF1A9B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1A8FD162">
            <w:pPr>
              <w:spacing w:line="240" w:lineRule="auto"/>
            </w:pPr>
          </w:p>
        </w:tc>
      </w:tr>
      <w:tr w14:paraId="489A0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0E65D26">
            <w:pPr>
              <w:spacing w:line="240" w:lineRule="auto"/>
            </w:pPr>
            <w:r>
              <w:rPr>
                <w:sz w:val="17"/>
              </w:rPr>
              <w:t>Item</w:t>
            </w:r>
          </w:p>
        </w:tc>
        <w:tc>
          <w:tcPr>
            <w:tcW w:w="1872" w:type="dxa"/>
          </w:tcPr>
          <w:p w14:paraId="316E14CD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EF98D66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35C0EF6">
            <w:pPr>
              <w:spacing w:line="240" w:lineRule="auto"/>
            </w:pPr>
          </w:p>
        </w:tc>
      </w:tr>
      <w:tr w14:paraId="1ED9C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8F8A13A">
            <w:pPr>
              <w:spacing w:line="240" w:lineRule="auto"/>
            </w:pPr>
            <w:r>
              <w:rPr>
                <w:sz w:val="17"/>
              </w:rPr>
              <w:t>Category</w:t>
            </w:r>
          </w:p>
        </w:tc>
        <w:tc>
          <w:tcPr>
            <w:tcW w:w="1872" w:type="dxa"/>
          </w:tcPr>
          <w:p w14:paraId="28384C81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ABE8C41">
            <w:pPr>
              <w:spacing w:line="240" w:lineRule="auto"/>
            </w:pPr>
          </w:p>
        </w:tc>
        <w:tc>
          <w:tcPr>
            <w:tcW w:w="4608" w:type="dxa"/>
          </w:tcPr>
          <w:p w14:paraId="122411C7">
            <w:pPr>
              <w:spacing w:line="240" w:lineRule="auto"/>
            </w:pPr>
          </w:p>
        </w:tc>
      </w:tr>
      <w:tr w14:paraId="3EAE6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2BDEE2B">
            <w:pPr>
              <w:spacing w:line="240" w:lineRule="auto"/>
            </w:pPr>
            <w:r>
              <w:rPr>
                <w:sz w:val="17"/>
              </w:rPr>
              <w:t>On hand</w:t>
            </w:r>
          </w:p>
        </w:tc>
        <w:tc>
          <w:tcPr>
            <w:tcW w:w="1872" w:type="dxa"/>
          </w:tcPr>
          <w:p w14:paraId="15186B0D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6DF037C4">
            <w:pPr>
              <w:spacing w:line="240" w:lineRule="auto"/>
            </w:pPr>
          </w:p>
        </w:tc>
        <w:tc>
          <w:tcPr>
            <w:tcW w:w="4608" w:type="dxa"/>
          </w:tcPr>
          <w:p w14:paraId="6FF5BE36">
            <w:pPr>
              <w:spacing w:line="240" w:lineRule="auto"/>
            </w:pPr>
          </w:p>
        </w:tc>
      </w:tr>
      <w:tr w14:paraId="5DE4F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EC8EF7D">
            <w:pPr>
              <w:spacing w:line="240" w:lineRule="auto"/>
            </w:pPr>
            <w:r>
              <w:rPr>
                <w:sz w:val="17"/>
              </w:rPr>
              <w:t>Unit</w:t>
            </w:r>
          </w:p>
        </w:tc>
        <w:tc>
          <w:tcPr>
            <w:tcW w:w="1872" w:type="dxa"/>
          </w:tcPr>
          <w:p w14:paraId="397245D2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11EBDBC">
            <w:pPr>
              <w:spacing w:line="240" w:lineRule="auto"/>
            </w:pPr>
          </w:p>
        </w:tc>
        <w:tc>
          <w:tcPr>
            <w:tcW w:w="4608" w:type="dxa"/>
          </w:tcPr>
          <w:p w14:paraId="59159059">
            <w:pPr>
              <w:spacing w:line="240" w:lineRule="auto"/>
            </w:pPr>
          </w:p>
        </w:tc>
      </w:tr>
      <w:tr w14:paraId="43A9F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250718F">
            <w:pPr>
              <w:spacing w:line="240" w:lineRule="auto"/>
            </w:pPr>
            <w:r>
              <w:rPr>
                <w:sz w:val="17"/>
              </w:rPr>
              <w:t>Reorder point</w:t>
            </w:r>
          </w:p>
        </w:tc>
        <w:tc>
          <w:tcPr>
            <w:tcW w:w="1872" w:type="dxa"/>
          </w:tcPr>
          <w:p w14:paraId="26DF6367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72996EB8">
            <w:pPr>
              <w:spacing w:line="240" w:lineRule="auto"/>
            </w:pPr>
          </w:p>
        </w:tc>
        <w:tc>
          <w:tcPr>
            <w:tcW w:w="4608" w:type="dxa"/>
          </w:tcPr>
          <w:p w14:paraId="008E8777">
            <w:pPr>
              <w:spacing w:line="240" w:lineRule="auto"/>
            </w:pPr>
          </w:p>
        </w:tc>
      </w:tr>
      <w:tr w14:paraId="1A70B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9B4DE83">
            <w:pPr>
              <w:spacing w:line="240" w:lineRule="auto"/>
            </w:pPr>
            <w:r>
              <w:rPr>
                <w:sz w:val="17"/>
              </w:rPr>
              <w:t>Unit cost $</w:t>
            </w:r>
          </w:p>
        </w:tc>
        <w:tc>
          <w:tcPr>
            <w:tcW w:w="1872" w:type="dxa"/>
          </w:tcPr>
          <w:p w14:paraId="2FA7899A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688F140B">
            <w:pPr>
              <w:spacing w:line="240" w:lineRule="auto"/>
            </w:pPr>
          </w:p>
        </w:tc>
        <w:tc>
          <w:tcPr>
            <w:tcW w:w="4608" w:type="dxa"/>
          </w:tcPr>
          <w:p w14:paraId="6C4FE987">
            <w:pPr>
              <w:spacing w:line="240" w:lineRule="auto"/>
            </w:pPr>
          </w:p>
        </w:tc>
      </w:tr>
      <w:tr w14:paraId="4EE46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0018BC9">
            <w:pPr>
              <w:spacing w:line="240" w:lineRule="auto"/>
            </w:pPr>
            <w:r>
              <w:rPr>
                <w:sz w:val="17"/>
              </w:rPr>
              <w:t>Sell price $</w:t>
            </w:r>
          </w:p>
        </w:tc>
        <w:tc>
          <w:tcPr>
            <w:tcW w:w="1872" w:type="dxa"/>
          </w:tcPr>
          <w:p w14:paraId="070567B5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5B42C861">
            <w:pPr>
              <w:spacing w:line="240" w:lineRule="auto"/>
            </w:pPr>
          </w:p>
        </w:tc>
        <w:tc>
          <w:tcPr>
            <w:tcW w:w="4608" w:type="dxa"/>
          </w:tcPr>
          <w:p w14:paraId="034B4693">
            <w:pPr>
              <w:spacing w:line="240" w:lineRule="auto"/>
            </w:pPr>
          </w:p>
        </w:tc>
      </w:tr>
      <w:tr w14:paraId="1197F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1A397A1">
            <w:pPr>
              <w:spacing w:line="240" w:lineRule="auto"/>
            </w:pPr>
            <w:r>
              <w:rPr>
                <w:sz w:val="17"/>
              </w:rPr>
              <w:t>Location / Bin</w:t>
            </w:r>
          </w:p>
        </w:tc>
        <w:tc>
          <w:tcPr>
            <w:tcW w:w="1872" w:type="dxa"/>
          </w:tcPr>
          <w:p w14:paraId="0FD26665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293709E">
            <w:pPr>
              <w:spacing w:line="240" w:lineRule="auto"/>
            </w:pPr>
          </w:p>
        </w:tc>
        <w:tc>
          <w:tcPr>
            <w:tcW w:w="4608" w:type="dxa"/>
          </w:tcPr>
          <w:p w14:paraId="07065205">
            <w:pPr>
              <w:spacing w:line="240" w:lineRule="auto"/>
            </w:pPr>
            <w:r>
              <w:rPr>
                <w:sz w:val="17"/>
              </w:rPr>
              <w:t>Pick from the Inventory Map (🗺️ Map button).</w:t>
            </w:r>
          </w:p>
        </w:tc>
      </w:tr>
    </w:tbl>
    <w:p w14:paraId="396B4CC4"/>
    <w:p w14:paraId="4F4969ED"/>
    <w:p w14:paraId="065315E6">
      <w:r>
        <w:br w:type="page"/>
      </w:r>
    </w:p>
    <w:p w14:paraId="75A15A08">
      <w:pPr>
        <w:pStyle w:val="3"/>
      </w:pPr>
      <w:r>
        <w:t>🛒 Purchase Orders (A/P)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30719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EEB09E1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2DEB51EC">
            <w:pPr>
              <w:spacing w:line="240" w:lineRule="auto"/>
            </w:pPr>
            <w:r>
              <w:rPr>
                <w:sz w:val="19"/>
              </w:rPr>
              <w:t>purchase_orders</w:t>
            </w:r>
          </w:p>
        </w:tc>
      </w:tr>
      <w:tr w14:paraId="155ED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2F6737B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0C1FB291">
            <w:pPr>
              <w:spacing w:line="240" w:lineRule="auto"/>
            </w:pPr>
            <w:r>
              <w:rPr>
                <w:sz w:val="19"/>
              </w:rPr>
              <w:t>9001 §8.4</w:t>
            </w:r>
          </w:p>
        </w:tc>
      </w:tr>
      <w:tr w14:paraId="2C53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ADCD8B3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6EF4E419">
            <w:pPr>
              <w:spacing w:line="240" w:lineRule="auto"/>
            </w:pPr>
            <w:r>
              <w:rPr>
                <w:sz w:val="19"/>
              </w:rPr>
              <w:t>SUPPLY</w:t>
            </w:r>
          </w:p>
        </w:tc>
      </w:tr>
    </w:tbl>
    <w:p w14:paraId="5ECAACB9"/>
    <w:p w14:paraId="2ECB986D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7AE9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11FAE5E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3627597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36687A8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52696BD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5EB08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96309E4">
            <w:pPr>
              <w:spacing w:line="240" w:lineRule="auto"/>
            </w:pPr>
            <w:r>
              <w:rPr>
                <w:sz w:val="17"/>
              </w:rPr>
              <w:t>PO #</w:t>
            </w:r>
          </w:p>
        </w:tc>
        <w:tc>
          <w:tcPr>
            <w:tcW w:w="1872" w:type="dxa"/>
          </w:tcPr>
          <w:p w14:paraId="2DC44A21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C04E3F2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755BC54F">
            <w:pPr>
              <w:spacing w:line="240" w:lineRule="auto"/>
            </w:pPr>
          </w:p>
        </w:tc>
      </w:tr>
      <w:tr w14:paraId="097A9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6E1EE88">
            <w:pPr>
              <w:spacing w:line="240" w:lineRule="auto"/>
            </w:pPr>
            <w:r>
              <w:rPr>
                <w:sz w:val="17"/>
              </w:rPr>
              <w:t>Supplier</w:t>
            </w:r>
          </w:p>
        </w:tc>
        <w:tc>
          <w:tcPr>
            <w:tcW w:w="1872" w:type="dxa"/>
          </w:tcPr>
          <w:p w14:paraId="26BBE8E5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579FE62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311CD81">
            <w:pPr>
              <w:spacing w:line="240" w:lineRule="auto"/>
            </w:pPr>
          </w:p>
        </w:tc>
      </w:tr>
      <w:tr w14:paraId="0AB5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B588372">
            <w:pPr>
              <w:spacing w:line="240" w:lineRule="auto"/>
            </w:pPr>
            <w:r>
              <w:rPr>
                <w:sz w:val="17"/>
              </w:rPr>
              <w:t>Order date</w:t>
            </w:r>
          </w:p>
        </w:tc>
        <w:tc>
          <w:tcPr>
            <w:tcW w:w="1872" w:type="dxa"/>
          </w:tcPr>
          <w:p w14:paraId="5EBD0D2E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785F2901">
            <w:pPr>
              <w:spacing w:line="240" w:lineRule="auto"/>
            </w:pPr>
          </w:p>
        </w:tc>
        <w:tc>
          <w:tcPr>
            <w:tcW w:w="4608" w:type="dxa"/>
          </w:tcPr>
          <w:p w14:paraId="4AA7B619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1A8D9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722D439">
            <w:pPr>
              <w:spacing w:line="240" w:lineRule="auto"/>
            </w:pPr>
            <w:r>
              <w:rPr>
                <w:sz w:val="17"/>
              </w:rPr>
              <w:t>Items</w:t>
            </w:r>
          </w:p>
        </w:tc>
        <w:tc>
          <w:tcPr>
            <w:tcW w:w="1872" w:type="dxa"/>
          </w:tcPr>
          <w:p w14:paraId="0A066D1A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2B1D40C3">
            <w:pPr>
              <w:spacing w:line="240" w:lineRule="auto"/>
            </w:pPr>
          </w:p>
        </w:tc>
        <w:tc>
          <w:tcPr>
            <w:tcW w:w="4608" w:type="dxa"/>
          </w:tcPr>
          <w:p w14:paraId="60CDC3F3">
            <w:pPr>
              <w:spacing w:line="240" w:lineRule="auto"/>
            </w:pPr>
          </w:p>
        </w:tc>
      </w:tr>
      <w:tr w14:paraId="5FBF5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9E14666">
            <w:pPr>
              <w:spacing w:line="240" w:lineRule="auto"/>
            </w:pPr>
            <w:r>
              <w:rPr>
                <w:sz w:val="17"/>
              </w:rPr>
              <w:t>Amount $</w:t>
            </w:r>
          </w:p>
        </w:tc>
        <w:tc>
          <w:tcPr>
            <w:tcW w:w="1872" w:type="dxa"/>
          </w:tcPr>
          <w:p w14:paraId="6E1B3D4C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72F8DCE0">
            <w:pPr>
              <w:spacing w:line="240" w:lineRule="auto"/>
            </w:pPr>
          </w:p>
        </w:tc>
        <w:tc>
          <w:tcPr>
            <w:tcW w:w="4608" w:type="dxa"/>
          </w:tcPr>
          <w:p w14:paraId="4E4DC1DF">
            <w:pPr>
              <w:spacing w:line="240" w:lineRule="auto"/>
            </w:pPr>
          </w:p>
        </w:tc>
      </w:tr>
      <w:tr w14:paraId="713B5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D677B26">
            <w:pPr>
              <w:spacing w:line="240" w:lineRule="auto"/>
            </w:pPr>
            <w:r>
              <w:rPr>
                <w:sz w:val="17"/>
              </w:rPr>
              <w:t>Expected</w:t>
            </w:r>
          </w:p>
        </w:tc>
        <w:tc>
          <w:tcPr>
            <w:tcW w:w="1872" w:type="dxa"/>
          </w:tcPr>
          <w:p w14:paraId="0D5655E5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369A0D6D">
            <w:pPr>
              <w:spacing w:line="240" w:lineRule="auto"/>
            </w:pPr>
          </w:p>
        </w:tc>
        <w:tc>
          <w:tcPr>
            <w:tcW w:w="4608" w:type="dxa"/>
          </w:tcPr>
          <w:p w14:paraId="7A635E52">
            <w:pPr>
              <w:spacing w:line="240" w:lineRule="auto"/>
            </w:pPr>
          </w:p>
        </w:tc>
      </w:tr>
      <w:tr w14:paraId="12628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E5DE226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57087866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E56041B">
            <w:pPr>
              <w:spacing w:line="240" w:lineRule="auto"/>
            </w:pPr>
          </w:p>
        </w:tc>
        <w:tc>
          <w:tcPr>
            <w:tcW w:w="4608" w:type="dxa"/>
          </w:tcPr>
          <w:p w14:paraId="7F643B6A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draft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confirmed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partially received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received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paid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cancelled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7EF0E98F"/>
    <w:p w14:paraId="4D86BE23">
      <w:pPr>
        <w:pStyle w:val="4"/>
      </w:pPr>
      <w:r>
        <w:t>Status lifecycle</w:t>
      </w:r>
    </w:p>
    <w:p w14:paraId="3B32ED06">
      <w:pPr>
        <w:pStyle w:val="23"/>
      </w:pPr>
      <w:r>
        <w:t>draft</w:t>
      </w:r>
    </w:p>
    <w:p w14:paraId="365445B6">
      <w:pPr>
        <w:pStyle w:val="23"/>
      </w:pPr>
      <w:r>
        <w:t>sent</w:t>
      </w:r>
    </w:p>
    <w:p w14:paraId="669C7831">
      <w:pPr>
        <w:pStyle w:val="23"/>
      </w:pPr>
      <w:r>
        <w:t>confirmed</w:t>
      </w:r>
    </w:p>
    <w:p w14:paraId="46972A78">
      <w:pPr>
        <w:pStyle w:val="23"/>
      </w:pPr>
      <w:r>
        <w:t>partially received</w:t>
      </w:r>
    </w:p>
    <w:p w14:paraId="472DAA62">
      <w:pPr>
        <w:pStyle w:val="23"/>
      </w:pPr>
      <w:r>
        <w:t>received</w:t>
      </w:r>
    </w:p>
    <w:p w14:paraId="16847776">
      <w:pPr>
        <w:pStyle w:val="23"/>
      </w:pPr>
      <w:r>
        <w:t>paid</w:t>
      </w:r>
    </w:p>
    <w:p w14:paraId="0F187661">
      <w:pPr>
        <w:pStyle w:val="23"/>
      </w:pPr>
      <w:r>
        <w:t>cancelled</w:t>
      </w:r>
    </w:p>
    <w:p w14:paraId="4AAB2AC2"/>
    <w:p w14:paraId="587DD3EB">
      <w:r>
        <w:br w:type="page"/>
      </w:r>
    </w:p>
    <w:p w14:paraId="1A0BF78A">
      <w:pPr>
        <w:pStyle w:val="2"/>
      </w:pPr>
      <w:r>
        <w:t>25. HR</w:t>
      </w:r>
    </w:p>
    <w:p w14:paraId="330873DF">
      <w:pPr>
        <w:pStyle w:val="3"/>
      </w:pPr>
      <w:r>
        <w:t>👷 Employee Enrollment (HR)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5CF4B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C2FF3B5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79938357">
            <w:pPr>
              <w:spacing w:line="240" w:lineRule="auto"/>
            </w:pPr>
            <w:r>
              <w:rPr>
                <w:sz w:val="19"/>
              </w:rPr>
              <w:t>workers</w:t>
            </w:r>
          </w:p>
        </w:tc>
      </w:tr>
      <w:tr w14:paraId="5146C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F6319B5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4C323A00">
            <w:pPr>
              <w:spacing w:line="240" w:lineRule="auto"/>
            </w:pPr>
            <w:r>
              <w:rPr>
                <w:sz w:val="19"/>
              </w:rPr>
              <w:t>9001·45001 §7.2</w:t>
            </w:r>
          </w:p>
        </w:tc>
      </w:tr>
      <w:tr w14:paraId="127E2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5A69860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5DB05782">
            <w:pPr>
              <w:spacing w:line="240" w:lineRule="auto"/>
            </w:pPr>
            <w:r>
              <w:rPr>
                <w:sz w:val="19"/>
              </w:rPr>
              <w:t>HR</w:t>
            </w:r>
          </w:p>
        </w:tc>
      </w:tr>
    </w:tbl>
    <w:p w14:paraId="318FABC6"/>
    <w:p w14:paraId="3C2DB99D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37A74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58CE40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7520966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2BCE94B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1127A33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27578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383C619">
            <w:pPr>
              <w:spacing w:line="240" w:lineRule="auto"/>
            </w:pPr>
            <w:r>
              <w:rPr>
                <w:sz w:val="17"/>
              </w:rPr>
              <w:t>— 🪪 Employee Identity —</w:t>
            </w:r>
          </w:p>
        </w:tc>
        <w:tc>
          <w:tcPr>
            <w:tcW w:w="1872" w:type="dxa"/>
          </w:tcPr>
          <w:p w14:paraId="5DC9C340">
            <w:pPr>
              <w:spacing w:line="240" w:lineRule="auto"/>
            </w:pPr>
            <w:r>
              <w:rPr>
                <w:sz w:val="17"/>
              </w:rPr>
              <w:t>Section</w:t>
            </w:r>
          </w:p>
        </w:tc>
        <w:tc>
          <w:tcPr>
            <w:tcW w:w="720" w:type="dxa"/>
          </w:tcPr>
          <w:p w14:paraId="6A5A0EFC">
            <w:pPr>
              <w:spacing w:line="240" w:lineRule="auto"/>
            </w:pPr>
          </w:p>
        </w:tc>
        <w:tc>
          <w:tcPr>
            <w:tcW w:w="4608" w:type="dxa"/>
          </w:tcPr>
          <w:p w14:paraId="1EB83BA0">
            <w:pPr>
              <w:spacing w:line="240" w:lineRule="auto"/>
            </w:pPr>
          </w:p>
        </w:tc>
      </w:tr>
      <w:tr w14:paraId="28B10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A829E19">
            <w:pPr>
              <w:spacing w:line="240" w:lineRule="auto"/>
            </w:pPr>
            <w:r>
              <w:rPr>
                <w:sz w:val="17"/>
              </w:rPr>
              <w:t>Legal full name</w:t>
            </w:r>
          </w:p>
        </w:tc>
        <w:tc>
          <w:tcPr>
            <w:tcW w:w="1872" w:type="dxa"/>
          </w:tcPr>
          <w:p w14:paraId="0A05BE8B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12BBFEA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9083F21">
            <w:pPr>
              <w:spacing w:line="240" w:lineRule="auto"/>
            </w:pPr>
          </w:p>
        </w:tc>
      </w:tr>
      <w:tr w14:paraId="0565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92D7272">
            <w:pPr>
              <w:spacing w:line="240" w:lineRule="auto"/>
            </w:pPr>
            <w:r>
              <w:rPr>
                <w:sz w:val="17"/>
              </w:rPr>
              <w:t>Date of birth</w:t>
            </w:r>
          </w:p>
        </w:tc>
        <w:tc>
          <w:tcPr>
            <w:tcW w:w="1872" w:type="dxa"/>
          </w:tcPr>
          <w:p w14:paraId="142B7D46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0B3BD74F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6574E92D">
            <w:pPr>
              <w:spacing w:line="240" w:lineRule="auto"/>
            </w:pPr>
          </w:p>
        </w:tc>
      </w:tr>
      <w:tr w14:paraId="34D8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1608C54">
            <w:pPr>
              <w:spacing w:line="240" w:lineRule="auto"/>
            </w:pPr>
            <w:r>
              <w:rPr>
                <w:sz w:val="17"/>
              </w:rPr>
              <w:t>Gender</w:t>
            </w:r>
          </w:p>
        </w:tc>
        <w:tc>
          <w:tcPr>
            <w:tcW w:w="1872" w:type="dxa"/>
          </w:tcPr>
          <w:p w14:paraId="45519952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FFD8D66">
            <w:pPr>
              <w:spacing w:line="240" w:lineRule="auto"/>
            </w:pPr>
          </w:p>
        </w:tc>
        <w:tc>
          <w:tcPr>
            <w:tcW w:w="4608" w:type="dxa"/>
          </w:tcPr>
          <w:p w14:paraId="3909173E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—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female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male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non-binary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prefer not to say</w:t>
            </w:r>
          </w:p>
        </w:tc>
      </w:tr>
      <w:tr w14:paraId="362C1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94DB567">
            <w:pPr>
              <w:spacing w:line="240" w:lineRule="auto"/>
            </w:pPr>
            <w:r>
              <w:rPr>
                <w:sz w:val="17"/>
              </w:rPr>
              <w:t>SSN / Tax ID (kept private)</w:t>
            </w:r>
          </w:p>
        </w:tc>
        <w:tc>
          <w:tcPr>
            <w:tcW w:w="1872" w:type="dxa"/>
          </w:tcPr>
          <w:p w14:paraId="63B60E14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780EC47">
            <w:pPr>
              <w:spacing w:line="240" w:lineRule="auto"/>
            </w:pPr>
          </w:p>
        </w:tc>
        <w:tc>
          <w:tcPr>
            <w:tcW w:w="4608" w:type="dxa"/>
          </w:tcPr>
          <w:p w14:paraId="6776EA5A">
            <w:pPr>
              <w:spacing w:line="240" w:lineRule="auto"/>
            </w:pPr>
          </w:p>
        </w:tc>
      </w:tr>
      <w:tr w14:paraId="55D58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B2333BA">
            <w:pPr>
              <w:spacing w:line="240" w:lineRule="auto"/>
            </w:pPr>
            <w:r>
              <w:rPr>
                <w:sz w:val="17"/>
              </w:rPr>
              <w:t>— 💼 Employment —</w:t>
            </w:r>
          </w:p>
        </w:tc>
        <w:tc>
          <w:tcPr>
            <w:tcW w:w="1872" w:type="dxa"/>
          </w:tcPr>
          <w:p w14:paraId="28461A3D">
            <w:pPr>
              <w:spacing w:line="240" w:lineRule="auto"/>
            </w:pPr>
            <w:r>
              <w:rPr>
                <w:sz w:val="17"/>
              </w:rPr>
              <w:t>Section</w:t>
            </w:r>
          </w:p>
        </w:tc>
        <w:tc>
          <w:tcPr>
            <w:tcW w:w="720" w:type="dxa"/>
          </w:tcPr>
          <w:p w14:paraId="6A19EDC5">
            <w:pPr>
              <w:spacing w:line="240" w:lineRule="auto"/>
            </w:pPr>
          </w:p>
        </w:tc>
        <w:tc>
          <w:tcPr>
            <w:tcW w:w="4608" w:type="dxa"/>
          </w:tcPr>
          <w:p w14:paraId="3F6C7D6C">
            <w:pPr>
              <w:spacing w:line="240" w:lineRule="auto"/>
            </w:pPr>
          </w:p>
        </w:tc>
      </w:tr>
      <w:tr w14:paraId="3ED2D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FA324FC">
            <w:pPr>
              <w:spacing w:line="240" w:lineRule="auto"/>
            </w:pPr>
            <w:r>
              <w:rPr>
                <w:sz w:val="17"/>
              </w:rPr>
              <w:t>Role / Position</w:t>
            </w:r>
          </w:p>
        </w:tc>
        <w:tc>
          <w:tcPr>
            <w:tcW w:w="1872" w:type="dxa"/>
          </w:tcPr>
          <w:p w14:paraId="2435EE80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84F7CDA">
            <w:pPr>
              <w:spacing w:line="240" w:lineRule="auto"/>
            </w:pPr>
          </w:p>
        </w:tc>
        <w:tc>
          <w:tcPr>
            <w:tcW w:w="4608" w:type="dxa"/>
          </w:tcPr>
          <w:p w14:paraId="6207FBD8">
            <w:pPr>
              <w:spacing w:line="240" w:lineRule="auto"/>
            </w:pPr>
          </w:p>
        </w:tc>
      </w:tr>
      <w:tr w14:paraId="72734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D25B07">
            <w:pPr>
              <w:spacing w:line="240" w:lineRule="auto"/>
            </w:pPr>
            <w:r>
              <w:rPr>
                <w:sz w:val="17"/>
              </w:rPr>
              <w:t>Management position</w:t>
            </w:r>
          </w:p>
        </w:tc>
        <w:tc>
          <w:tcPr>
            <w:tcW w:w="1872" w:type="dxa"/>
          </w:tcPr>
          <w:p w14:paraId="5AD588E5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8D66985">
            <w:pPr>
              <w:spacing w:line="240" w:lineRule="auto"/>
            </w:pPr>
          </w:p>
        </w:tc>
        <w:tc>
          <w:tcPr>
            <w:tcW w:w="4608" w:type="dxa"/>
          </w:tcPr>
          <w:p w14:paraId="46ED6FD7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</w:p>
        </w:tc>
      </w:tr>
      <w:tr w14:paraId="763BE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5B90540">
            <w:pPr>
              <w:spacing w:line="240" w:lineRule="auto"/>
            </w:pPr>
            <w:r>
              <w:rPr>
                <w:sz w:val="17"/>
              </w:rPr>
              <w:t>Hire date</w:t>
            </w:r>
          </w:p>
        </w:tc>
        <w:tc>
          <w:tcPr>
            <w:tcW w:w="1872" w:type="dxa"/>
          </w:tcPr>
          <w:p w14:paraId="0CA7A580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079AD22E">
            <w:pPr>
              <w:spacing w:line="240" w:lineRule="auto"/>
            </w:pPr>
          </w:p>
        </w:tc>
        <w:tc>
          <w:tcPr>
            <w:tcW w:w="4608" w:type="dxa"/>
          </w:tcPr>
          <w:p w14:paraId="399D768B">
            <w:pPr>
              <w:spacing w:line="240" w:lineRule="auto"/>
            </w:pPr>
          </w:p>
        </w:tc>
      </w:tr>
      <w:tr w14:paraId="27CD5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9324137">
            <w:pPr>
              <w:spacing w:line="240" w:lineRule="auto"/>
            </w:pPr>
            <w:r>
              <w:rPr>
                <w:sz w:val="17"/>
              </w:rPr>
              <w:t>Wage / Salary $</w:t>
            </w:r>
          </w:p>
        </w:tc>
        <w:tc>
          <w:tcPr>
            <w:tcW w:w="1872" w:type="dxa"/>
          </w:tcPr>
          <w:p w14:paraId="46350945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2ACEAB55">
            <w:pPr>
              <w:spacing w:line="240" w:lineRule="auto"/>
            </w:pPr>
          </w:p>
        </w:tc>
        <w:tc>
          <w:tcPr>
            <w:tcW w:w="4608" w:type="dxa"/>
          </w:tcPr>
          <w:p w14:paraId="35EA6D05">
            <w:pPr>
              <w:spacing w:line="240" w:lineRule="auto"/>
            </w:pPr>
          </w:p>
        </w:tc>
      </w:tr>
      <w:tr w14:paraId="43C0A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5E1D9EC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DD9650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373A92E">
            <w:pPr>
              <w:spacing w:line="240" w:lineRule="auto"/>
            </w:pPr>
          </w:p>
        </w:tc>
        <w:tc>
          <w:tcPr>
            <w:tcW w:w="4608" w:type="dxa"/>
          </w:tcPr>
          <w:p w14:paraId="103B216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active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on leave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terminated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  <w:tr w14:paraId="39D2B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FAFC77D">
            <w:pPr>
              <w:spacing w:line="240" w:lineRule="auto"/>
            </w:pPr>
            <w:r>
              <w:rPr>
                <w:sz w:val="17"/>
              </w:rPr>
              <w:t>— 🔐 Platform Access Credentials —</w:t>
            </w:r>
          </w:p>
        </w:tc>
        <w:tc>
          <w:tcPr>
            <w:tcW w:w="1872" w:type="dxa"/>
          </w:tcPr>
          <w:p w14:paraId="08FA3DB8">
            <w:pPr>
              <w:spacing w:line="240" w:lineRule="auto"/>
            </w:pPr>
            <w:r>
              <w:rPr>
                <w:sz w:val="17"/>
              </w:rPr>
              <w:t>Section</w:t>
            </w:r>
          </w:p>
        </w:tc>
        <w:tc>
          <w:tcPr>
            <w:tcW w:w="720" w:type="dxa"/>
          </w:tcPr>
          <w:p w14:paraId="2A325AF1">
            <w:pPr>
              <w:spacing w:line="240" w:lineRule="auto"/>
            </w:pPr>
          </w:p>
        </w:tc>
        <w:tc>
          <w:tcPr>
            <w:tcW w:w="4608" w:type="dxa"/>
          </w:tcPr>
          <w:p w14:paraId="144A389A">
            <w:pPr>
              <w:spacing w:line="240" w:lineRule="auto"/>
            </w:pPr>
          </w:p>
        </w:tc>
      </w:tr>
      <w:tr w14:paraId="3DB58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42571C7">
            <w:pPr>
              <w:spacing w:line="240" w:lineRule="auto"/>
            </w:pPr>
            <w:r>
              <w:rPr>
                <w:sz w:val="17"/>
              </w:rPr>
              <w:t>Login username (platform account)</w:t>
            </w:r>
          </w:p>
        </w:tc>
        <w:tc>
          <w:tcPr>
            <w:tcW w:w="1872" w:type="dxa"/>
          </w:tcPr>
          <w:p w14:paraId="42DFED91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8320A33">
            <w:pPr>
              <w:spacing w:line="240" w:lineRule="auto"/>
            </w:pPr>
          </w:p>
        </w:tc>
        <w:tc>
          <w:tcPr>
            <w:tcW w:w="4608" w:type="dxa"/>
          </w:tcPr>
          <w:p w14:paraId="67EEAA84">
            <w:pPr>
              <w:spacing w:line="240" w:lineRule="auto"/>
            </w:pPr>
          </w:p>
        </w:tc>
      </w:tr>
      <w:tr w14:paraId="0E6DC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3575A5F">
            <w:pPr>
              <w:spacing w:line="240" w:lineRule="auto"/>
            </w:pPr>
            <w:r>
              <w:rPr>
                <w:sz w:val="17"/>
              </w:rPr>
              <w:t>Login password (min 8 chars)</w:t>
            </w:r>
          </w:p>
        </w:tc>
        <w:tc>
          <w:tcPr>
            <w:tcW w:w="1872" w:type="dxa"/>
          </w:tcPr>
          <w:p w14:paraId="7CC94361">
            <w:pPr>
              <w:spacing w:line="240" w:lineRule="auto"/>
            </w:pPr>
            <w:r>
              <w:rPr>
                <w:sz w:val="17"/>
              </w:rPr>
              <w:t>Password</w:t>
            </w:r>
          </w:p>
        </w:tc>
        <w:tc>
          <w:tcPr>
            <w:tcW w:w="720" w:type="dxa"/>
          </w:tcPr>
          <w:p w14:paraId="6E4ABC8C">
            <w:pPr>
              <w:spacing w:line="240" w:lineRule="auto"/>
            </w:pPr>
          </w:p>
        </w:tc>
        <w:tc>
          <w:tcPr>
            <w:tcW w:w="4608" w:type="dxa"/>
          </w:tcPr>
          <w:p w14:paraId="5FF949CD">
            <w:pPr>
              <w:spacing w:line="240" w:lineRule="auto"/>
            </w:pPr>
          </w:p>
        </w:tc>
      </w:tr>
      <w:tr w14:paraId="0D490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B6E07B0">
            <w:pPr>
              <w:spacing w:line="240" w:lineRule="auto"/>
            </w:pPr>
            <w:r>
              <w:rPr>
                <w:sz w:val="17"/>
              </w:rPr>
              <w:t>— 📞 Contact Details —</w:t>
            </w:r>
          </w:p>
        </w:tc>
        <w:tc>
          <w:tcPr>
            <w:tcW w:w="1872" w:type="dxa"/>
          </w:tcPr>
          <w:p w14:paraId="68A4EE13">
            <w:pPr>
              <w:spacing w:line="240" w:lineRule="auto"/>
            </w:pPr>
            <w:r>
              <w:rPr>
                <w:sz w:val="17"/>
              </w:rPr>
              <w:t>Section</w:t>
            </w:r>
          </w:p>
        </w:tc>
        <w:tc>
          <w:tcPr>
            <w:tcW w:w="720" w:type="dxa"/>
          </w:tcPr>
          <w:p w14:paraId="7DA3C0D9">
            <w:pPr>
              <w:spacing w:line="240" w:lineRule="auto"/>
            </w:pPr>
          </w:p>
        </w:tc>
        <w:tc>
          <w:tcPr>
            <w:tcW w:w="4608" w:type="dxa"/>
          </w:tcPr>
          <w:p w14:paraId="695F7788">
            <w:pPr>
              <w:spacing w:line="240" w:lineRule="auto"/>
            </w:pPr>
          </w:p>
        </w:tc>
      </w:tr>
      <w:tr w14:paraId="30F8A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9F0C165">
            <w:pPr>
              <w:spacing w:line="240" w:lineRule="auto"/>
            </w:pPr>
            <w:r>
              <w:rPr>
                <w:sz w:val="17"/>
              </w:rPr>
              <w:t>Phone</w:t>
            </w:r>
          </w:p>
        </w:tc>
        <w:tc>
          <w:tcPr>
            <w:tcW w:w="1872" w:type="dxa"/>
          </w:tcPr>
          <w:p w14:paraId="70C1E01A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66BF46D">
            <w:pPr>
              <w:spacing w:line="240" w:lineRule="auto"/>
            </w:pPr>
          </w:p>
        </w:tc>
        <w:tc>
          <w:tcPr>
            <w:tcW w:w="4608" w:type="dxa"/>
          </w:tcPr>
          <w:p w14:paraId="64E78857">
            <w:pPr>
              <w:spacing w:line="240" w:lineRule="auto"/>
            </w:pPr>
          </w:p>
        </w:tc>
      </w:tr>
      <w:tr w14:paraId="643AC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3DA346C">
            <w:pPr>
              <w:spacing w:line="240" w:lineRule="auto"/>
            </w:pPr>
            <w:r>
              <w:rPr>
                <w:sz w:val="17"/>
              </w:rPr>
              <w:t>Email</w:t>
            </w:r>
          </w:p>
        </w:tc>
        <w:tc>
          <w:tcPr>
            <w:tcW w:w="1872" w:type="dxa"/>
          </w:tcPr>
          <w:p w14:paraId="1AC1E84F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F473532">
            <w:pPr>
              <w:spacing w:line="240" w:lineRule="auto"/>
            </w:pPr>
          </w:p>
        </w:tc>
        <w:tc>
          <w:tcPr>
            <w:tcW w:w="4608" w:type="dxa"/>
          </w:tcPr>
          <w:p w14:paraId="5FE31CEF">
            <w:pPr>
              <w:spacing w:line="240" w:lineRule="auto"/>
            </w:pPr>
          </w:p>
        </w:tc>
      </w:tr>
      <w:tr w14:paraId="3482D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E4F879C">
            <w:pPr>
              <w:spacing w:line="240" w:lineRule="auto"/>
            </w:pPr>
            <w:r>
              <w:rPr>
                <w:sz w:val="17"/>
              </w:rPr>
              <w:t>Address</w:t>
            </w:r>
          </w:p>
        </w:tc>
        <w:tc>
          <w:tcPr>
            <w:tcW w:w="1872" w:type="dxa"/>
          </w:tcPr>
          <w:p w14:paraId="731A29A5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C25E2D9">
            <w:pPr>
              <w:spacing w:line="240" w:lineRule="auto"/>
            </w:pPr>
          </w:p>
        </w:tc>
        <w:tc>
          <w:tcPr>
            <w:tcW w:w="4608" w:type="dxa"/>
          </w:tcPr>
          <w:p w14:paraId="48E4A361">
            <w:pPr>
              <w:spacing w:line="240" w:lineRule="auto"/>
            </w:pPr>
          </w:p>
        </w:tc>
      </w:tr>
      <w:tr w14:paraId="73EF5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C30AEC7">
            <w:pPr>
              <w:spacing w:line="240" w:lineRule="auto"/>
            </w:pPr>
            <w:r>
              <w:rPr>
                <w:sz w:val="17"/>
              </w:rPr>
              <w:t>Emergency contact</w:t>
            </w:r>
          </w:p>
        </w:tc>
        <w:tc>
          <w:tcPr>
            <w:tcW w:w="1872" w:type="dxa"/>
          </w:tcPr>
          <w:p w14:paraId="5303AFF6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9B71D39">
            <w:pPr>
              <w:spacing w:line="240" w:lineRule="auto"/>
            </w:pPr>
          </w:p>
        </w:tc>
        <w:tc>
          <w:tcPr>
            <w:tcW w:w="4608" w:type="dxa"/>
          </w:tcPr>
          <w:p w14:paraId="02C1255A">
            <w:pPr>
              <w:spacing w:line="240" w:lineRule="auto"/>
            </w:pPr>
          </w:p>
        </w:tc>
      </w:tr>
    </w:tbl>
    <w:p w14:paraId="010D32E6"/>
    <w:p w14:paraId="12686462">
      <w:pPr>
        <w:pStyle w:val="4"/>
      </w:pPr>
      <w:r>
        <w:t>Status lifecycle</w:t>
      </w:r>
    </w:p>
    <w:p w14:paraId="5F40A90B">
      <w:pPr>
        <w:pStyle w:val="23"/>
      </w:pPr>
      <w:r>
        <w:t>active</w:t>
      </w:r>
    </w:p>
    <w:p w14:paraId="14178F57">
      <w:pPr>
        <w:pStyle w:val="23"/>
      </w:pPr>
      <w:r>
        <w:t>on leave</w:t>
      </w:r>
    </w:p>
    <w:p w14:paraId="34E4648D">
      <w:pPr>
        <w:pStyle w:val="23"/>
      </w:pPr>
      <w:r>
        <w:t>terminated</w:t>
      </w:r>
    </w:p>
    <w:p w14:paraId="736E39B5"/>
    <w:p w14:paraId="5CC2BE1D">
      <w:r>
        <w:br w:type="page"/>
      </w:r>
    </w:p>
    <w:p w14:paraId="0C40172C">
      <w:pPr>
        <w:pStyle w:val="3"/>
      </w:pPr>
      <w:r>
        <w:t>⏱️ Timesheets &amp; Attendance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BBB8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F9205E2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65E3840E">
            <w:pPr>
              <w:spacing w:line="240" w:lineRule="auto"/>
            </w:pPr>
            <w:r>
              <w:rPr>
                <w:sz w:val="19"/>
              </w:rPr>
              <w:t>timesheets</w:t>
            </w:r>
          </w:p>
        </w:tc>
      </w:tr>
      <w:tr w14:paraId="61BC4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8ABD5D7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3E141A42">
            <w:pPr>
              <w:spacing w:line="240" w:lineRule="auto"/>
            </w:pPr>
            <w:r>
              <w:rPr>
                <w:sz w:val="19"/>
              </w:rPr>
              <w:t>45001 §7.2</w:t>
            </w:r>
          </w:p>
        </w:tc>
      </w:tr>
      <w:tr w14:paraId="20B96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1EB9ED1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38F9B4EE">
            <w:pPr>
              <w:spacing w:line="240" w:lineRule="auto"/>
            </w:pPr>
            <w:r>
              <w:rPr>
                <w:sz w:val="19"/>
              </w:rPr>
              <w:t>HR</w:t>
            </w:r>
          </w:p>
        </w:tc>
      </w:tr>
    </w:tbl>
    <w:p w14:paraId="0B031644"/>
    <w:p w14:paraId="5C107C2E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5B93E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8CC737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4CD4B4A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06F231E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1FC304C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422A4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7ED68CA">
            <w:pPr>
              <w:spacing w:line="240" w:lineRule="auto"/>
            </w:pPr>
            <w:r>
              <w:rPr>
                <w:sz w:val="17"/>
              </w:rPr>
              <w:t>Worker</w:t>
            </w:r>
          </w:p>
        </w:tc>
        <w:tc>
          <w:tcPr>
            <w:tcW w:w="1872" w:type="dxa"/>
          </w:tcPr>
          <w:p w14:paraId="56FA04AE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0DB51ABD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60BAEC49">
            <w:pPr>
              <w:spacing w:line="240" w:lineRule="auto"/>
            </w:pPr>
          </w:p>
        </w:tc>
      </w:tr>
      <w:tr w14:paraId="5528C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8718A79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2AF68D0B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5139B7D8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D3A46FA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2AA36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DF50CC9">
            <w:pPr>
              <w:spacing w:line="240" w:lineRule="auto"/>
            </w:pPr>
            <w:r>
              <w:rPr>
                <w:sz w:val="17"/>
              </w:rPr>
              <w:t>Hours</w:t>
            </w:r>
          </w:p>
        </w:tc>
        <w:tc>
          <w:tcPr>
            <w:tcW w:w="1872" w:type="dxa"/>
          </w:tcPr>
          <w:p w14:paraId="58634F10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263F29E6">
            <w:pPr>
              <w:spacing w:line="240" w:lineRule="auto"/>
            </w:pPr>
          </w:p>
        </w:tc>
        <w:tc>
          <w:tcPr>
            <w:tcW w:w="4608" w:type="dxa"/>
          </w:tcPr>
          <w:p w14:paraId="7D0A37B9">
            <w:pPr>
              <w:spacing w:line="240" w:lineRule="auto"/>
            </w:pPr>
          </w:p>
        </w:tc>
      </w:tr>
      <w:tr w14:paraId="18FED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67CC918">
            <w:pPr>
              <w:spacing w:line="240" w:lineRule="auto"/>
            </w:pPr>
            <w:r>
              <w:rPr>
                <w:sz w:val="17"/>
              </w:rPr>
              <w:t>Overtime</w:t>
            </w:r>
          </w:p>
        </w:tc>
        <w:tc>
          <w:tcPr>
            <w:tcW w:w="1872" w:type="dxa"/>
          </w:tcPr>
          <w:p w14:paraId="116E488A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185867F2">
            <w:pPr>
              <w:spacing w:line="240" w:lineRule="auto"/>
            </w:pPr>
          </w:p>
        </w:tc>
        <w:tc>
          <w:tcPr>
            <w:tcW w:w="4608" w:type="dxa"/>
          </w:tcPr>
          <w:p w14:paraId="6F518717">
            <w:pPr>
              <w:spacing w:line="240" w:lineRule="auto"/>
            </w:pPr>
          </w:p>
        </w:tc>
      </w:tr>
      <w:tr w14:paraId="196D9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9E17720">
            <w:pPr>
              <w:spacing w:line="240" w:lineRule="auto"/>
            </w:pPr>
            <w:r>
              <w:rPr>
                <w:sz w:val="17"/>
              </w:rPr>
              <w:t>Shift</w:t>
            </w:r>
          </w:p>
        </w:tc>
        <w:tc>
          <w:tcPr>
            <w:tcW w:w="1872" w:type="dxa"/>
          </w:tcPr>
          <w:p w14:paraId="7C0BC075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6804152">
            <w:pPr>
              <w:spacing w:line="240" w:lineRule="auto"/>
            </w:pPr>
          </w:p>
        </w:tc>
        <w:tc>
          <w:tcPr>
            <w:tcW w:w="4608" w:type="dxa"/>
          </w:tcPr>
          <w:p w14:paraId="449BF8B7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morning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afternoon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evening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night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split</w:t>
            </w:r>
          </w:p>
        </w:tc>
      </w:tr>
      <w:tr w14:paraId="660C0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F4708BD">
            <w:pPr>
              <w:spacing w:line="240" w:lineRule="auto"/>
            </w:pPr>
            <w:r>
              <w:rPr>
                <w:sz w:val="17"/>
              </w:rPr>
              <w:t>Note</w:t>
            </w:r>
          </w:p>
        </w:tc>
        <w:tc>
          <w:tcPr>
            <w:tcW w:w="1872" w:type="dxa"/>
          </w:tcPr>
          <w:p w14:paraId="1967C014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47BF4F82">
            <w:pPr>
              <w:spacing w:line="240" w:lineRule="auto"/>
            </w:pPr>
          </w:p>
        </w:tc>
        <w:tc>
          <w:tcPr>
            <w:tcW w:w="4608" w:type="dxa"/>
          </w:tcPr>
          <w:p w14:paraId="14084151">
            <w:pPr>
              <w:spacing w:line="240" w:lineRule="auto"/>
            </w:pPr>
          </w:p>
        </w:tc>
      </w:tr>
    </w:tbl>
    <w:p w14:paraId="50813508"/>
    <w:p w14:paraId="7095AAF2"/>
    <w:p w14:paraId="0C93C30B">
      <w:r>
        <w:br w:type="page"/>
      </w:r>
    </w:p>
    <w:p w14:paraId="1A017A58">
      <w:pPr>
        <w:pStyle w:val="3"/>
      </w:pPr>
      <w:r>
        <w:t>🩹 Employee Injury Register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D3B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7301687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2AC9C3C6">
            <w:pPr>
              <w:spacing w:line="240" w:lineRule="auto"/>
            </w:pPr>
            <w:r>
              <w:rPr>
                <w:sz w:val="19"/>
              </w:rPr>
              <w:t>hr_injury</w:t>
            </w:r>
          </w:p>
        </w:tc>
      </w:tr>
      <w:tr w14:paraId="32AF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1FE751D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19F97904">
            <w:pPr>
              <w:spacing w:line="240" w:lineRule="auto"/>
            </w:pPr>
            <w:r>
              <w:rPr>
                <w:sz w:val="19"/>
              </w:rPr>
              <w:t>45001 §10.2 · OSHA 300</w:t>
            </w:r>
          </w:p>
        </w:tc>
      </w:tr>
      <w:tr w14:paraId="0C50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72D3633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55BCCBFE">
            <w:pPr>
              <w:spacing w:line="240" w:lineRule="auto"/>
            </w:pPr>
            <w:r>
              <w:rPr>
                <w:sz w:val="19"/>
              </w:rPr>
              <w:t>HR</w:t>
            </w:r>
          </w:p>
        </w:tc>
      </w:tr>
    </w:tbl>
    <w:p w14:paraId="35319A68"/>
    <w:p w14:paraId="2FD7E1D0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3A501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1AA9537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0A5069E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73B32A2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7EC3F19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3E3FE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A489AB9">
            <w:pPr>
              <w:spacing w:line="240" w:lineRule="auto"/>
            </w:pPr>
            <w:r>
              <w:rPr>
                <w:sz w:val="17"/>
              </w:rPr>
              <w:t>Employee</w:t>
            </w:r>
          </w:p>
        </w:tc>
        <w:tc>
          <w:tcPr>
            <w:tcW w:w="1872" w:type="dxa"/>
          </w:tcPr>
          <w:p w14:paraId="2ADE5E7C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06D8623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4BA5E302">
            <w:pPr>
              <w:spacing w:line="240" w:lineRule="auto"/>
            </w:pPr>
          </w:p>
        </w:tc>
      </w:tr>
      <w:tr w14:paraId="7E6CF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723C6F2">
            <w:pPr>
              <w:spacing w:line="240" w:lineRule="auto"/>
            </w:pPr>
            <w:r>
              <w:rPr>
                <w:sz w:val="17"/>
              </w:rPr>
              <w:t>Incident date</w:t>
            </w:r>
          </w:p>
        </w:tc>
        <w:tc>
          <w:tcPr>
            <w:tcW w:w="1872" w:type="dxa"/>
          </w:tcPr>
          <w:p w14:paraId="50DFBA4B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69C05DC4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65450F14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0E9FF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DD85465">
            <w:pPr>
              <w:spacing w:line="240" w:lineRule="auto"/>
            </w:pPr>
            <w:r>
              <w:rPr>
                <w:sz w:val="17"/>
              </w:rPr>
              <w:t>Classification</w:t>
            </w:r>
          </w:p>
        </w:tc>
        <w:tc>
          <w:tcPr>
            <w:tcW w:w="1872" w:type="dxa"/>
          </w:tcPr>
          <w:p w14:paraId="6D290C23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6FA26C0">
            <w:pPr>
              <w:spacing w:line="240" w:lineRule="auto"/>
            </w:pPr>
          </w:p>
        </w:tc>
        <w:tc>
          <w:tcPr>
            <w:tcW w:w="4608" w:type="dxa"/>
          </w:tcPr>
          <w:p w14:paraId="30A2A8E0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near miss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first aid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medical treatment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restricted duty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lost time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fatality</w:t>
            </w:r>
          </w:p>
        </w:tc>
      </w:tr>
      <w:tr w14:paraId="77812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32D1743">
            <w:pPr>
              <w:spacing w:line="240" w:lineRule="auto"/>
            </w:pPr>
            <w:r>
              <w:rPr>
                <w:sz w:val="17"/>
              </w:rPr>
              <w:t>Body part / injury</w:t>
            </w:r>
          </w:p>
        </w:tc>
        <w:tc>
          <w:tcPr>
            <w:tcW w:w="1872" w:type="dxa"/>
          </w:tcPr>
          <w:p w14:paraId="0C0BC312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7AB719A">
            <w:pPr>
              <w:spacing w:line="240" w:lineRule="auto"/>
            </w:pPr>
          </w:p>
        </w:tc>
        <w:tc>
          <w:tcPr>
            <w:tcW w:w="4608" w:type="dxa"/>
          </w:tcPr>
          <w:p w14:paraId="7762FA67">
            <w:pPr>
              <w:spacing w:line="240" w:lineRule="auto"/>
            </w:pPr>
          </w:p>
        </w:tc>
      </w:tr>
      <w:tr w14:paraId="55EC3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22392D9">
            <w:pPr>
              <w:spacing w:line="240" w:lineRule="auto"/>
            </w:pPr>
            <w:r>
              <w:rPr>
                <w:sz w:val="17"/>
              </w:rPr>
              <w:t>Description of incident</w:t>
            </w:r>
          </w:p>
        </w:tc>
        <w:tc>
          <w:tcPr>
            <w:tcW w:w="1872" w:type="dxa"/>
          </w:tcPr>
          <w:p w14:paraId="2F298B2A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3DE929E8">
            <w:pPr>
              <w:spacing w:line="240" w:lineRule="auto"/>
            </w:pPr>
          </w:p>
        </w:tc>
        <w:tc>
          <w:tcPr>
            <w:tcW w:w="4608" w:type="dxa"/>
          </w:tcPr>
          <w:p w14:paraId="32DA7C89">
            <w:pPr>
              <w:spacing w:line="240" w:lineRule="auto"/>
            </w:pPr>
          </w:p>
        </w:tc>
      </w:tr>
      <w:tr w14:paraId="4E616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D876F5B">
            <w:pPr>
              <w:spacing w:line="240" w:lineRule="auto"/>
            </w:pPr>
            <w:r>
              <w:rPr>
                <w:sz w:val="17"/>
              </w:rPr>
              <w:t>Days away / restricted</w:t>
            </w:r>
          </w:p>
        </w:tc>
        <w:tc>
          <w:tcPr>
            <w:tcW w:w="1872" w:type="dxa"/>
          </w:tcPr>
          <w:p w14:paraId="059986A9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69F1CEEE">
            <w:pPr>
              <w:spacing w:line="240" w:lineRule="auto"/>
            </w:pPr>
          </w:p>
        </w:tc>
        <w:tc>
          <w:tcPr>
            <w:tcW w:w="4608" w:type="dxa"/>
          </w:tcPr>
          <w:p w14:paraId="21CFCD9E">
            <w:pPr>
              <w:spacing w:line="240" w:lineRule="auto"/>
            </w:pPr>
          </w:p>
        </w:tc>
      </w:tr>
      <w:tr w14:paraId="1B784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8A67114">
            <w:pPr>
              <w:spacing w:line="240" w:lineRule="auto"/>
            </w:pPr>
            <w:r>
              <w:rPr>
                <w:sz w:val="17"/>
              </w:rPr>
              <w:t>Reported to authority</w:t>
            </w:r>
          </w:p>
        </w:tc>
        <w:tc>
          <w:tcPr>
            <w:tcW w:w="1872" w:type="dxa"/>
          </w:tcPr>
          <w:p w14:paraId="3EEA2D29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86387F1">
            <w:pPr>
              <w:spacing w:line="240" w:lineRule="auto"/>
            </w:pPr>
          </w:p>
        </w:tc>
        <w:tc>
          <w:tcPr>
            <w:tcW w:w="4608" w:type="dxa"/>
          </w:tcPr>
          <w:p w14:paraId="6A61F1DF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2A683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F6CFC68">
            <w:pPr>
              <w:spacing w:line="240" w:lineRule="auto"/>
            </w:pPr>
            <w:r>
              <w:rPr>
                <w:sz w:val="17"/>
              </w:rPr>
              <w:t>Corrective / preventive action</w:t>
            </w:r>
          </w:p>
        </w:tc>
        <w:tc>
          <w:tcPr>
            <w:tcW w:w="1872" w:type="dxa"/>
          </w:tcPr>
          <w:p w14:paraId="29AD1C8B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6C1CA14B">
            <w:pPr>
              <w:spacing w:line="240" w:lineRule="auto"/>
            </w:pPr>
          </w:p>
        </w:tc>
        <w:tc>
          <w:tcPr>
            <w:tcW w:w="4608" w:type="dxa"/>
          </w:tcPr>
          <w:p w14:paraId="378ED24C">
            <w:pPr>
              <w:spacing w:line="240" w:lineRule="auto"/>
            </w:pPr>
          </w:p>
        </w:tc>
      </w:tr>
      <w:tr w14:paraId="5DFE9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3587DFC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076752E9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9486353">
            <w:pPr>
              <w:spacing w:line="240" w:lineRule="auto"/>
            </w:pPr>
          </w:p>
        </w:tc>
        <w:tc>
          <w:tcPr>
            <w:tcW w:w="4608" w:type="dxa"/>
          </w:tcPr>
          <w:p w14:paraId="5537E482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investigating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action taken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68341313"/>
    <w:p w14:paraId="2369A292">
      <w:pPr>
        <w:pStyle w:val="4"/>
      </w:pPr>
      <w:r>
        <w:t>Status lifecycle</w:t>
      </w:r>
    </w:p>
    <w:p w14:paraId="07CCF39D">
      <w:pPr>
        <w:pStyle w:val="23"/>
      </w:pPr>
      <w:r>
        <w:t>open</w:t>
      </w:r>
    </w:p>
    <w:p w14:paraId="1A6DE91C">
      <w:pPr>
        <w:pStyle w:val="23"/>
      </w:pPr>
      <w:r>
        <w:t>investigating</w:t>
      </w:r>
    </w:p>
    <w:p w14:paraId="4814BD08">
      <w:pPr>
        <w:pStyle w:val="23"/>
      </w:pPr>
      <w:r>
        <w:t>action taken</w:t>
      </w:r>
    </w:p>
    <w:p w14:paraId="33763EE1">
      <w:pPr>
        <w:pStyle w:val="23"/>
      </w:pPr>
      <w:r>
        <w:t>closed</w:t>
      </w:r>
    </w:p>
    <w:p w14:paraId="32C092D5"/>
    <w:p w14:paraId="77737E08">
      <w:r>
        <w:br w:type="page"/>
      </w:r>
    </w:p>
    <w:p w14:paraId="3A4BD5E7">
      <w:pPr>
        <w:pStyle w:val="3"/>
      </w:pPr>
      <w:r>
        <w:t>⚖️ Employee Violation / Disciplinary Log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2B4F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455D255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65438F86">
            <w:pPr>
              <w:spacing w:line="240" w:lineRule="auto"/>
            </w:pPr>
            <w:r>
              <w:rPr>
                <w:sz w:val="19"/>
              </w:rPr>
              <w:t>hr_violation</w:t>
            </w:r>
          </w:p>
        </w:tc>
      </w:tr>
      <w:tr w14:paraId="1657B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06FCDE9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1581A14A">
            <w:pPr>
              <w:spacing w:line="240" w:lineRule="auto"/>
            </w:pPr>
            <w:r>
              <w:rPr>
                <w:sz w:val="19"/>
              </w:rPr>
              <w:t>9001 §7.3·45001 §5.4</w:t>
            </w:r>
          </w:p>
        </w:tc>
      </w:tr>
      <w:tr w14:paraId="45CB6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4435CA8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26A8E34A">
            <w:pPr>
              <w:spacing w:line="240" w:lineRule="auto"/>
            </w:pPr>
            <w:r>
              <w:rPr>
                <w:sz w:val="19"/>
              </w:rPr>
              <w:t>HR</w:t>
            </w:r>
          </w:p>
        </w:tc>
      </w:tr>
    </w:tbl>
    <w:p w14:paraId="77B31580"/>
    <w:p w14:paraId="7F0D2890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D76C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963E66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5FE59D5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13DAD8F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10948F4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1998D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65C7879">
            <w:pPr>
              <w:spacing w:line="240" w:lineRule="auto"/>
            </w:pPr>
            <w:r>
              <w:rPr>
                <w:sz w:val="17"/>
              </w:rPr>
              <w:t>Employee</w:t>
            </w:r>
          </w:p>
        </w:tc>
        <w:tc>
          <w:tcPr>
            <w:tcW w:w="1872" w:type="dxa"/>
          </w:tcPr>
          <w:p w14:paraId="7D18A5F4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1DE5879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117D061C">
            <w:pPr>
              <w:spacing w:line="240" w:lineRule="auto"/>
            </w:pPr>
          </w:p>
        </w:tc>
      </w:tr>
      <w:tr w14:paraId="4D18F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667BCB3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2D113FB2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5FC7E015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7B751908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2BAA5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5969702">
            <w:pPr>
              <w:spacing w:line="240" w:lineRule="auto"/>
            </w:pPr>
            <w:r>
              <w:rPr>
                <w:sz w:val="17"/>
              </w:rPr>
              <w:t>Category</w:t>
            </w:r>
          </w:p>
        </w:tc>
        <w:tc>
          <w:tcPr>
            <w:tcW w:w="1872" w:type="dxa"/>
          </w:tcPr>
          <w:p w14:paraId="3E308C7E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4B3E77D">
            <w:pPr>
              <w:spacing w:line="240" w:lineRule="auto"/>
            </w:pPr>
          </w:p>
        </w:tc>
        <w:tc>
          <w:tcPr>
            <w:tcW w:w="4608" w:type="dxa"/>
          </w:tcPr>
          <w:p w14:paraId="00777088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safety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policy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attendance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conduct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harassment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quality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74DBF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4663651">
            <w:pPr>
              <w:spacing w:line="240" w:lineRule="auto"/>
            </w:pPr>
            <w:r>
              <w:rPr>
                <w:sz w:val="17"/>
              </w:rPr>
              <w:t>Description</w:t>
            </w:r>
          </w:p>
        </w:tc>
        <w:tc>
          <w:tcPr>
            <w:tcW w:w="1872" w:type="dxa"/>
          </w:tcPr>
          <w:p w14:paraId="3850D298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38218689">
            <w:pPr>
              <w:spacing w:line="240" w:lineRule="auto"/>
            </w:pPr>
          </w:p>
        </w:tc>
        <w:tc>
          <w:tcPr>
            <w:tcW w:w="4608" w:type="dxa"/>
          </w:tcPr>
          <w:p w14:paraId="33C66F66">
            <w:pPr>
              <w:spacing w:line="240" w:lineRule="auto"/>
            </w:pPr>
          </w:p>
        </w:tc>
      </w:tr>
      <w:tr w14:paraId="6BE6C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6C88951">
            <w:pPr>
              <w:spacing w:line="240" w:lineRule="auto"/>
            </w:pPr>
            <w:r>
              <w:rPr>
                <w:sz w:val="17"/>
              </w:rPr>
              <w:t>Disciplinary action</w:t>
            </w:r>
          </w:p>
        </w:tc>
        <w:tc>
          <w:tcPr>
            <w:tcW w:w="1872" w:type="dxa"/>
          </w:tcPr>
          <w:p w14:paraId="39828F3D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6C1676F">
            <w:pPr>
              <w:spacing w:line="240" w:lineRule="auto"/>
            </w:pPr>
          </w:p>
        </w:tc>
        <w:tc>
          <w:tcPr>
            <w:tcW w:w="4608" w:type="dxa"/>
          </w:tcPr>
          <w:p w14:paraId="5DD0A485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coaching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verbal warning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written warning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final warning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suspension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termination</w:t>
            </w:r>
          </w:p>
        </w:tc>
      </w:tr>
      <w:tr w14:paraId="052E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A78A1BD">
            <w:pPr>
              <w:spacing w:line="240" w:lineRule="auto"/>
            </w:pPr>
            <w:r>
              <w:rPr>
                <w:sz w:val="17"/>
              </w:rPr>
              <w:t>Issued by</w:t>
            </w:r>
          </w:p>
        </w:tc>
        <w:tc>
          <w:tcPr>
            <w:tcW w:w="1872" w:type="dxa"/>
          </w:tcPr>
          <w:p w14:paraId="578CFA93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67FB243B">
            <w:pPr>
              <w:spacing w:line="240" w:lineRule="auto"/>
            </w:pPr>
          </w:p>
        </w:tc>
        <w:tc>
          <w:tcPr>
            <w:tcW w:w="4608" w:type="dxa"/>
          </w:tcPr>
          <w:p w14:paraId="1F64C83E">
            <w:pPr>
              <w:spacing w:line="240" w:lineRule="auto"/>
            </w:pPr>
          </w:p>
        </w:tc>
      </w:tr>
      <w:tr w14:paraId="3A4DB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A7F0ADB">
            <w:pPr>
              <w:spacing w:line="240" w:lineRule="auto"/>
            </w:pPr>
            <w:r>
              <w:rPr>
                <w:sz w:val="17"/>
              </w:rPr>
              <w:t>Employee acknowledged</w:t>
            </w:r>
          </w:p>
        </w:tc>
        <w:tc>
          <w:tcPr>
            <w:tcW w:w="1872" w:type="dxa"/>
          </w:tcPr>
          <w:p w14:paraId="11127A6F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7BB5A3E">
            <w:pPr>
              <w:spacing w:line="240" w:lineRule="auto"/>
            </w:pPr>
          </w:p>
        </w:tc>
        <w:tc>
          <w:tcPr>
            <w:tcW w:w="4608" w:type="dxa"/>
          </w:tcPr>
          <w:p w14:paraId="4E07C9D9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refused</w:t>
            </w:r>
          </w:p>
        </w:tc>
      </w:tr>
      <w:tr w14:paraId="463CE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ACF2C4C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5D93F56C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C147F57">
            <w:pPr>
              <w:spacing w:line="240" w:lineRule="auto"/>
            </w:pPr>
          </w:p>
        </w:tc>
        <w:tc>
          <w:tcPr>
            <w:tcW w:w="4608" w:type="dxa"/>
          </w:tcPr>
          <w:p w14:paraId="28485C3C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under review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42C944FB"/>
    <w:p w14:paraId="25BFC821">
      <w:pPr>
        <w:pStyle w:val="4"/>
      </w:pPr>
      <w:r>
        <w:t>Status lifecycle</w:t>
      </w:r>
    </w:p>
    <w:p w14:paraId="5B9E16BE">
      <w:pPr>
        <w:pStyle w:val="23"/>
      </w:pPr>
      <w:r>
        <w:t>open</w:t>
      </w:r>
    </w:p>
    <w:p w14:paraId="4169B878">
      <w:pPr>
        <w:pStyle w:val="23"/>
      </w:pPr>
      <w:r>
        <w:t>under review</w:t>
      </w:r>
    </w:p>
    <w:p w14:paraId="16FA1AA7">
      <w:pPr>
        <w:pStyle w:val="23"/>
      </w:pPr>
      <w:r>
        <w:t>closed</w:t>
      </w:r>
    </w:p>
    <w:p w14:paraId="15E57CF8"/>
    <w:p w14:paraId="4B104C10">
      <w:r>
        <w:br w:type="page"/>
      </w:r>
    </w:p>
    <w:p w14:paraId="4BF9BFCC">
      <w:pPr>
        <w:pStyle w:val="3"/>
      </w:pPr>
      <w:r>
        <w:t>🚪 Employee Quit / Separation Register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C01B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ACFA77D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211897AD">
            <w:pPr>
              <w:spacing w:line="240" w:lineRule="auto"/>
            </w:pPr>
            <w:r>
              <w:rPr>
                <w:sz w:val="19"/>
              </w:rPr>
              <w:t>hr_separation</w:t>
            </w:r>
          </w:p>
        </w:tc>
      </w:tr>
      <w:tr w14:paraId="0FDD2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C3A2C2A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75673C57">
            <w:pPr>
              <w:spacing w:line="240" w:lineRule="auto"/>
            </w:pPr>
            <w:r>
              <w:rPr>
                <w:sz w:val="19"/>
              </w:rPr>
              <w:t>9001 §7.2·7.5</w:t>
            </w:r>
          </w:p>
        </w:tc>
      </w:tr>
      <w:tr w14:paraId="4F55C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4C29AC1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604AE422">
            <w:pPr>
              <w:spacing w:line="240" w:lineRule="auto"/>
            </w:pPr>
            <w:r>
              <w:rPr>
                <w:sz w:val="19"/>
              </w:rPr>
              <w:t>HR</w:t>
            </w:r>
          </w:p>
        </w:tc>
      </w:tr>
    </w:tbl>
    <w:p w14:paraId="06A61469"/>
    <w:p w14:paraId="59C746E1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7C4D6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1BF661A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4C15DC9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6C6BB22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4E0F5F2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57BF0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CBC6DA0">
            <w:pPr>
              <w:spacing w:line="240" w:lineRule="auto"/>
            </w:pPr>
            <w:r>
              <w:rPr>
                <w:sz w:val="17"/>
              </w:rPr>
              <w:t>Employee</w:t>
            </w:r>
          </w:p>
        </w:tc>
        <w:tc>
          <w:tcPr>
            <w:tcW w:w="1872" w:type="dxa"/>
          </w:tcPr>
          <w:p w14:paraId="08293FFD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4F563CA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3380AEA">
            <w:pPr>
              <w:spacing w:line="240" w:lineRule="auto"/>
            </w:pPr>
          </w:p>
        </w:tc>
      </w:tr>
      <w:tr w14:paraId="752C4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6C49B42">
            <w:pPr>
              <w:spacing w:line="240" w:lineRule="auto"/>
            </w:pPr>
            <w:r>
              <w:rPr>
                <w:sz w:val="17"/>
              </w:rPr>
              <w:t>Last working day</w:t>
            </w:r>
          </w:p>
        </w:tc>
        <w:tc>
          <w:tcPr>
            <w:tcW w:w="1872" w:type="dxa"/>
          </w:tcPr>
          <w:p w14:paraId="74ECB788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12A94E52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B1ED414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6C8BE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BCAE62A">
            <w:pPr>
              <w:spacing w:line="240" w:lineRule="auto"/>
            </w:pPr>
            <w:r>
              <w:rPr>
                <w:sz w:val="17"/>
              </w:rPr>
              <w:t>Separation type</w:t>
            </w:r>
          </w:p>
        </w:tc>
        <w:tc>
          <w:tcPr>
            <w:tcW w:w="1872" w:type="dxa"/>
          </w:tcPr>
          <w:p w14:paraId="78E40042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A626FAD">
            <w:pPr>
              <w:spacing w:line="240" w:lineRule="auto"/>
            </w:pPr>
          </w:p>
        </w:tc>
        <w:tc>
          <w:tcPr>
            <w:tcW w:w="4608" w:type="dxa"/>
          </w:tcPr>
          <w:p w14:paraId="639DD275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resignation with notice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quit without notice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termination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layoff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retirement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end of contract</w:t>
            </w:r>
          </w:p>
        </w:tc>
      </w:tr>
      <w:tr w14:paraId="3BA4B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C539B96">
            <w:pPr>
              <w:spacing w:line="240" w:lineRule="auto"/>
            </w:pPr>
            <w:r>
              <w:rPr>
                <w:sz w:val="17"/>
              </w:rPr>
              <w:t>Reason / notes</w:t>
            </w:r>
          </w:p>
        </w:tc>
        <w:tc>
          <w:tcPr>
            <w:tcW w:w="1872" w:type="dxa"/>
          </w:tcPr>
          <w:p w14:paraId="04080465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5965F150">
            <w:pPr>
              <w:spacing w:line="240" w:lineRule="auto"/>
            </w:pPr>
          </w:p>
        </w:tc>
        <w:tc>
          <w:tcPr>
            <w:tcW w:w="4608" w:type="dxa"/>
          </w:tcPr>
          <w:p w14:paraId="16A60725">
            <w:pPr>
              <w:spacing w:line="240" w:lineRule="auto"/>
            </w:pPr>
          </w:p>
        </w:tc>
      </w:tr>
      <w:tr w14:paraId="77784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1888EFC">
            <w:pPr>
              <w:spacing w:line="240" w:lineRule="auto"/>
            </w:pPr>
            <w:r>
              <w:rPr>
                <w:sz w:val="17"/>
              </w:rPr>
              <w:t>Company assets returned</w:t>
            </w:r>
          </w:p>
        </w:tc>
        <w:tc>
          <w:tcPr>
            <w:tcW w:w="1872" w:type="dxa"/>
          </w:tcPr>
          <w:p w14:paraId="669D30FE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821A394">
            <w:pPr>
              <w:spacing w:line="240" w:lineRule="auto"/>
            </w:pPr>
          </w:p>
        </w:tc>
        <w:tc>
          <w:tcPr>
            <w:tcW w:w="4608" w:type="dxa"/>
          </w:tcPr>
          <w:p w14:paraId="0F863C7E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partial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</w:p>
        </w:tc>
      </w:tr>
      <w:tr w14:paraId="1B426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CCCB9E6">
            <w:pPr>
              <w:spacing w:line="240" w:lineRule="auto"/>
            </w:pPr>
            <w:r>
              <w:rPr>
                <w:sz w:val="17"/>
              </w:rPr>
              <w:t>Final pay settled</w:t>
            </w:r>
          </w:p>
        </w:tc>
        <w:tc>
          <w:tcPr>
            <w:tcW w:w="1872" w:type="dxa"/>
          </w:tcPr>
          <w:p w14:paraId="71206000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3021C6C5">
            <w:pPr>
              <w:spacing w:line="240" w:lineRule="auto"/>
            </w:pPr>
          </w:p>
        </w:tc>
        <w:tc>
          <w:tcPr>
            <w:tcW w:w="4608" w:type="dxa"/>
          </w:tcPr>
          <w:p w14:paraId="6C2AE680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</w:p>
        </w:tc>
      </w:tr>
      <w:tr w14:paraId="11B67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426857A">
            <w:pPr>
              <w:spacing w:line="240" w:lineRule="auto"/>
            </w:pPr>
            <w:r>
              <w:rPr>
                <w:sz w:val="17"/>
              </w:rPr>
              <w:t>Exit interview summary</w:t>
            </w:r>
          </w:p>
        </w:tc>
        <w:tc>
          <w:tcPr>
            <w:tcW w:w="1872" w:type="dxa"/>
          </w:tcPr>
          <w:p w14:paraId="5C3075A9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5861EAC1">
            <w:pPr>
              <w:spacing w:line="240" w:lineRule="auto"/>
            </w:pPr>
          </w:p>
        </w:tc>
        <w:tc>
          <w:tcPr>
            <w:tcW w:w="4608" w:type="dxa"/>
          </w:tcPr>
          <w:p w14:paraId="60D7DDE1">
            <w:pPr>
              <w:spacing w:line="240" w:lineRule="auto"/>
            </w:pPr>
          </w:p>
        </w:tc>
      </w:tr>
      <w:tr w14:paraId="5B974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A649F97">
            <w:pPr>
              <w:spacing w:line="240" w:lineRule="auto"/>
            </w:pPr>
            <w:r>
              <w:rPr>
                <w:sz w:val="17"/>
              </w:rPr>
              <w:t>Eligible for rehire</w:t>
            </w:r>
          </w:p>
        </w:tc>
        <w:tc>
          <w:tcPr>
            <w:tcW w:w="1872" w:type="dxa"/>
          </w:tcPr>
          <w:p w14:paraId="75BF815B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7F6BE4F">
            <w:pPr>
              <w:spacing w:line="240" w:lineRule="auto"/>
            </w:pPr>
          </w:p>
        </w:tc>
        <w:tc>
          <w:tcPr>
            <w:tcW w:w="4608" w:type="dxa"/>
          </w:tcPr>
          <w:p w14:paraId="73B33EA6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case by case</w:t>
            </w:r>
          </w:p>
        </w:tc>
      </w:tr>
    </w:tbl>
    <w:p w14:paraId="6D2AFB6E"/>
    <w:p w14:paraId="5039EE0A"/>
    <w:p w14:paraId="554D6C71">
      <w:r>
        <w:br w:type="page"/>
      </w:r>
    </w:p>
    <w:p w14:paraId="31C9995B">
      <w:pPr>
        <w:pStyle w:val="2"/>
      </w:pPr>
      <w:r>
        <w:t>26. FINANCE</w:t>
      </w:r>
    </w:p>
    <w:p w14:paraId="03A16057">
      <w:pPr>
        <w:pStyle w:val="3"/>
      </w:pPr>
      <w:r>
        <w:t>🧾 Chart of Accounts (GAAP)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4AC4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6" w:type="dxa"/>
            <w:shd w:val="clear" w:color="auto" w:fill="E8ECF4"/>
          </w:tcPr>
          <w:p w14:paraId="51F2A83C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67C382CE">
            <w:pPr>
              <w:spacing w:line="240" w:lineRule="auto"/>
            </w:pPr>
            <w:r>
              <w:rPr>
                <w:sz w:val="19"/>
              </w:rPr>
              <w:t>coa</w:t>
            </w:r>
          </w:p>
        </w:tc>
      </w:tr>
      <w:tr w14:paraId="18E1A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A11AC33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3F4AF342">
            <w:pPr>
              <w:spacing w:line="240" w:lineRule="auto"/>
            </w:pPr>
            <w:r>
              <w:rPr>
                <w:sz w:val="19"/>
              </w:rPr>
              <w:t>9001 §7.5</w:t>
            </w:r>
          </w:p>
        </w:tc>
      </w:tr>
      <w:tr w14:paraId="16227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E130D9D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72CCEEB0">
            <w:pPr>
              <w:spacing w:line="240" w:lineRule="auto"/>
            </w:pPr>
            <w:r>
              <w:rPr>
                <w:sz w:val="19"/>
              </w:rPr>
              <w:t>FINANCE</w:t>
            </w:r>
          </w:p>
        </w:tc>
      </w:tr>
    </w:tbl>
    <w:p w14:paraId="2405D4FA"/>
    <w:p w14:paraId="19BC5209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758D8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3B0FBC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231070B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25B6A99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2838A88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78677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E824391">
            <w:pPr>
              <w:spacing w:line="240" w:lineRule="auto"/>
            </w:pPr>
            <w:r>
              <w:rPr>
                <w:sz w:val="17"/>
              </w:rPr>
              <w:t>Account #</w:t>
            </w:r>
          </w:p>
        </w:tc>
        <w:tc>
          <w:tcPr>
            <w:tcW w:w="1872" w:type="dxa"/>
          </w:tcPr>
          <w:p w14:paraId="235310D2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49BB21F1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62231B5">
            <w:pPr>
              <w:spacing w:line="240" w:lineRule="auto"/>
            </w:pPr>
          </w:p>
        </w:tc>
      </w:tr>
      <w:tr w14:paraId="47DF5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825B588">
            <w:pPr>
              <w:spacing w:line="240" w:lineRule="auto"/>
            </w:pPr>
            <w:r>
              <w:rPr>
                <w:sz w:val="17"/>
              </w:rPr>
              <w:t>Account name</w:t>
            </w:r>
          </w:p>
        </w:tc>
        <w:tc>
          <w:tcPr>
            <w:tcW w:w="1872" w:type="dxa"/>
          </w:tcPr>
          <w:p w14:paraId="6546FCD7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5E29E75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58FE865">
            <w:pPr>
              <w:spacing w:line="240" w:lineRule="auto"/>
            </w:pPr>
          </w:p>
        </w:tc>
      </w:tr>
      <w:tr w14:paraId="26D64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5B2F36E">
            <w:pPr>
              <w:spacing w:line="240" w:lineRule="auto"/>
            </w:pPr>
            <w:r>
              <w:rPr>
                <w:sz w:val="17"/>
              </w:rPr>
              <w:t>Type</w:t>
            </w:r>
          </w:p>
        </w:tc>
        <w:tc>
          <w:tcPr>
            <w:tcW w:w="1872" w:type="dxa"/>
          </w:tcPr>
          <w:p w14:paraId="0593F58C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03250C47">
            <w:pPr>
              <w:spacing w:line="240" w:lineRule="auto"/>
            </w:pPr>
          </w:p>
        </w:tc>
        <w:tc>
          <w:tcPr>
            <w:tcW w:w="4608" w:type="dxa"/>
          </w:tcPr>
          <w:p w14:paraId="54E16C78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Asset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Contra-Asset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Liability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Equity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Revenue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COGS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Operating Expense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 Income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 Expense</w:t>
            </w:r>
          </w:p>
        </w:tc>
      </w:tr>
      <w:tr w14:paraId="55324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26CE324">
            <w:pPr>
              <w:spacing w:line="240" w:lineRule="auto"/>
            </w:pPr>
            <w:r>
              <w:rPr>
                <w:sz w:val="17"/>
              </w:rPr>
              <w:t>Normal balance</w:t>
            </w:r>
          </w:p>
        </w:tc>
        <w:tc>
          <w:tcPr>
            <w:tcW w:w="1872" w:type="dxa"/>
          </w:tcPr>
          <w:p w14:paraId="734B376E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ECD58BD">
            <w:pPr>
              <w:spacing w:line="240" w:lineRule="auto"/>
            </w:pPr>
          </w:p>
        </w:tc>
        <w:tc>
          <w:tcPr>
            <w:tcW w:w="4608" w:type="dxa"/>
          </w:tcPr>
          <w:p w14:paraId="500A6F97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debit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credit</w:t>
            </w:r>
          </w:p>
        </w:tc>
      </w:tr>
      <w:tr w14:paraId="5A77A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7F4E899">
            <w:pPr>
              <w:spacing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w="1872" w:type="dxa"/>
          </w:tcPr>
          <w:p w14:paraId="3551A2BE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48490B4B">
            <w:pPr>
              <w:spacing w:line="240" w:lineRule="auto"/>
            </w:pPr>
          </w:p>
        </w:tc>
        <w:tc>
          <w:tcPr>
            <w:tcW w:w="4608" w:type="dxa"/>
          </w:tcPr>
          <w:p w14:paraId="26E26E93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374DF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F725A9B">
            <w:pPr>
              <w:spacing w:line="240" w:lineRule="auto"/>
            </w:pPr>
            <w:r>
              <w:rPr>
                <w:sz w:val="17"/>
              </w:rPr>
              <w:t>Description</w:t>
            </w:r>
          </w:p>
        </w:tc>
        <w:tc>
          <w:tcPr>
            <w:tcW w:w="1872" w:type="dxa"/>
          </w:tcPr>
          <w:p w14:paraId="20C0CA58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5F3EC332">
            <w:pPr>
              <w:spacing w:line="240" w:lineRule="auto"/>
            </w:pPr>
          </w:p>
        </w:tc>
        <w:tc>
          <w:tcPr>
            <w:tcW w:w="4608" w:type="dxa"/>
          </w:tcPr>
          <w:p w14:paraId="13605F1F">
            <w:pPr>
              <w:spacing w:line="240" w:lineRule="auto"/>
            </w:pPr>
          </w:p>
        </w:tc>
      </w:tr>
    </w:tbl>
    <w:p w14:paraId="379366C5"/>
    <w:p w14:paraId="1F391A2C"/>
    <w:p w14:paraId="57A1110E">
      <w:r>
        <w:br w:type="page"/>
      </w:r>
    </w:p>
    <w:p w14:paraId="1399C1EA">
      <w:pPr>
        <w:pStyle w:val="3"/>
      </w:pPr>
      <w:r>
        <w:t>📚 General Ledger (Double-Entry)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7C26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F56E666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1CC8EEFA">
            <w:pPr>
              <w:spacing w:line="240" w:lineRule="auto"/>
            </w:pPr>
            <w:r>
              <w:rPr>
                <w:sz w:val="19"/>
              </w:rPr>
              <w:t>ledger</w:t>
            </w:r>
          </w:p>
        </w:tc>
      </w:tr>
      <w:tr w14:paraId="7CC85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F9A1AD9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1D8343A4">
            <w:pPr>
              <w:spacing w:line="240" w:lineRule="auto"/>
            </w:pPr>
            <w:r>
              <w:rPr>
                <w:sz w:val="19"/>
              </w:rPr>
              <w:t>9001 §7.5</w:t>
            </w:r>
          </w:p>
        </w:tc>
      </w:tr>
      <w:tr w14:paraId="5C485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C1BCE77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7A310649">
            <w:pPr>
              <w:spacing w:line="240" w:lineRule="auto"/>
            </w:pPr>
            <w:r>
              <w:rPr>
                <w:sz w:val="19"/>
              </w:rPr>
              <w:t>FINANCE</w:t>
            </w:r>
          </w:p>
        </w:tc>
      </w:tr>
    </w:tbl>
    <w:p w14:paraId="3120E4C9"/>
    <w:p w14:paraId="47F4F979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F9DA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6756CD7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1247530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0188528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209259B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5A242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E570707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05ED1295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38860433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682E178B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56005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172FCB8">
            <w:pPr>
              <w:spacing w:line="240" w:lineRule="auto"/>
            </w:pPr>
            <w:r>
              <w:rPr>
                <w:sz w:val="17"/>
              </w:rPr>
              <w:t>Journal entry #</w:t>
            </w:r>
          </w:p>
        </w:tc>
        <w:tc>
          <w:tcPr>
            <w:tcW w:w="1872" w:type="dxa"/>
          </w:tcPr>
          <w:p w14:paraId="317FFA2F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8E6FEF1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1468CB3">
            <w:pPr>
              <w:spacing w:line="240" w:lineRule="auto"/>
            </w:pPr>
          </w:p>
        </w:tc>
      </w:tr>
      <w:tr w14:paraId="56EFF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AE69790">
            <w:pPr>
              <w:spacing w:line="240" w:lineRule="auto"/>
            </w:pPr>
            <w:r>
              <w:rPr>
                <w:sz w:val="17"/>
              </w:rPr>
              <w:t>Account</w:t>
            </w:r>
          </w:p>
        </w:tc>
        <w:tc>
          <w:tcPr>
            <w:tcW w:w="1872" w:type="dxa"/>
          </w:tcPr>
          <w:p w14:paraId="3B7A716C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B4CFEB9">
            <w:pPr>
              <w:spacing w:line="240" w:lineRule="auto"/>
            </w:pPr>
          </w:p>
        </w:tc>
        <w:tc>
          <w:tcPr>
            <w:tcW w:w="4608" w:type="dxa"/>
          </w:tcPr>
          <w:p w14:paraId="701EFA3D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1000 · Cash &amp; Cash Equivalents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1100 · Accounts Receivable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1200 · Inventory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1500 · Fixed Assets — Equipment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1510 · Accumulated Depreciation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2000 · Accounts Payable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2100 · Payroll Liabilities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2200 · Sales Tax Payable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2500 · Loans Payable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3000 · Owner's Equity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3900 · Retained Earnings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4000 · Sales Revenue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4900 · Returns &amp; Allowances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5000 · Cost of Goods Sold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6000 · Payroll Expense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6100 · Rent &amp; Occupancy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6200 · Utilities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6300 · Insurance Expense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6400 · Marketing &amp; Advertising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6500 · Office &amp; Supplies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6600 · Repairs &amp; Maintenance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6700 · Professional Fees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6800 · Depreciation Expense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7000 · Other Income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8000 · Other Expense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1210 · Raw Material Inventory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1220 · Refurbished Goods Inventory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4100 · Refurbished Sales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4110 · Scrap / Commodity Sales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4120 · Data Destruction Service Revenue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5100 · Material Acquisition Cost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5110 · Data Sanitising Vendor Cost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6210 · Environmental Compliance Fees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6220 · Hazmat Disposal</w:t>
            </w:r>
          </w:p>
        </w:tc>
      </w:tr>
      <w:tr w14:paraId="2CF2B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8AE8DD4">
            <w:pPr>
              <w:spacing w:line="240" w:lineRule="auto"/>
            </w:pPr>
            <w:r>
              <w:rPr>
                <w:sz w:val="17"/>
              </w:rPr>
              <w:t>Type</w:t>
            </w:r>
          </w:p>
        </w:tc>
        <w:tc>
          <w:tcPr>
            <w:tcW w:w="1872" w:type="dxa"/>
          </w:tcPr>
          <w:p w14:paraId="2C5B0036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525DA1F">
            <w:pPr>
              <w:spacing w:line="240" w:lineRule="auto"/>
            </w:pPr>
          </w:p>
        </w:tc>
        <w:tc>
          <w:tcPr>
            <w:tcW w:w="4608" w:type="dxa"/>
          </w:tcPr>
          <w:p w14:paraId="19CBD4F3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income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expense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asset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liability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equity</w:t>
            </w:r>
          </w:p>
        </w:tc>
      </w:tr>
      <w:tr w14:paraId="785BB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08DACE7">
            <w:pPr>
              <w:spacing w:line="240" w:lineRule="auto"/>
            </w:pPr>
            <w:r>
              <w:rPr>
                <w:sz w:val="17"/>
              </w:rPr>
              <w:t>Debit $</w:t>
            </w:r>
          </w:p>
        </w:tc>
        <w:tc>
          <w:tcPr>
            <w:tcW w:w="1872" w:type="dxa"/>
          </w:tcPr>
          <w:p w14:paraId="301F3573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378A33BE">
            <w:pPr>
              <w:spacing w:line="240" w:lineRule="auto"/>
            </w:pPr>
          </w:p>
        </w:tc>
        <w:tc>
          <w:tcPr>
            <w:tcW w:w="4608" w:type="dxa"/>
          </w:tcPr>
          <w:p w14:paraId="629872E4">
            <w:pPr>
              <w:spacing w:line="240" w:lineRule="auto"/>
            </w:pPr>
          </w:p>
        </w:tc>
      </w:tr>
      <w:tr w14:paraId="24BF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6A73167">
            <w:pPr>
              <w:spacing w:line="240" w:lineRule="auto"/>
            </w:pPr>
            <w:r>
              <w:rPr>
                <w:sz w:val="17"/>
              </w:rPr>
              <w:t>Credit $</w:t>
            </w:r>
          </w:p>
        </w:tc>
        <w:tc>
          <w:tcPr>
            <w:tcW w:w="1872" w:type="dxa"/>
          </w:tcPr>
          <w:p w14:paraId="1479ED17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5EF5757E">
            <w:pPr>
              <w:spacing w:line="240" w:lineRule="auto"/>
            </w:pPr>
          </w:p>
        </w:tc>
        <w:tc>
          <w:tcPr>
            <w:tcW w:w="4608" w:type="dxa"/>
          </w:tcPr>
          <w:p w14:paraId="34F46F20">
            <w:pPr>
              <w:spacing w:line="240" w:lineRule="auto"/>
            </w:pPr>
          </w:p>
        </w:tc>
      </w:tr>
      <w:tr w14:paraId="6B53F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6C36B80">
            <w:pPr>
              <w:spacing w:line="240" w:lineRule="auto"/>
            </w:pPr>
            <w:r>
              <w:rPr>
                <w:sz w:val="17"/>
              </w:rPr>
              <w:t>Memo / supporting document ref</w:t>
            </w:r>
          </w:p>
        </w:tc>
        <w:tc>
          <w:tcPr>
            <w:tcW w:w="1872" w:type="dxa"/>
          </w:tcPr>
          <w:p w14:paraId="535EC88C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5467D552">
            <w:pPr>
              <w:spacing w:line="240" w:lineRule="auto"/>
            </w:pPr>
          </w:p>
        </w:tc>
        <w:tc>
          <w:tcPr>
            <w:tcW w:w="4608" w:type="dxa"/>
          </w:tcPr>
          <w:p w14:paraId="5881B2A2">
            <w:pPr>
              <w:spacing w:line="240" w:lineRule="auto"/>
            </w:pPr>
          </w:p>
        </w:tc>
      </w:tr>
    </w:tbl>
    <w:p w14:paraId="0AC52A67"/>
    <w:p w14:paraId="57E3203E"/>
    <w:p w14:paraId="40BBDAD8">
      <w:r>
        <w:br w:type="page"/>
      </w:r>
    </w:p>
    <w:p w14:paraId="7C1034A3">
      <w:pPr>
        <w:pStyle w:val="3"/>
      </w:pPr>
      <w:r>
        <w:t>💸 Expense Tracking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44DCA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2DF015A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38B871BD">
            <w:pPr>
              <w:spacing w:line="240" w:lineRule="auto"/>
            </w:pPr>
            <w:r>
              <w:rPr>
                <w:sz w:val="19"/>
              </w:rPr>
              <w:t>expenses</w:t>
            </w:r>
          </w:p>
        </w:tc>
      </w:tr>
      <w:tr w14:paraId="00700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11FB606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6D0F8C18">
            <w:pPr>
              <w:spacing w:line="240" w:lineRule="auto"/>
            </w:pPr>
            <w:r>
              <w:rPr>
                <w:sz w:val="19"/>
              </w:rPr>
              <w:t>9001 §7.5</w:t>
            </w:r>
          </w:p>
        </w:tc>
      </w:tr>
      <w:tr w14:paraId="7757B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5376745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1266C7D6">
            <w:pPr>
              <w:spacing w:line="240" w:lineRule="auto"/>
            </w:pPr>
            <w:r>
              <w:rPr>
                <w:sz w:val="19"/>
              </w:rPr>
              <w:t>FINANCE</w:t>
            </w:r>
          </w:p>
        </w:tc>
      </w:tr>
    </w:tbl>
    <w:p w14:paraId="627CFB29"/>
    <w:p w14:paraId="0B07399F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52192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139884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7AB7E90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4E7C840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79B563E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7948A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C68E522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08B60166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6455C8F0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EF8252F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0DF53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2040C7D">
            <w:pPr>
              <w:spacing w:line="240" w:lineRule="auto"/>
            </w:pPr>
            <w:r>
              <w:rPr>
                <w:sz w:val="17"/>
              </w:rPr>
              <w:t>Category</w:t>
            </w:r>
          </w:p>
        </w:tc>
        <w:tc>
          <w:tcPr>
            <w:tcW w:w="1872" w:type="dxa"/>
          </w:tcPr>
          <w:p w14:paraId="1DC60CBA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6BB0086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73FA82E7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utilities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payroll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supplies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marketing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insurance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maintenance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fuel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2E362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5136D5E">
            <w:pPr>
              <w:spacing w:line="240" w:lineRule="auto"/>
            </w:pPr>
            <w:r>
              <w:rPr>
                <w:sz w:val="17"/>
              </w:rPr>
              <w:t>Vendor</w:t>
            </w:r>
          </w:p>
        </w:tc>
        <w:tc>
          <w:tcPr>
            <w:tcW w:w="1872" w:type="dxa"/>
          </w:tcPr>
          <w:p w14:paraId="5FD1B683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26567BF7">
            <w:pPr>
              <w:spacing w:line="240" w:lineRule="auto"/>
            </w:pPr>
          </w:p>
        </w:tc>
        <w:tc>
          <w:tcPr>
            <w:tcW w:w="4608" w:type="dxa"/>
          </w:tcPr>
          <w:p w14:paraId="75CFA638">
            <w:pPr>
              <w:spacing w:line="240" w:lineRule="auto"/>
            </w:pPr>
          </w:p>
        </w:tc>
      </w:tr>
      <w:tr w14:paraId="7771F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944A3F3">
            <w:pPr>
              <w:spacing w:line="240" w:lineRule="auto"/>
            </w:pPr>
            <w:r>
              <w:rPr>
                <w:sz w:val="17"/>
              </w:rPr>
              <w:t>Amount $</w:t>
            </w:r>
          </w:p>
        </w:tc>
        <w:tc>
          <w:tcPr>
            <w:tcW w:w="1872" w:type="dxa"/>
          </w:tcPr>
          <w:p w14:paraId="493F997D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765551F0">
            <w:pPr>
              <w:spacing w:line="240" w:lineRule="auto"/>
            </w:pPr>
          </w:p>
        </w:tc>
        <w:tc>
          <w:tcPr>
            <w:tcW w:w="4608" w:type="dxa"/>
          </w:tcPr>
          <w:p w14:paraId="044E987C">
            <w:pPr>
              <w:spacing w:line="240" w:lineRule="auto"/>
            </w:pPr>
          </w:p>
        </w:tc>
      </w:tr>
      <w:tr w14:paraId="64659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6CC2E21">
            <w:pPr>
              <w:spacing w:line="240" w:lineRule="auto"/>
            </w:pPr>
            <w:r>
              <w:rPr>
                <w:sz w:val="17"/>
              </w:rPr>
              <w:t>Payment</w:t>
            </w:r>
          </w:p>
        </w:tc>
        <w:tc>
          <w:tcPr>
            <w:tcW w:w="1872" w:type="dxa"/>
          </w:tcPr>
          <w:p w14:paraId="2C948C4F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665A3152">
            <w:pPr>
              <w:spacing w:line="240" w:lineRule="auto"/>
            </w:pPr>
          </w:p>
        </w:tc>
        <w:tc>
          <w:tcPr>
            <w:tcW w:w="4608" w:type="dxa"/>
          </w:tcPr>
          <w:p w14:paraId="6287F95B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cash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card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transfer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check</w:t>
            </w:r>
          </w:p>
        </w:tc>
      </w:tr>
      <w:tr w14:paraId="19C5E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BE3FB82">
            <w:pPr>
              <w:spacing w:line="240" w:lineRule="auto"/>
            </w:pPr>
            <w:r>
              <w:rPr>
                <w:sz w:val="17"/>
              </w:rPr>
              <w:t>Note</w:t>
            </w:r>
          </w:p>
        </w:tc>
        <w:tc>
          <w:tcPr>
            <w:tcW w:w="1872" w:type="dxa"/>
          </w:tcPr>
          <w:p w14:paraId="0F3557DF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4A63CDD7">
            <w:pPr>
              <w:spacing w:line="240" w:lineRule="auto"/>
            </w:pPr>
          </w:p>
        </w:tc>
        <w:tc>
          <w:tcPr>
            <w:tcW w:w="4608" w:type="dxa"/>
          </w:tcPr>
          <w:p w14:paraId="36DFBA62">
            <w:pPr>
              <w:spacing w:line="240" w:lineRule="auto"/>
            </w:pPr>
          </w:p>
        </w:tc>
      </w:tr>
    </w:tbl>
    <w:p w14:paraId="4C319D2C"/>
    <w:p w14:paraId="73830B44"/>
    <w:p w14:paraId="78C81B27">
      <w:r>
        <w:br w:type="page"/>
      </w:r>
    </w:p>
    <w:p w14:paraId="6D54FAC8">
      <w:pPr>
        <w:pStyle w:val="2"/>
      </w:pPr>
      <w:r>
        <w:t>27. COMPLIANCE</w:t>
      </w:r>
    </w:p>
    <w:p w14:paraId="5742DD1D">
      <w:pPr>
        <w:pStyle w:val="3"/>
      </w:pPr>
      <w:r>
        <w:t>🛡️ CAPA — Corrective &amp; Preventive Actions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519FF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6" w:type="dxa"/>
            <w:shd w:val="clear" w:color="auto" w:fill="E8ECF4"/>
          </w:tcPr>
          <w:p w14:paraId="65F9909E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0840BA44">
            <w:pPr>
              <w:spacing w:line="240" w:lineRule="auto"/>
            </w:pPr>
            <w:r>
              <w:rPr>
                <w:sz w:val="19"/>
              </w:rPr>
              <w:t>capa</w:t>
            </w:r>
          </w:p>
        </w:tc>
      </w:tr>
      <w:tr w14:paraId="53837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DE1096C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21301F1D">
            <w:pPr>
              <w:spacing w:line="240" w:lineRule="auto"/>
            </w:pPr>
            <w:r>
              <w:rPr>
                <w:sz w:val="19"/>
              </w:rPr>
              <w:t>9001 §10.2</w:t>
            </w:r>
          </w:p>
        </w:tc>
      </w:tr>
      <w:tr w14:paraId="7AA96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EAD796D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18587854">
            <w:pPr>
              <w:spacing w:line="240" w:lineRule="auto"/>
            </w:pPr>
            <w:r>
              <w:rPr>
                <w:sz w:val="19"/>
              </w:rPr>
              <w:t>COMPLIANCE</w:t>
            </w:r>
          </w:p>
        </w:tc>
      </w:tr>
    </w:tbl>
    <w:p w14:paraId="46E09A18"/>
    <w:p w14:paraId="4EBBF1B9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33F9C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AC85B5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3ACFF18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50CC48A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15B8DDA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58A2B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FBA9DFB">
            <w:pPr>
              <w:spacing w:line="240" w:lineRule="auto"/>
            </w:pPr>
            <w:r>
              <w:rPr>
                <w:sz w:val="17"/>
              </w:rPr>
              <w:t>Raised</w:t>
            </w:r>
          </w:p>
        </w:tc>
        <w:tc>
          <w:tcPr>
            <w:tcW w:w="1872" w:type="dxa"/>
          </w:tcPr>
          <w:p w14:paraId="4BD11157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1CBF07CF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29B85DF1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52F68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784701">
            <w:pPr>
              <w:spacing w:line="240" w:lineRule="auto"/>
            </w:pPr>
            <w:r>
              <w:rPr>
                <w:sz w:val="17"/>
              </w:rPr>
              <w:t>Source</w:t>
            </w:r>
          </w:p>
        </w:tc>
        <w:tc>
          <w:tcPr>
            <w:tcW w:w="1872" w:type="dxa"/>
          </w:tcPr>
          <w:p w14:paraId="2E173DB0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D5412E3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3B9276B3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audit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complaint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incident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inspection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management review</w:t>
            </w:r>
          </w:p>
        </w:tc>
      </w:tr>
      <w:tr w14:paraId="50397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E098EBB">
            <w:pPr>
              <w:spacing w:line="240" w:lineRule="auto"/>
            </w:pPr>
            <w:r>
              <w:rPr>
                <w:sz w:val="17"/>
              </w:rPr>
              <w:t>Nonconformity</w:t>
            </w:r>
          </w:p>
        </w:tc>
        <w:tc>
          <w:tcPr>
            <w:tcW w:w="1872" w:type="dxa"/>
          </w:tcPr>
          <w:p w14:paraId="649AA56D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1FC08DCC">
            <w:pPr>
              <w:spacing w:line="240" w:lineRule="auto"/>
            </w:pPr>
          </w:p>
        </w:tc>
        <w:tc>
          <w:tcPr>
            <w:tcW w:w="4608" w:type="dxa"/>
          </w:tcPr>
          <w:p w14:paraId="69DA5D77">
            <w:pPr>
              <w:spacing w:line="240" w:lineRule="auto"/>
            </w:pPr>
          </w:p>
        </w:tc>
      </w:tr>
      <w:tr w14:paraId="1880A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29EB1EC">
            <w:pPr>
              <w:spacing w:line="240" w:lineRule="auto"/>
            </w:pPr>
            <w:r>
              <w:rPr>
                <w:sz w:val="17"/>
              </w:rPr>
              <w:t>Root cause</w:t>
            </w:r>
          </w:p>
        </w:tc>
        <w:tc>
          <w:tcPr>
            <w:tcW w:w="1872" w:type="dxa"/>
          </w:tcPr>
          <w:p w14:paraId="18EB3E8C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27976BD1">
            <w:pPr>
              <w:spacing w:line="240" w:lineRule="auto"/>
            </w:pPr>
          </w:p>
        </w:tc>
        <w:tc>
          <w:tcPr>
            <w:tcW w:w="4608" w:type="dxa"/>
          </w:tcPr>
          <w:p w14:paraId="1A3B6738">
            <w:pPr>
              <w:spacing w:line="240" w:lineRule="auto"/>
            </w:pPr>
          </w:p>
        </w:tc>
      </w:tr>
      <w:tr w14:paraId="20363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E892108">
            <w:pPr>
              <w:spacing w:line="240" w:lineRule="auto"/>
            </w:pPr>
            <w:r>
              <w:rPr>
                <w:sz w:val="17"/>
              </w:rPr>
              <w:t>Action</w:t>
            </w:r>
          </w:p>
        </w:tc>
        <w:tc>
          <w:tcPr>
            <w:tcW w:w="1872" w:type="dxa"/>
          </w:tcPr>
          <w:p w14:paraId="14B60DDC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2155DFEA">
            <w:pPr>
              <w:spacing w:line="240" w:lineRule="auto"/>
            </w:pPr>
          </w:p>
        </w:tc>
        <w:tc>
          <w:tcPr>
            <w:tcW w:w="4608" w:type="dxa"/>
          </w:tcPr>
          <w:p w14:paraId="1BD53AF5">
            <w:pPr>
              <w:spacing w:line="240" w:lineRule="auto"/>
            </w:pPr>
          </w:p>
        </w:tc>
      </w:tr>
      <w:tr w14:paraId="15FF8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05B9081">
            <w:pPr>
              <w:spacing w:line="240" w:lineRule="auto"/>
            </w:pPr>
            <w:r>
              <w:rPr>
                <w:sz w:val="17"/>
              </w:rPr>
              <w:t>Owner</w:t>
            </w:r>
          </w:p>
        </w:tc>
        <w:tc>
          <w:tcPr>
            <w:tcW w:w="1872" w:type="dxa"/>
          </w:tcPr>
          <w:p w14:paraId="6F737D0D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06F5B88">
            <w:pPr>
              <w:spacing w:line="240" w:lineRule="auto"/>
            </w:pPr>
          </w:p>
        </w:tc>
        <w:tc>
          <w:tcPr>
            <w:tcW w:w="4608" w:type="dxa"/>
          </w:tcPr>
          <w:p w14:paraId="5D0AEDED">
            <w:pPr>
              <w:spacing w:line="240" w:lineRule="auto"/>
            </w:pPr>
          </w:p>
        </w:tc>
      </w:tr>
      <w:tr w14:paraId="1BAFA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87D0E23">
            <w:pPr>
              <w:spacing w:line="240" w:lineRule="auto"/>
            </w:pPr>
            <w:r>
              <w:rPr>
                <w:sz w:val="17"/>
              </w:rPr>
              <w:t>Due</w:t>
            </w:r>
          </w:p>
        </w:tc>
        <w:tc>
          <w:tcPr>
            <w:tcW w:w="1872" w:type="dxa"/>
          </w:tcPr>
          <w:p w14:paraId="6CEE5636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6374AF37">
            <w:pPr>
              <w:spacing w:line="240" w:lineRule="auto"/>
            </w:pPr>
          </w:p>
        </w:tc>
        <w:tc>
          <w:tcPr>
            <w:tcW w:w="4608" w:type="dxa"/>
          </w:tcPr>
          <w:p w14:paraId="0AFDE79D">
            <w:pPr>
              <w:spacing w:line="240" w:lineRule="auto"/>
            </w:pPr>
          </w:p>
        </w:tc>
      </w:tr>
      <w:tr w14:paraId="06BBF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F844709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1A01414D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2CB3345A">
            <w:pPr>
              <w:spacing w:line="240" w:lineRule="auto"/>
            </w:pPr>
          </w:p>
        </w:tc>
        <w:tc>
          <w:tcPr>
            <w:tcW w:w="4608" w:type="dxa"/>
          </w:tcPr>
          <w:p w14:paraId="3468AAF8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progress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verify effectiveness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63B9C8C2"/>
    <w:p w14:paraId="584582E2">
      <w:pPr>
        <w:pStyle w:val="4"/>
      </w:pPr>
      <w:r>
        <w:t>Status lifecycle</w:t>
      </w:r>
    </w:p>
    <w:p w14:paraId="3AC0F9B8">
      <w:pPr>
        <w:pStyle w:val="23"/>
      </w:pPr>
      <w:r>
        <w:t>open</w:t>
      </w:r>
    </w:p>
    <w:p w14:paraId="6305B605">
      <w:pPr>
        <w:pStyle w:val="23"/>
      </w:pPr>
      <w:r>
        <w:t>in progress</w:t>
      </w:r>
    </w:p>
    <w:p w14:paraId="30BE9F1D">
      <w:pPr>
        <w:pStyle w:val="23"/>
      </w:pPr>
      <w:r>
        <w:t>verify effectiveness</w:t>
      </w:r>
    </w:p>
    <w:p w14:paraId="2F2419AB">
      <w:pPr>
        <w:pStyle w:val="23"/>
      </w:pPr>
      <w:r>
        <w:t>closed</w:t>
      </w:r>
    </w:p>
    <w:p w14:paraId="5EA724C1"/>
    <w:p w14:paraId="1A41EBF8">
      <w:r>
        <w:br w:type="page"/>
      </w:r>
    </w:p>
    <w:p w14:paraId="7274F1B6">
      <w:pPr>
        <w:pStyle w:val="3"/>
      </w:pPr>
      <w:r>
        <w:t>🛡️ Internal Audit Programme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72C1F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4E4E3F6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3D2F2DF3">
            <w:pPr>
              <w:spacing w:line="240" w:lineRule="auto"/>
            </w:pPr>
            <w:r>
              <w:rPr>
                <w:sz w:val="19"/>
              </w:rPr>
              <w:t>audits</w:t>
            </w:r>
          </w:p>
        </w:tc>
      </w:tr>
      <w:tr w14:paraId="23652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999A8DD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3E18DC82">
            <w:pPr>
              <w:spacing w:line="240" w:lineRule="auto"/>
            </w:pPr>
            <w:r>
              <w:rPr>
                <w:sz w:val="19"/>
              </w:rPr>
              <w:t>9001 §9.2</w:t>
            </w:r>
          </w:p>
        </w:tc>
      </w:tr>
      <w:tr w14:paraId="182F1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D0FEAC5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764D7D85">
            <w:pPr>
              <w:spacing w:line="240" w:lineRule="auto"/>
            </w:pPr>
            <w:r>
              <w:rPr>
                <w:sz w:val="19"/>
              </w:rPr>
              <w:t>COMPLIANCE</w:t>
            </w:r>
          </w:p>
        </w:tc>
      </w:tr>
    </w:tbl>
    <w:p w14:paraId="7FF5DADA"/>
    <w:p w14:paraId="2A0E20D3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7A9D6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3BD7FC7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3282B1B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7BAFE50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61AE6E9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7D2E3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FBE7AC6">
            <w:pPr>
              <w:spacing w:line="240" w:lineRule="auto"/>
            </w:pPr>
            <w:r>
              <w:rPr>
                <w:sz w:val="17"/>
              </w:rPr>
              <w:t>Area / process</w:t>
            </w:r>
          </w:p>
        </w:tc>
        <w:tc>
          <w:tcPr>
            <w:tcW w:w="1872" w:type="dxa"/>
          </w:tcPr>
          <w:p w14:paraId="7EDA46A8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669CB3E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42B2BD02">
            <w:pPr>
              <w:spacing w:line="240" w:lineRule="auto"/>
            </w:pPr>
          </w:p>
        </w:tc>
      </w:tr>
      <w:tr w14:paraId="7FFCC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4AEED2B">
            <w:pPr>
              <w:spacing w:line="240" w:lineRule="auto"/>
            </w:pPr>
            <w:r>
              <w:rPr>
                <w:sz w:val="17"/>
              </w:rPr>
              <w:t>Audit date</w:t>
            </w:r>
          </w:p>
        </w:tc>
        <w:tc>
          <w:tcPr>
            <w:tcW w:w="1872" w:type="dxa"/>
          </w:tcPr>
          <w:p w14:paraId="50C5B346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08DE5426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73B70B3C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004BE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AA6DBDD">
            <w:pPr>
              <w:spacing w:line="240" w:lineRule="auto"/>
            </w:pPr>
            <w:r>
              <w:rPr>
                <w:sz w:val="17"/>
              </w:rPr>
              <w:t>Auditor</w:t>
            </w:r>
          </w:p>
        </w:tc>
        <w:tc>
          <w:tcPr>
            <w:tcW w:w="1872" w:type="dxa"/>
          </w:tcPr>
          <w:p w14:paraId="4945051E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24A5494">
            <w:pPr>
              <w:spacing w:line="240" w:lineRule="auto"/>
            </w:pPr>
          </w:p>
        </w:tc>
        <w:tc>
          <w:tcPr>
            <w:tcW w:w="4608" w:type="dxa"/>
          </w:tcPr>
          <w:p w14:paraId="7A650631">
            <w:pPr>
              <w:spacing w:line="240" w:lineRule="auto"/>
            </w:pPr>
          </w:p>
        </w:tc>
      </w:tr>
      <w:tr w14:paraId="7E8A3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ADA3A21">
            <w:pPr>
              <w:spacing w:line="240" w:lineRule="auto"/>
            </w:pPr>
            <w:r>
              <w:rPr>
                <w:sz w:val="17"/>
              </w:rPr>
              <w:t>Findings</w:t>
            </w:r>
          </w:p>
        </w:tc>
        <w:tc>
          <w:tcPr>
            <w:tcW w:w="1872" w:type="dxa"/>
          </w:tcPr>
          <w:p w14:paraId="016BB96B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7BD8D499">
            <w:pPr>
              <w:spacing w:line="240" w:lineRule="auto"/>
            </w:pPr>
          </w:p>
        </w:tc>
        <w:tc>
          <w:tcPr>
            <w:tcW w:w="4608" w:type="dxa"/>
          </w:tcPr>
          <w:p w14:paraId="03D38F90">
            <w:pPr>
              <w:spacing w:line="240" w:lineRule="auto"/>
            </w:pPr>
          </w:p>
        </w:tc>
      </w:tr>
      <w:tr w14:paraId="2E670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04A796E">
            <w:pPr>
              <w:spacing w:line="240" w:lineRule="auto"/>
            </w:pPr>
            <w:r>
              <w:rPr>
                <w:sz w:val="17"/>
              </w:rPr>
              <w:t># Nonconformities</w:t>
            </w:r>
          </w:p>
        </w:tc>
        <w:tc>
          <w:tcPr>
            <w:tcW w:w="1872" w:type="dxa"/>
          </w:tcPr>
          <w:p w14:paraId="669B70E4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43E1B087">
            <w:pPr>
              <w:spacing w:line="240" w:lineRule="auto"/>
            </w:pPr>
          </w:p>
        </w:tc>
        <w:tc>
          <w:tcPr>
            <w:tcW w:w="4608" w:type="dxa"/>
          </w:tcPr>
          <w:p w14:paraId="33D6A676">
            <w:pPr>
              <w:spacing w:line="240" w:lineRule="auto"/>
            </w:pPr>
          </w:p>
        </w:tc>
      </w:tr>
      <w:tr w14:paraId="4A152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E6E1D94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0DE6FC1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20E3166">
            <w:pPr>
              <w:spacing w:line="240" w:lineRule="auto"/>
            </w:pPr>
          </w:p>
        </w:tc>
        <w:tc>
          <w:tcPr>
            <w:tcW w:w="4608" w:type="dxa"/>
          </w:tcPr>
          <w:p w14:paraId="5CEA0E97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planned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report issued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0726AED0"/>
    <w:p w14:paraId="6DA4F4AD">
      <w:pPr>
        <w:pStyle w:val="4"/>
      </w:pPr>
      <w:r>
        <w:t>Status lifecycle</w:t>
      </w:r>
    </w:p>
    <w:p w14:paraId="76C2F602">
      <w:pPr>
        <w:pStyle w:val="23"/>
      </w:pPr>
      <w:r>
        <w:t>planned</w:t>
      </w:r>
    </w:p>
    <w:p w14:paraId="5DA224A2">
      <w:pPr>
        <w:pStyle w:val="23"/>
      </w:pPr>
      <w:r>
        <w:t>done</w:t>
      </w:r>
    </w:p>
    <w:p w14:paraId="30BA796D">
      <w:pPr>
        <w:pStyle w:val="23"/>
      </w:pPr>
      <w:r>
        <w:t>report issued</w:t>
      </w:r>
    </w:p>
    <w:p w14:paraId="6D830EA1">
      <w:pPr>
        <w:pStyle w:val="23"/>
      </w:pPr>
      <w:r>
        <w:t>closed</w:t>
      </w:r>
    </w:p>
    <w:p w14:paraId="6DF4A09F"/>
    <w:p w14:paraId="0DACD5EA">
      <w:r>
        <w:br w:type="page"/>
      </w:r>
    </w:p>
    <w:p w14:paraId="0F1AD7FB">
      <w:pPr>
        <w:pStyle w:val="3"/>
      </w:pPr>
      <w:r>
        <w:t>🛡️ Risk &amp; Opportunity Register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7413C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8C0714C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1F41B165">
            <w:pPr>
              <w:spacing w:line="240" w:lineRule="auto"/>
            </w:pPr>
            <w:r>
              <w:rPr>
                <w:sz w:val="19"/>
              </w:rPr>
              <w:t>risks</w:t>
            </w:r>
          </w:p>
        </w:tc>
      </w:tr>
      <w:tr w14:paraId="59B83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BBB5540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353BCCAA">
            <w:pPr>
              <w:spacing w:line="240" w:lineRule="auto"/>
            </w:pPr>
            <w:r>
              <w:rPr>
                <w:sz w:val="19"/>
              </w:rPr>
              <w:t>9001 §6.1·45001 §6.1</w:t>
            </w:r>
          </w:p>
        </w:tc>
      </w:tr>
      <w:tr w14:paraId="44382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45E621B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788954A2">
            <w:pPr>
              <w:spacing w:line="240" w:lineRule="auto"/>
            </w:pPr>
            <w:r>
              <w:rPr>
                <w:sz w:val="19"/>
              </w:rPr>
              <w:t>COMPLIANCE</w:t>
            </w:r>
          </w:p>
        </w:tc>
      </w:tr>
    </w:tbl>
    <w:p w14:paraId="397415A2"/>
    <w:p w14:paraId="731165DE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499F0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736F2F2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39E2E75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3958A93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04B8B2A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19FFC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E7B427B">
            <w:pPr>
              <w:spacing w:line="240" w:lineRule="auto"/>
            </w:pPr>
            <w:r>
              <w:rPr>
                <w:sz w:val="17"/>
              </w:rPr>
              <w:t>Risk / opportunity</w:t>
            </w:r>
          </w:p>
        </w:tc>
        <w:tc>
          <w:tcPr>
            <w:tcW w:w="1872" w:type="dxa"/>
          </w:tcPr>
          <w:p w14:paraId="7481D04E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36B3C505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439F6019">
            <w:pPr>
              <w:spacing w:line="240" w:lineRule="auto"/>
            </w:pPr>
          </w:p>
        </w:tc>
      </w:tr>
      <w:tr w14:paraId="59149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7ED24C5">
            <w:pPr>
              <w:spacing w:line="240" w:lineRule="auto"/>
            </w:pPr>
            <w:r>
              <w:rPr>
                <w:sz w:val="17"/>
              </w:rPr>
              <w:t>Type</w:t>
            </w:r>
          </w:p>
        </w:tc>
        <w:tc>
          <w:tcPr>
            <w:tcW w:w="1872" w:type="dxa"/>
          </w:tcPr>
          <w:p w14:paraId="0B1B9B9E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5EA7018F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7D1788AA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quality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environment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safety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information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business</w:t>
            </w:r>
          </w:p>
        </w:tc>
      </w:tr>
      <w:tr w14:paraId="159D4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0A8FD8A">
            <w:pPr>
              <w:spacing w:line="240" w:lineRule="auto"/>
            </w:pPr>
            <w:r>
              <w:rPr>
                <w:sz w:val="17"/>
              </w:rPr>
              <w:t>Likelihood 1-5</w:t>
            </w:r>
          </w:p>
        </w:tc>
        <w:tc>
          <w:tcPr>
            <w:tcW w:w="1872" w:type="dxa"/>
          </w:tcPr>
          <w:p w14:paraId="2E016E64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767E5D8B">
            <w:pPr>
              <w:spacing w:line="240" w:lineRule="auto"/>
            </w:pPr>
          </w:p>
        </w:tc>
        <w:tc>
          <w:tcPr>
            <w:tcW w:w="4608" w:type="dxa"/>
          </w:tcPr>
          <w:p w14:paraId="3425F67F">
            <w:pPr>
              <w:spacing w:line="240" w:lineRule="auto"/>
            </w:pPr>
          </w:p>
        </w:tc>
      </w:tr>
      <w:tr w14:paraId="389DF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648A5BF8">
            <w:pPr>
              <w:spacing w:line="240" w:lineRule="auto"/>
            </w:pPr>
            <w:r>
              <w:rPr>
                <w:sz w:val="17"/>
              </w:rPr>
              <w:t>Impact 1-5</w:t>
            </w:r>
          </w:p>
        </w:tc>
        <w:tc>
          <w:tcPr>
            <w:tcW w:w="1872" w:type="dxa"/>
          </w:tcPr>
          <w:p w14:paraId="16F6F809">
            <w:pPr>
              <w:spacing w:line="240" w:lineRule="auto"/>
            </w:pPr>
            <w:r>
              <w:rPr>
                <w:sz w:val="17"/>
              </w:rPr>
              <w:t>Number</w:t>
            </w:r>
          </w:p>
        </w:tc>
        <w:tc>
          <w:tcPr>
            <w:tcW w:w="720" w:type="dxa"/>
          </w:tcPr>
          <w:p w14:paraId="1D0F9BC9">
            <w:pPr>
              <w:spacing w:line="240" w:lineRule="auto"/>
            </w:pPr>
          </w:p>
        </w:tc>
        <w:tc>
          <w:tcPr>
            <w:tcW w:w="4608" w:type="dxa"/>
          </w:tcPr>
          <w:p w14:paraId="048A965F">
            <w:pPr>
              <w:spacing w:line="240" w:lineRule="auto"/>
            </w:pPr>
          </w:p>
        </w:tc>
      </w:tr>
      <w:tr w14:paraId="5C77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79A555E">
            <w:pPr>
              <w:spacing w:line="240" w:lineRule="auto"/>
            </w:pPr>
            <w:r>
              <w:rPr>
                <w:sz w:val="17"/>
              </w:rPr>
              <w:t>Mitigation</w:t>
            </w:r>
          </w:p>
        </w:tc>
        <w:tc>
          <w:tcPr>
            <w:tcW w:w="1872" w:type="dxa"/>
          </w:tcPr>
          <w:p w14:paraId="3C69A52C">
            <w:pPr>
              <w:spacing w:line="240" w:lineRule="auto"/>
            </w:pPr>
            <w:r>
              <w:rPr>
                <w:sz w:val="17"/>
              </w:rPr>
              <w:t>Multi-line text</w:t>
            </w:r>
          </w:p>
        </w:tc>
        <w:tc>
          <w:tcPr>
            <w:tcW w:w="720" w:type="dxa"/>
          </w:tcPr>
          <w:p w14:paraId="495A6DE0">
            <w:pPr>
              <w:spacing w:line="240" w:lineRule="auto"/>
            </w:pPr>
          </w:p>
        </w:tc>
        <w:tc>
          <w:tcPr>
            <w:tcW w:w="4608" w:type="dxa"/>
          </w:tcPr>
          <w:p w14:paraId="3B17DC48">
            <w:pPr>
              <w:spacing w:line="240" w:lineRule="auto"/>
            </w:pPr>
          </w:p>
        </w:tc>
      </w:tr>
      <w:tr w14:paraId="1C2E7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37578C92">
            <w:pPr>
              <w:spacing w:line="240" w:lineRule="auto"/>
            </w:pPr>
            <w:r>
              <w:rPr>
                <w:sz w:val="17"/>
              </w:rPr>
              <w:t>Owner</w:t>
            </w:r>
          </w:p>
        </w:tc>
        <w:tc>
          <w:tcPr>
            <w:tcW w:w="1872" w:type="dxa"/>
          </w:tcPr>
          <w:p w14:paraId="07DE5BD8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478B392">
            <w:pPr>
              <w:spacing w:line="240" w:lineRule="auto"/>
            </w:pPr>
          </w:p>
        </w:tc>
        <w:tc>
          <w:tcPr>
            <w:tcW w:w="4608" w:type="dxa"/>
          </w:tcPr>
          <w:p w14:paraId="2ABD0085">
            <w:pPr>
              <w:spacing w:line="240" w:lineRule="auto"/>
            </w:pPr>
          </w:p>
        </w:tc>
      </w:tr>
    </w:tbl>
    <w:p w14:paraId="2920D139"/>
    <w:p w14:paraId="2B8D0826"/>
    <w:p w14:paraId="6898BFB7">
      <w:r>
        <w:br w:type="page"/>
      </w:r>
    </w:p>
    <w:p w14:paraId="2CC9F110">
      <w:pPr>
        <w:pStyle w:val="3"/>
      </w:pPr>
      <w:r>
        <w:t>🛡️ Competence &amp; Training Matrix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5EA09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A003CD9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53C6C073">
            <w:pPr>
              <w:spacing w:line="240" w:lineRule="auto"/>
            </w:pPr>
            <w:r>
              <w:rPr>
                <w:sz w:val="19"/>
              </w:rPr>
              <w:t>training</w:t>
            </w:r>
          </w:p>
        </w:tc>
      </w:tr>
      <w:tr w14:paraId="7DC72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85FF545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5782744B">
            <w:pPr>
              <w:spacing w:line="240" w:lineRule="auto"/>
            </w:pPr>
            <w:r>
              <w:rPr>
                <w:sz w:val="19"/>
              </w:rPr>
              <w:t>9001 §7.2·45001 §7.2</w:t>
            </w:r>
          </w:p>
        </w:tc>
      </w:tr>
      <w:tr w14:paraId="64D02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8FA9EAB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27D86B95">
            <w:pPr>
              <w:spacing w:line="240" w:lineRule="auto"/>
            </w:pPr>
            <w:r>
              <w:rPr>
                <w:sz w:val="19"/>
              </w:rPr>
              <w:t>COMPLIANCE</w:t>
            </w:r>
          </w:p>
        </w:tc>
      </w:tr>
    </w:tbl>
    <w:p w14:paraId="57733C5C"/>
    <w:p w14:paraId="4FA5D0ED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F075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7B7013E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1C5E1DE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6FD8C03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5B607E2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3BA7F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BB4B199">
            <w:pPr>
              <w:spacing w:line="240" w:lineRule="auto"/>
            </w:pPr>
            <w:r>
              <w:rPr>
                <w:sz w:val="17"/>
              </w:rPr>
              <w:t>Person</w:t>
            </w:r>
          </w:p>
        </w:tc>
        <w:tc>
          <w:tcPr>
            <w:tcW w:w="1872" w:type="dxa"/>
          </w:tcPr>
          <w:p w14:paraId="7CBF5FD9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AF32C0E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042FF8D8">
            <w:pPr>
              <w:spacing w:line="240" w:lineRule="auto"/>
            </w:pPr>
          </w:p>
        </w:tc>
      </w:tr>
      <w:tr w14:paraId="07BF2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170D9E7">
            <w:pPr>
              <w:spacing w:line="240" w:lineRule="auto"/>
            </w:pPr>
            <w:r>
              <w:rPr>
                <w:sz w:val="17"/>
              </w:rPr>
              <w:t>Training / competence</w:t>
            </w:r>
          </w:p>
        </w:tc>
        <w:tc>
          <w:tcPr>
            <w:tcW w:w="1872" w:type="dxa"/>
          </w:tcPr>
          <w:p w14:paraId="38C5465E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178C50F9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6EF4F8B3">
            <w:pPr>
              <w:spacing w:line="240" w:lineRule="auto"/>
            </w:pPr>
          </w:p>
        </w:tc>
      </w:tr>
      <w:tr w14:paraId="60FE1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8D5069D">
            <w:pPr>
              <w:spacing w:line="240" w:lineRule="auto"/>
            </w:pPr>
            <w:r>
              <w:rPr>
                <w:sz w:val="17"/>
              </w:rPr>
              <w:t>Completed</w:t>
            </w:r>
          </w:p>
        </w:tc>
        <w:tc>
          <w:tcPr>
            <w:tcW w:w="1872" w:type="dxa"/>
          </w:tcPr>
          <w:p w14:paraId="2FBE37E8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7FD65A7A">
            <w:pPr>
              <w:spacing w:line="240" w:lineRule="auto"/>
            </w:pPr>
          </w:p>
        </w:tc>
        <w:tc>
          <w:tcPr>
            <w:tcW w:w="4608" w:type="dxa"/>
          </w:tcPr>
          <w:p w14:paraId="14C224CC">
            <w:pPr>
              <w:spacing w:line="240" w:lineRule="auto"/>
            </w:pPr>
            <w:r>
              <w:rPr>
                <w:sz w:val="17"/>
              </w:rPr>
              <w:t>The date the physical event happened — not the typing date.</w:t>
            </w:r>
          </w:p>
        </w:tc>
      </w:tr>
      <w:tr w14:paraId="6F277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13FDB02">
            <w:pPr>
              <w:spacing w:line="240" w:lineRule="auto"/>
            </w:pPr>
            <w:r>
              <w:rPr>
                <w:sz w:val="17"/>
              </w:rPr>
              <w:t>Re-certification due</w:t>
            </w:r>
          </w:p>
        </w:tc>
        <w:tc>
          <w:tcPr>
            <w:tcW w:w="1872" w:type="dxa"/>
          </w:tcPr>
          <w:p w14:paraId="703FBB27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7DC6FC94">
            <w:pPr>
              <w:spacing w:line="240" w:lineRule="auto"/>
            </w:pPr>
          </w:p>
        </w:tc>
        <w:tc>
          <w:tcPr>
            <w:tcW w:w="4608" w:type="dxa"/>
          </w:tcPr>
          <w:p w14:paraId="6E07777E">
            <w:pPr>
              <w:spacing w:line="240" w:lineRule="auto"/>
            </w:pPr>
          </w:p>
        </w:tc>
      </w:tr>
      <w:tr w14:paraId="22C8F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F2A4E0C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71F3FA87">
            <w:pPr>
              <w:spacing w:line="240" w:lineRule="auto"/>
            </w:pPr>
            <w:r>
              <w:rPr>
                <w:sz w:val="17"/>
              </w:rPr>
              <w:t>Select (one)</w:t>
            </w:r>
          </w:p>
        </w:tc>
        <w:tc>
          <w:tcPr>
            <w:tcW w:w="720" w:type="dxa"/>
          </w:tcPr>
          <w:p w14:paraId="706D205B">
            <w:pPr>
              <w:spacing w:line="240" w:lineRule="auto"/>
            </w:pPr>
          </w:p>
        </w:tc>
        <w:tc>
          <w:tcPr>
            <w:tcW w:w="4608" w:type="dxa"/>
          </w:tcPr>
          <w:p w14:paraId="6EA7BB9D">
            <w:pPr>
              <w:spacing w:line="240" w:lineRule="auto"/>
            </w:pPr>
            <w:r>
              <w:rPr>
                <w:sz w:val="17"/>
              </w:rPr>
              <w:t>Choose exactly one: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current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overdue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Set the status that reflects reality NOW.</w:t>
            </w:r>
          </w:p>
        </w:tc>
      </w:tr>
    </w:tbl>
    <w:p w14:paraId="17CD15F3"/>
    <w:p w14:paraId="741C8AE2">
      <w:pPr>
        <w:pStyle w:val="4"/>
      </w:pPr>
      <w:r>
        <w:t>Status lifecycle</w:t>
      </w:r>
    </w:p>
    <w:p w14:paraId="6897E65C">
      <w:pPr>
        <w:pStyle w:val="23"/>
      </w:pPr>
      <w:r>
        <w:t>current</w:t>
      </w:r>
    </w:p>
    <w:p w14:paraId="769775D8">
      <w:pPr>
        <w:pStyle w:val="23"/>
      </w:pPr>
      <w:r>
        <w:t>due</w:t>
      </w:r>
    </w:p>
    <w:p w14:paraId="09E8D7C9">
      <w:pPr>
        <w:pStyle w:val="23"/>
      </w:pPr>
      <w:r>
        <w:t>overdue</w:t>
      </w:r>
    </w:p>
    <w:p w14:paraId="08A2696C"/>
    <w:p w14:paraId="716B2AA9">
      <w:r>
        <w:br w:type="page"/>
      </w:r>
    </w:p>
    <w:p w14:paraId="30FD7355">
      <w:pPr>
        <w:pStyle w:val="3"/>
      </w:pPr>
      <w:r>
        <w:t>🛡️ Controlled Document Register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4E5F1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FE9CB1C">
            <w:pPr>
              <w:spacing w:line="240" w:lineRule="auto"/>
            </w:pPr>
            <w:r>
              <w:rPr>
                <w:b/>
                <w:sz w:val="19"/>
              </w:rPr>
              <w:t>Register key</w:t>
            </w:r>
          </w:p>
        </w:tc>
        <w:tc>
          <w:tcPr>
            <w:tcW w:w="6624" w:type="dxa"/>
          </w:tcPr>
          <w:p w14:paraId="7149011A">
            <w:pPr>
              <w:spacing w:line="240" w:lineRule="auto"/>
            </w:pPr>
            <w:r>
              <w:rPr>
                <w:sz w:val="19"/>
              </w:rPr>
              <w:t>docs_control</w:t>
            </w:r>
          </w:p>
        </w:tc>
      </w:tr>
      <w:tr w14:paraId="76248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4DFAF8E">
            <w:pPr>
              <w:spacing w:line="240" w:lineRule="auto"/>
            </w:pPr>
            <w:r>
              <w:rPr>
                <w:b/>
                <w:sz w:val="19"/>
              </w:rPr>
              <w:t>ISO / R2 reference</w:t>
            </w:r>
          </w:p>
        </w:tc>
        <w:tc>
          <w:tcPr>
            <w:tcW w:w="6624" w:type="dxa"/>
          </w:tcPr>
          <w:p w14:paraId="3C228EF0">
            <w:pPr>
              <w:spacing w:line="240" w:lineRule="auto"/>
            </w:pPr>
            <w:r>
              <w:rPr>
                <w:sz w:val="19"/>
              </w:rPr>
              <w:t>9001 §7.5</w:t>
            </w:r>
          </w:p>
        </w:tc>
      </w:tr>
      <w:tr w14:paraId="74DDD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EB87227">
            <w:pPr>
              <w:spacing w:line="240" w:lineRule="auto"/>
            </w:pPr>
            <w:r>
              <w:rPr>
                <w:b/>
                <w:sz w:val="19"/>
              </w:rPr>
              <w:t>Category</w:t>
            </w:r>
          </w:p>
        </w:tc>
        <w:tc>
          <w:tcPr>
            <w:tcW w:w="6624" w:type="dxa"/>
          </w:tcPr>
          <w:p w14:paraId="0695D414">
            <w:pPr>
              <w:spacing w:line="240" w:lineRule="auto"/>
            </w:pPr>
            <w:r>
              <w:rPr>
                <w:sz w:val="19"/>
              </w:rPr>
              <w:t>COMPLIANCE</w:t>
            </w:r>
          </w:p>
        </w:tc>
      </w:tr>
    </w:tbl>
    <w:p w14:paraId="4C974713"/>
    <w:p w14:paraId="28734E51">
      <w:pPr>
        <w:pStyle w:val="4"/>
      </w:pPr>
      <w:r>
        <w:t>Field dictionary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2A2F3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644FB0B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1872" w:type="dxa"/>
            <w:shd w:val="clear" w:color="auto" w:fill="1A335C"/>
          </w:tcPr>
          <w:p w14:paraId="7253017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720" w:type="dxa"/>
            <w:shd w:val="clear" w:color="auto" w:fill="1A335C"/>
          </w:tcPr>
          <w:p w14:paraId="061DF4A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Mand.</w:t>
            </w:r>
          </w:p>
        </w:tc>
        <w:tc>
          <w:tcPr>
            <w:tcW w:w="4608" w:type="dxa"/>
            <w:shd w:val="clear" w:color="auto" w:fill="1A335C"/>
          </w:tcPr>
          <w:p w14:paraId="4FFAB6F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Guidance / options</w:t>
            </w:r>
          </w:p>
        </w:tc>
      </w:tr>
      <w:tr w14:paraId="04574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86319EC">
            <w:pPr>
              <w:spacing w:line="240" w:lineRule="auto"/>
            </w:pPr>
            <w:r>
              <w:rPr>
                <w:sz w:val="17"/>
              </w:rPr>
              <w:t>Document</w:t>
            </w:r>
          </w:p>
        </w:tc>
        <w:tc>
          <w:tcPr>
            <w:tcW w:w="1872" w:type="dxa"/>
          </w:tcPr>
          <w:p w14:paraId="1E90D436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56E8991A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520BD274">
            <w:pPr>
              <w:spacing w:line="240" w:lineRule="auto"/>
            </w:pPr>
          </w:p>
        </w:tc>
      </w:tr>
      <w:tr w14:paraId="0A593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05D794E">
            <w:pPr>
              <w:spacing w:line="240" w:lineRule="auto"/>
            </w:pPr>
            <w:r>
              <w:rPr>
                <w:sz w:val="17"/>
              </w:rPr>
              <w:t>Version</w:t>
            </w:r>
          </w:p>
        </w:tc>
        <w:tc>
          <w:tcPr>
            <w:tcW w:w="1872" w:type="dxa"/>
          </w:tcPr>
          <w:p w14:paraId="5C72D921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3F9EE092">
            <w:pPr>
              <w:spacing w:line="240" w:lineRule="auto"/>
            </w:pPr>
            <w:r>
              <w:rPr>
                <w:sz w:val="17"/>
              </w:rPr>
              <w:t>YES</w:t>
            </w:r>
          </w:p>
        </w:tc>
        <w:tc>
          <w:tcPr>
            <w:tcW w:w="4608" w:type="dxa"/>
          </w:tcPr>
          <w:p w14:paraId="1867DA47">
            <w:pPr>
              <w:spacing w:line="240" w:lineRule="auto"/>
            </w:pPr>
          </w:p>
        </w:tc>
      </w:tr>
      <w:tr w14:paraId="2BC25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784FF6A">
            <w:pPr>
              <w:spacing w:line="240" w:lineRule="auto"/>
            </w:pPr>
            <w:r>
              <w:rPr>
                <w:sz w:val="17"/>
              </w:rPr>
              <w:t>Owner</w:t>
            </w:r>
          </w:p>
        </w:tc>
        <w:tc>
          <w:tcPr>
            <w:tcW w:w="1872" w:type="dxa"/>
          </w:tcPr>
          <w:p w14:paraId="54E1E596">
            <w:pPr>
              <w:spacing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720" w:type="dxa"/>
          </w:tcPr>
          <w:p w14:paraId="7825A269">
            <w:pPr>
              <w:spacing w:line="240" w:lineRule="auto"/>
            </w:pPr>
          </w:p>
        </w:tc>
        <w:tc>
          <w:tcPr>
            <w:tcW w:w="4608" w:type="dxa"/>
          </w:tcPr>
          <w:p w14:paraId="42336B85">
            <w:pPr>
              <w:spacing w:line="240" w:lineRule="auto"/>
            </w:pPr>
          </w:p>
        </w:tc>
      </w:tr>
      <w:tr w14:paraId="2EF7D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D638DAF">
            <w:pPr>
              <w:spacing w:line="240" w:lineRule="auto"/>
            </w:pPr>
            <w:r>
              <w:rPr>
                <w:sz w:val="17"/>
              </w:rPr>
              <w:t>Approved</w:t>
            </w:r>
          </w:p>
        </w:tc>
        <w:tc>
          <w:tcPr>
            <w:tcW w:w="1872" w:type="dxa"/>
          </w:tcPr>
          <w:p w14:paraId="4AF7612A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204C9ADE">
            <w:pPr>
              <w:spacing w:line="240" w:lineRule="auto"/>
            </w:pPr>
          </w:p>
        </w:tc>
        <w:tc>
          <w:tcPr>
            <w:tcW w:w="4608" w:type="dxa"/>
          </w:tcPr>
          <w:p w14:paraId="7B6E8FAF">
            <w:pPr>
              <w:spacing w:line="240" w:lineRule="auto"/>
            </w:pPr>
          </w:p>
        </w:tc>
      </w:tr>
      <w:tr w14:paraId="4B3C0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ADB68E1">
            <w:pPr>
              <w:spacing w:line="240" w:lineRule="auto"/>
            </w:pPr>
            <w:r>
              <w:rPr>
                <w:sz w:val="17"/>
              </w:rPr>
              <w:t>Next review</w:t>
            </w:r>
          </w:p>
        </w:tc>
        <w:tc>
          <w:tcPr>
            <w:tcW w:w="1872" w:type="dxa"/>
          </w:tcPr>
          <w:p w14:paraId="74339A56">
            <w:pPr>
              <w:spacing w:line="240" w:lineRule="auto"/>
            </w:pPr>
            <w:r>
              <w:rPr>
                <w:sz w:val="17"/>
              </w:rPr>
              <w:t>Date (YYYY-MM-DD)</w:t>
            </w:r>
          </w:p>
        </w:tc>
        <w:tc>
          <w:tcPr>
            <w:tcW w:w="720" w:type="dxa"/>
          </w:tcPr>
          <w:p w14:paraId="39A7022C">
            <w:pPr>
              <w:spacing w:line="240" w:lineRule="auto"/>
            </w:pPr>
          </w:p>
        </w:tc>
        <w:tc>
          <w:tcPr>
            <w:tcW w:w="4608" w:type="dxa"/>
          </w:tcPr>
          <w:p w14:paraId="3DD66304">
            <w:pPr>
              <w:spacing w:line="240" w:lineRule="auto"/>
            </w:pPr>
          </w:p>
        </w:tc>
      </w:tr>
    </w:tbl>
    <w:p w14:paraId="726A081B"/>
    <w:p w14:paraId="65A89B19"/>
    <w:p w14:paraId="7EE99AAA">
      <w:r>
        <w:br w:type="page"/>
      </w:r>
    </w:p>
    <w:p w14:paraId="4FE4C9FE">
      <w:pPr>
        <w:pStyle w:val="2"/>
      </w:pPr>
      <w:r>
        <w:t>28. Troubleshooting &amp; Escalation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54ED8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1A335C"/>
          </w:tcPr>
          <w:p w14:paraId="1B67D27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w="6624" w:type="dxa"/>
            <w:shd w:val="clear" w:color="auto" w:fill="1A335C"/>
          </w:tcPr>
          <w:p w14:paraId="0291C28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What to do</w:t>
            </w:r>
          </w:p>
        </w:tc>
      </w:tr>
      <w:tr w14:paraId="7E826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7C81D51F">
            <w:pPr>
              <w:spacing w:line="240" w:lineRule="auto"/>
            </w:pPr>
            <w:r>
              <w:rPr>
                <w:sz w:val="17"/>
              </w:rPr>
              <w:t>Login rejected</w:t>
            </w:r>
          </w:p>
        </w:tc>
        <w:tc>
          <w:tcPr>
            <w:tcW w:w="6624" w:type="dxa"/>
          </w:tcPr>
          <w:p w14:paraId="09343D19">
            <w:pPr>
              <w:spacing w:line="240" w:lineRule="auto"/>
            </w:pPr>
            <w:r>
              <w:rPr>
                <w:sz w:val="17"/>
              </w:rPr>
              <w:t>Check CAPS LOCK; after 3 failures contact HR — never borrow a colleague's login.</w:t>
            </w:r>
          </w:p>
        </w:tc>
      </w:tr>
      <w:tr w14:paraId="3DC0A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1C8FFF93">
            <w:pPr>
              <w:spacing w:line="240" w:lineRule="auto"/>
            </w:pPr>
            <w:r>
              <w:rPr>
                <w:sz w:val="17"/>
              </w:rPr>
              <w:t>Workspace empty / wrong company</w:t>
            </w:r>
          </w:p>
        </w:tc>
        <w:tc>
          <w:tcPr>
            <w:tcW w:w="6624" w:type="dxa"/>
          </w:tcPr>
          <w:p w14:paraId="0E4605DB">
            <w:pPr>
              <w:spacing w:line="240" w:lineRule="auto"/>
            </w:pPr>
            <w:r>
              <w:rPr>
                <w:sz w:val="17"/>
              </w:rPr>
              <w:t>Log out/in once; if it persists your account binding needs correction — contact the administrator. Do NOT enter records.</w:t>
            </w:r>
          </w:p>
        </w:tc>
      </w:tr>
      <w:tr w14:paraId="5B24B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7FEF98C0">
            <w:pPr>
              <w:spacing w:line="240" w:lineRule="auto"/>
            </w:pPr>
            <w:r>
              <w:rPr>
                <w:sz w:val="17"/>
              </w:rPr>
              <w:t>'License required' screen</w:t>
            </w:r>
          </w:p>
        </w:tc>
        <w:tc>
          <w:tcPr>
            <w:tcW w:w="6624" w:type="dxa"/>
          </w:tcPr>
          <w:p w14:paraId="7FB28B97">
            <w:pPr>
              <w:spacing w:line="240" w:lineRule="auto"/>
            </w:pPr>
            <w:r>
              <w:rPr>
                <w:sz w:val="17"/>
              </w:rPr>
              <w:t>Notify your administrator; only admins can bind keys.</w:t>
            </w:r>
          </w:p>
        </w:tc>
      </w:tr>
      <w:tr w14:paraId="61F06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783D6A7D">
            <w:pPr>
              <w:spacing w:line="240" w:lineRule="auto"/>
            </w:pPr>
            <w:r>
              <w:rPr>
                <w:sz w:val="17"/>
              </w:rPr>
              <w:t>Camera error on commit</w:t>
            </w:r>
          </w:p>
        </w:tc>
        <w:tc>
          <w:tcPr>
            <w:tcW w:w="6624" w:type="dxa"/>
          </w:tcPr>
          <w:p w14:paraId="6E4C8FF2">
            <w:pPr>
              <w:spacing w:line="240" w:lineRule="auto"/>
            </w:pPr>
            <w:r>
              <w:rPr>
                <w:sz w:val="17"/>
              </w:rPr>
              <w:t>Clean/uncover the camera, allow browser permission, retry; else change stations and report the terminal.</w:t>
            </w:r>
          </w:p>
        </w:tc>
      </w:tr>
      <w:tr w14:paraId="05B93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1861A2F7">
            <w:pPr>
              <w:spacing w:line="240" w:lineRule="auto"/>
            </w:pPr>
            <w:r>
              <w:rPr>
                <w:sz w:val="17"/>
              </w:rPr>
              <w:t>Form will not commit</w:t>
            </w:r>
          </w:p>
        </w:tc>
        <w:tc>
          <w:tcPr>
            <w:tcW w:w="6624" w:type="dxa"/>
          </w:tcPr>
          <w:p w14:paraId="34F47124">
            <w:pPr>
              <w:spacing w:line="240" w:lineRule="auto"/>
            </w:pPr>
            <w:r>
              <w:rPr>
                <w:sz w:val="17"/>
              </w:rPr>
              <w:t>A mandatory (*) field is empty — the cursor jumps to it.</w:t>
            </w:r>
          </w:p>
        </w:tc>
      </w:tr>
      <w:tr w14:paraId="5A165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1B039023">
            <w:pPr>
              <w:spacing w:line="240" w:lineRule="auto"/>
            </w:pPr>
            <w:r>
              <w:rPr>
                <w:sz w:val="17"/>
              </w:rPr>
              <w:t>Stale screen after update</w:t>
            </w:r>
          </w:p>
        </w:tc>
        <w:tc>
          <w:tcPr>
            <w:tcW w:w="6624" w:type="dxa"/>
          </w:tcPr>
          <w:p w14:paraId="3C718E5E">
            <w:pPr>
              <w:spacing w:line="240" w:lineRule="auto"/>
            </w:pPr>
            <w:r>
              <w:rPr>
                <w:sz w:val="17"/>
              </w:rPr>
              <w:t>Press Ctrl+F5 once.</w:t>
            </w:r>
          </w:p>
        </w:tc>
      </w:tr>
      <w:tr w14:paraId="1E261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21A8F87B">
            <w:pPr>
              <w:spacing w:line="240" w:lineRule="auto"/>
            </w:pPr>
            <w:r>
              <w:rPr>
                <w:sz w:val="17"/>
              </w:rPr>
              <w:t>Wrong entry committed</w:t>
            </w:r>
          </w:p>
        </w:tc>
        <w:tc>
          <w:tcPr>
            <w:tcW w:w="6624" w:type="dxa"/>
          </w:tcPr>
          <w:p w14:paraId="4EDBDB16">
            <w:pPr>
              <w:spacing w:line="240" w:lineRule="auto"/>
            </w:pPr>
            <w:r>
              <w:rPr>
                <w:sz w:val="17"/>
              </w:rPr>
              <w:t>Use ✎ Amend with an explanatory note. Never delete to hide a mistake.</w:t>
            </w:r>
          </w:p>
        </w:tc>
      </w:tr>
    </w:tbl>
    <w:p w14:paraId="377C66C7"/>
    <w:p w14:paraId="46820759">
      <w:r>
        <w:t>Escalation: shift supervisor → operations manager → quality manager (records/compliance) → IT administrator (system). Safety issues go DIRECTLY to the EHS coordinator per OP-008.</w:t>
      </w:r>
    </w:p>
    <w:p w14:paraId="2137CFD1">
      <w:r>
        <w:br w:type="page"/>
      </w:r>
    </w:p>
    <w:p w14:paraId="2B21A974">
      <w:pPr>
        <w:pStyle w:val="2"/>
      </w:pPr>
      <w:r>
        <w:t>29. Training &amp; Acknowledgement</w:t>
      </w:r>
    </w:p>
    <w:p w14:paraId="315CBD26">
      <w:r>
        <w:t>Every employee completes guided training on their role's registers before unsupervised entry (recorded on FRM-HR-001, evaluated on FRM-HR-002) and signs the acknowledgement (FRM-HR-005). Re-training is required on every revision of this manual.</w:t>
      </w:r>
    </w:p>
    <w:p w14:paraId="189F60C0">
      <w:r>
        <w:br w:type="page"/>
      </w:r>
    </w:p>
    <w:p w14:paraId="60E6D072">
      <w:pPr>
        <w:pStyle w:val="2"/>
      </w:pPr>
      <w:bookmarkStart w:id="0" w:name="_GoBack"/>
      <w:bookmarkEnd w:id="0"/>
      <w:r>
        <w:t>30. Change Control Record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584"/>
        <w:gridCol w:w="2304"/>
        <w:gridCol w:w="4752"/>
      </w:tblGrid>
      <w:tr w14:paraId="7B6C8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20" w:type="dxa"/>
            <w:shd w:val="clear" w:color="auto" w:fill="1A335C"/>
          </w:tcPr>
          <w:p w14:paraId="67A053C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Rev</w:t>
            </w:r>
          </w:p>
        </w:tc>
        <w:tc>
          <w:tcPr>
            <w:tcW w:w="1584" w:type="dxa"/>
            <w:shd w:val="clear" w:color="auto" w:fill="1A335C"/>
          </w:tcPr>
          <w:p w14:paraId="7C3358A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304" w:type="dxa"/>
            <w:shd w:val="clear" w:color="auto" w:fill="1A335C"/>
          </w:tcPr>
          <w:p w14:paraId="2D4FFDF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w="4752" w:type="dxa"/>
            <w:shd w:val="clear" w:color="auto" w:fill="1A335C"/>
          </w:tcPr>
          <w:p w14:paraId="18A2818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14:paraId="1B3E6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</w:tcPr>
          <w:p w14:paraId="777CD84D">
            <w:pPr>
              <w:spacing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w="1584" w:type="dxa"/>
          </w:tcPr>
          <w:p w14:paraId="1F207183">
            <w:pPr>
              <w:spacing w:line="240" w:lineRule="auto"/>
            </w:pPr>
            <w:r>
              <w:rPr>
                <w:sz w:val="17"/>
              </w:rPr>
              <w:t>2026-08-17</w:t>
            </w:r>
          </w:p>
        </w:tc>
        <w:tc>
          <w:tcPr>
            <w:tcW w:w="2304" w:type="dxa"/>
          </w:tcPr>
          <w:p w14:paraId="3E97EC65">
            <w:pPr>
              <w:spacing w:line="240" w:lineRule="auto"/>
            </w:pPr>
            <w:r>
              <w:rPr>
                <w:sz w:val="17"/>
              </w:rPr>
              <w:t>Quality / Operations</w:t>
            </w:r>
          </w:p>
        </w:tc>
        <w:tc>
          <w:tcPr>
            <w:tcW w:w="4752" w:type="dxa"/>
          </w:tcPr>
          <w:p w14:paraId="594079F7">
            <w:pPr>
              <w:spacing w:line="240" w:lineRule="auto"/>
            </w:pPr>
            <w:r>
              <w:rPr>
                <w:sz w:val="17"/>
              </w:rPr>
              <w:t>Initial issue — 62 registers documented from the live platform schema.</w:t>
            </w:r>
          </w:p>
        </w:tc>
      </w:tr>
      <w:tr w14:paraId="57AD6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</w:tcPr>
          <w:p w14:paraId="6F9CD8E9">
            <w:pPr>
              <w:spacing w:line="240" w:lineRule="auto"/>
            </w:pPr>
            <w:r>
              <w:rPr>
                <w:sz w:val="17"/>
              </w:rPr>
              <w:t>B</w:t>
            </w:r>
          </w:p>
        </w:tc>
        <w:tc>
          <w:tcPr>
            <w:tcW w:w="1584" w:type="dxa"/>
          </w:tcPr>
          <w:p w14:paraId="7AFE3A62">
            <w:pPr>
              <w:spacing w:line="240" w:lineRule="auto"/>
            </w:pPr>
            <w:r>
              <w:rPr>
                <w:sz w:val="17"/>
              </w:rPr>
              <w:t>2026-08-17</w:t>
            </w:r>
          </w:p>
        </w:tc>
        <w:tc>
          <w:tcPr>
            <w:tcW w:w="2304" w:type="dxa"/>
          </w:tcPr>
          <w:p w14:paraId="0ADAFC50">
            <w:pPr>
              <w:spacing w:line="240" w:lineRule="auto"/>
            </w:pPr>
            <w:r>
              <w:rPr>
                <w:sz w:val="17"/>
              </w:rPr>
              <w:t>Quality / Operations</w:t>
            </w:r>
          </w:p>
        </w:tc>
        <w:tc>
          <w:tcPr>
            <w:tcW w:w="4752" w:type="dxa"/>
          </w:tcPr>
          <w:p w14:paraId="41531194">
            <w:pPr>
              <w:spacing w:line="240" w:lineRule="auto"/>
            </w:pPr>
            <w:r>
              <w:rPr>
                <w:sz w:val="17"/>
              </w:rPr>
              <w:t>Added Chapter 4 SOP process flowcharts with per-step controlled-form callouts and Chapter 5 SOP source-document mapping (IMS library, Desktop\ISO). Traditional Chinese edition OPS-MAN-001-TC issued in parallel.</w:t>
            </w:r>
          </w:p>
        </w:tc>
      </w:tr>
    </w:tbl>
    <w:p w14:paraId="62DEBFA5"/>
    <w:p w14:paraId="1CFDA7A6">
      <w:r>
        <w:t>Generated from the live register schema — regenerate and re-issue after any Operations Package change. The electronic copy is the controlled version.</w:t>
      </w:r>
    </w:p>
    <w:sectPr>
      <w:footerReference r:id="rId5" w:type="default"/>
      <w:pgSz w:w="12240" w:h="15840"/>
      <w:pgMar w:top="1440" w:right="1152" w:bottom="144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ianpu Asci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ianpu Ascii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6DCD3">
    <w:pPr>
      <w:pStyle w:val="18"/>
      <w:jc w:val="center"/>
    </w:pPr>
    <w:r>
      <w:rPr>
        <w:color w:val="5A6472"/>
        <w:sz w:val="16"/>
      </w:rPr>
      <w:t>XX MEGA SUPPLIES — OPS-MAN-001 · Rev B · Internal — Controlled · Uncontrolled when printed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AD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335C"/>
      <w:sz w:val="3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335C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335C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A6472"/>
      <w:sz w:val="22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peter chiu</cp:lastModifiedBy>
  <dcterms:modified xsi:type="dcterms:W3CDTF">2026-08-17T19:04:05Z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5557BE962D0C4BE98D10B5F379E607DE_12</vt:lpwstr>
  </property>
</Properties>
</file>